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3212A">
      <w:pPr>
        <w:spacing w:before="4"/>
        <w:ind w:left="383" w:right="384" w:firstLine="0"/>
        <w:jc w:val="center"/>
        <w:rPr>
          <w:rFonts w:hint="eastAsia" w:ascii="汉仪大黑简" w:hAnsi="汉仪大黑简" w:eastAsia="汉仪大黑简" w:cs="汉仪大黑简"/>
          <w:b/>
          <w:bCs/>
          <w:color w:val="auto"/>
          <w:sz w:val="52"/>
          <w:szCs w:val="52"/>
          <w:lang w:val="en-US" w:eastAsia="zh-CN"/>
        </w:rPr>
      </w:pPr>
      <w:bookmarkStart w:id="62" w:name="_GoBack"/>
      <w:bookmarkEnd w:id="62"/>
      <w:r>
        <w:rPr>
          <w:rFonts w:hint="eastAsia" w:ascii="方正粗黑宋简体" w:hAnsi="方正粗黑宋简体" w:eastAsia="方正粗黑宋简体" w:cs="方正粗黑宋简体"/>
          <w:b/>
          <w:bCs/>
          <w:color w:val="FF0000"/>
          <w:sz w:val="96"/>
          <w:szCs w:val="96"/>
          <w:lang w:val="en-US" w:eastAsia="zh-CN"/>
        </w:rPr>
        <w:t>软件测试必问知识点</w:t>
      </w:r>
      <w:r>
        <w:rPr>
          <w:rFonts w:hint="eastAsia"/>
          <w:b/>
          <w:bCs/>
          <w:color w:val="365F91"/>
          <w:sz w:val="96"/>
          <w:szCs w:val="96"/>
          <w:lang w:val="en-US" w:eastAsia="zh-CN"/>
        </w:rPr>
        <w:br w:type="textWrapping"/>
      </w:r>
      <w:r>
        <w:rPr>
          <w:rFonts w:hint="eastAsia" w:ascii="汉仪大黑简" w:hAnsi="汉仪大黑简" w:eastAsia="汉仪大黑简" w:cs="汉仪大黑简"/>
          <w:b/>
          <w:bCs/>
          <w:color w:val="auto"/>
          <w:sz w:val="52"/>
          <w:szCs w:val="52"/>
          <w:lang w:val="en-US" w:eastAsia="zh-CN"/>
        </w:rPr>
        <w:t>面试题+答案（自动化测试篇）</w:t>
      </w:r>
    </w:p>
    <w:p w14:paraId="3FF1EE35">
      <w:pPr>
        <w:spacing w:before="4"/>
        <w:ind w:left="383" w:right="384" w:firstLine="0"/>
        <w:jc w:val="center"/>
        <w:rPr>
          <w:rFonts w:hint="eastAsia" w:ascii="微软雅黑" w:hAnsi="微软雅黑" w:eastAsia="微软雅黑" w:cs="微软雅黑"/>
          <w:b/>
          <w:bCs/>
          <w:sz w:val="36"/>
          <w:szCs w:val="36"/>
        </w:rPr>
      </w:pPr>
      <w:r>
        <w:rPr>
          <w:rFonts w:hint="eastAsia" w:ascii="微软雅黑" w:hAnsi="微软雅黑" w:eastAsia="微软雅黑" w:cs="微软雅黑"/>
          <w:b/>
          <w:bCs/>
          <w:color w:val="4F81BD" w:themeColor="accent1"/>
          <w:sz w:val="36"/>
          <w:szCs w:val="36"/>
          <w14:textFill>
            <w14:solidFill>
              <w14:schemeClr w14:val="accent1"/>
            </w14:solidFill>
          </w14:textFill>
        </w:rPr>
        <w:t>目录</w:t>
      </w:r>
    </w:p>
    <w:sdt>
      <w:sdtPr>
        <w:id w:val="1"/>
        <w:docPartObj>
          <w:docPartGallery w:val="Table of Contents"/>
          <w:docPartUnique/>
        </w:docPartObj>
      </w:sdtPr>
      <w:sdtContent>
        <w:p w14:paraId="531444C7">
          <w:pPr>
            <w:pStyle w:val="10"/>
            <w:tabs>
              <w:tab w:val="right" w:leader="dot" w:pos="9548"/>
            </w:tabs>
            <w:rPr>
              <w:rFonts w:ascii="Calibri" w:eastAsia="Calibri"/>
              <w:sz w:val="40"/>
              <w:szCs w:val="40"/>
            </w:rPr>
          </w:pPr>
          <w:r>
            <w:rPr>
              <w:rFonts w:hint="eastAsia"/>
              <w:sz w:val="32"/>
              <w:szCs w:val="32"/>
              <w:lang w:val="en-US" w:eastAsia="zh-CN"/>
            </w:rPr>
            <w:t xml:space="preserve"> </w:t>
          </w:r>
          <w:r>
            <w:rPr>
              <w:sz w:val="40"/>
              <w:szCs w:val="40"/>
            </w:rPr>
            <w:fldChar w:fldCharType="begin"/>
          </w:r>
          <w:r>
            <w:rPr>
              <w:sz w:val="40"/>
              <w:szCs w:val="40"/>
            </w:rPr>
            <w:instrText xml:space="preserve"> HYPERLINK \l "_bookmark0" </w:instrText>
          </w:r>
          <w:r>
            <w:rPr>
              <w:sz w:val="40"/>
              <w:szCs w:val="40"/>
            </w:rPr>
            <w:fldChar w:fldCharType="separate"/>
          </w:r>
          <w:r>
            <w:rPr>
              <w:sz w:val="40"/>
              <w:szCs w:val="40"/>
            </w:rPr>
            <w:t>一、</w:t>
          </w:r>
          <w:r>
            <w:rPr>
              <w:rFonts w:ascii="Calibri" w:eastAsia="Calibri"/>
              <w:sz w:val="40"/>
              <w:szCs w:val="40"/>
            </w:rPr>
            <w:t>SQL</w:t>
          </w:r>
          <w:r>
            <w:rPr>
              <w:spacing w:val="-60"/>
              <w:sz w:val="40"/>
              <w:szCs w:val="40"/>
            </w:rPr>
            <w:t>篇</w:t>
          </w:r>
          <w:r>
            <w:rPr>
              <w:rFonts w:ascii="Times New Roman" w:eastAsia="Times New Roman"/>
              <w:spacing w:val="-60"/>
              <w:sz w:val="40"/>
              <w:szCs w:val="40"/>
            </w:rPr>
            <w:tab/>
          </w:r>
          <w:r>
            <w:rPr>
              <w:rFonts w:ascii="Calibri" w:eastAsia="Calibri"/>
              <w:sz w:val="40"/>
              <w:szCs w:val="40"/>
            </w:rPr>
            <w:t>3</w:t>
          </w:r>
          <w:r>
            <w:rPr>
              <w:rFonts w:ascii="Calibri" w:eastAsia="Calibri"/>
              <w:sz w:val="40"/>
              <w:szCs w:val="40"/>
            </w:rPr>
            <w:fldChar w:fldCharType="end"/>
          </w:r>
        </w:p>
        <w:p w14:paraId="0A272BFF">
          <w:pPr>
            <w:pStyle w:val="7"/>
            <w:tabs>
              <w:tab w:val="right" w:leader="dot" w:pos="9548"/>
            </w:tabs>
            <w:rPr>
              <w:sz w:val="32"/>
              <w:szCs w:val="32"/>
            </w:rPr>
          </w:pPr>
          <w:r>
            <w:rPr>
              <w:sz w:val="32"/>
              <w:szCs w:val="32"/>
            </w:rPr>
            <w:fldChar w:fldCharType="begin"/>
          </w:r>
          <w:r>
            <w:rPr>
              <w:sz w:val="32"/>
              <w:szCs w:val="32"/>
            </w:rPr>
            <w:instrText xml:space="preserve"> HYPERLINK \l "_bookmark1" </w:instrText>
          </w:r>
          <w:r>
            <w:rPr>
              <w:sz w:val="32"/>
              <w:szCs w:val="32"/>
            </w:rPr>
            <w:fldChar w:fldCharType="separate"/>
          </w:r>
          <w:r>
            <w:rPr>
              <w:sz w:val="32"/>
              <w:szCs w:val="32"/>
            </w:rPr>
            <w:t>SQL</w:t>
          </w:r>
          <w:r>
            <w:rPr>
              <w:spacing w:val="-1"/>
              <w:sz w:val="32"/>
              <w:szCs w:val="32"/>
            </w:rPr>
            <w:t xml:space="preserve"> </w:t>
          </w:r>
          <w:r>
            <w:rPr>
              <w:rFonts w:hint="eastAsia" w:ascii="宋体" w:eastAsia="宋体"/>
              <w:sz w:val="32"/>
              <w:szCs w:val="32"/>
            </w:rPr>
            <w:t>学生表</w:t>
          </w:r>
          <w:r>
            <w:rPr>
              <w:sz w:val="32"/>
              <w:szCs w:val="32"/>
            </w:rPr>
            <w:t>-1</w:t>
          </w:r>
          <w:r>
            <w:rPr>
              <w:rFonts w:ascii="Times New Roman" w:eastAsia="Times New Roman"/>
              <w:sz w:val="32"/>
              <w:szCs w:val="32"/>
            </w:rPr>
            <w:tab/>
          </w:r>
          <w:r>
            <w:rPr>
              <w:sz w:val="32"/>
              <w:szCs w:val="32"/>
            </w:rPr>
            <w:t>3</w:t>
          </w:r>
          <w:r>
            <w:rPr>
              <w:sz w:val="32"/>
              <w:szCs w:val="32"/>
            </w:rPr>
            <w:fldChar w:fldCharType="end"/>
          </w:r>
        </w:p>
        <w:p w14:paraId="27ACB46A">
          <w:pPr>
            <w:pStyle w:val="7"/>
            <w:tabs>
              <w:tab w:val="right" w:leader="dot" w:pos="9548"/>
            </w:tabs>
            <w:spacing w:before="5"/>
            <w:rPr>
              <w:sz w:val="32"/>
              <w:szCs w:val="32"/>
            </w:rPr>
          </w:pPr>
          <w:r>
            <w:rPr>
              <w:sz w:val="32"/>
              <w:szCs w:val="32"/>
            </w:rPr>
            <w:fldChar w:fldCharType="begin"/>
          </w:r>
          <w:r>
            <w:rPr>
              <w:sz w:val="32"/>
              <w:szCs w:val="32"/>
            </w:rPr>
            <w:instrText xml:space="preserve"> HYPERLINK \l "_bookmark2" </w:instrText>
          </w:r>
          <w:r>
            <w:rPr>
              <w:sz w:val="32"/>
              <w:szCs w:val="32"/>
            </w:rPr>
            <w:fldChar w:fldCharType="separate"/>
          </w:r>
          <w:r>
            <w:rPr>
              <w:sz w:val="32"/>
              <w:szCs w:val="32"/>
            </w:rPr>
            <w:t>SQL</w:t>
          </w:r>
          <w:r>
            <w:rPr>
              <w:spacing w:val="-1"/>
              <w:sz w:val="32"/>
              <w:szCs w:val="32"/>
            </w:rPr>
            <w:t xml:space="preserve"> </w:t>
          </w:r>
          <w:r>
            <w:rPr>
              <w:rFonts w:hint="eastAsia" w:ascii="宋体" w:eastAsia="宋体"/>
              <w:sz w:val="32"/>
              <w:szCs w:val="32"/>
            </w:rPr>
            <w:t>学生表</w:t>
          </w:r>
          <w:r>
            <w:rPr>
              <w:sz w:val="32"/>
              <w:szCs w:val="32"/>
            </w:rPr>
            <w:t>-2</w:t>
          </w:r>
          <w:r>
            <w:rPr>
              <w:rFonts w:ascii="Times New Roman" w:eastAsia="Times New Roman"/>
              <w:sz w:val="32"/>
              <w:szCs w:val="32"/>
            </w:rPr>
            <w:tab/>
          </w:r>
          <w:r>
            <w:rPr>
              <w:sz w:val="32"/>
              <w:szCs w:val="32"/>
            </w:rPr>
            <w:t>8</w:t>
          </w:r>
          <w:r>
            <w:rPr>
              <w:sz w:val="32"/>
              <w:szCs w:val="32"/>
            </w:rPr>
            <w:fldChar w:fldCharType="end"/>
          </w:r>
        </w:p>
        <w:p w14:paraId="194A0F1F">
          <w:pPr>
            <w:pStyle w:val="7"/>
            <w:tabs>
              <w:tab w:val="right" w:leader="dot" w:pos="9548"/>
            </w:tabs>
            <w:rPr>
              <w:sz w:val="32"/>
              <w:szCs w:val="32"/>
            </w:rPr>
          </w:pPr>
          <w:r>
            <w:rPr>
              <w:sz w:val="32"/>
              <w:szCs w:val="32"/>
            </w:rPr>
            <w:fldChar w:fldCharType="begin"/>
          </w:r>
          <w:r>
            <w:rPr>
              <w:sz w:val="32"/>
              <w:szCs w:val="32"/>
            </w:rPr>
            <w:instrText xml:space="preserve"> HYPERLINK \l "_bookmark3" </w:instrText>
          </w:r>
          <w:r>
            <w:rPr>
              <w:sz w:val="32"/>
              <w:szCs w:val="32"/>
            </w:rPr>
            <w:fldChar w:fldCharType="separate"/>
          </w:r>
          <w:r>
            <w:rPr>
              <w:sz w:val="32"/>
              <w:szCs w:val="32"/>
            </w:rPr>
            <w:t>SQL</w:t>
          </w:r>
          <w:r>
            <w:rPr>
              <w:spacing w:val="-1"/>
              <w:sz w:val="32"/>
              <w:szCs w:val="32"/>
            </w:rPr>
            <w:t xml:space="preserve"> </w:t>
          </w:r>
          <w:r>
            <w:rPr>
              <w:rFonts w:hint="eastAsia" w:ascii="宋体" w:eastAsia="宋体"/>
              <w:sz w:val="32"/>
              <w:szCs w:val="32"/>
            </w:rPr>
            <w:t>查询</w:t>
          </w:r>
          <w:r>
            <w:rPr>
              <w:sz w:val="32"/>
              <w:szCs w:val="32"/>
            </w:rPr>
            <w:t>-3</w:t>
          </w:r>
          <w:r>
            <w:rPr>
              <w:rFonts w:ascii="Times New Roman" w:eastAsia="Times New Roman"/>
              <w:sz w:val="32"/>
              <w:szCs w:val="32"/>
            </w:rPr>
            <w:tab/>
          </w:r>
          <w:r>
            <w:rPr>
              <w:sz w:val="32"/>
              <w:szCs w:val="32"/>
            </w:rPr>
            <w:t>16</w:t>
          </w:r>
          <w:r>
            <w:rPr>
              <w:sz w:val="32"/>
              <w:szCs w:val="32"/>
            </w:rPr>
            <w:fldChar w:fldCharType="end"/>
          </w:r>
        </w:p>
        <w:p w14:paraId="1E3E37BA">
          <w:pPr>
            <w:pStyle w:val="7"/>
            <w:tabs>
              <w:tab w:val="right" w:leader="dot" w:pos="9548"/>
            </w:tabs>
            <w:spacing w:before="1"/>
            <w:rPr>
              <w:sz w:val="32"/>
              <w:szCs w:val="32"/>
            </w:rPr>
          </w:pPr>
          <w:r>
            <w:rPr>
              <w:sz w:val="32"/>
              <w:szCs w:val="32"/>
            </w:rPr>
            <w:fldChar w:fldCharType="begin"/>
          </w:r>
          <w:r>
            <w:rPr>
              <w:sz w:val="32"/>
              <w:szCs w:val="32"/>
            </w:rPr>
            <w:instrText xml:space="preserve"> HYPERLINK \l "_bookmark4" </w:instrText>
          </w:r>
          <w:r>
            <w:rPr>
              <w:sz w:val="32"/>
              <w:szCs w:val="32"/>
            </w:rPr>
            <w:fldChar w:fldCharType="separate"/>
          </w:r>
          <w:r>
            <w:rPr>
              <w:sz w:val="32"/>
              <w:szCs w:val="32"/>
            </w:rPr>
            <w:t>SQL</w:t>
          </w:r>
          <w:r>
            <w:rPr>
              <w:spacing w:val="-1"/>
              <w:sz w:val="32"/>
              <w:szCs w:val="32"/>
            </w:rPr>
            <w:t xml:space="preserve"> </w:t>
          </w:r>
          <w:r>
            <w:rPr>
              <w:rFonts w:hint="eastAsia" w:ascii="宋体" w:eastAsia="宋体"/>
              <w:sz w:val="32"/>
              <w:szCs w:val="32"/>
            </w:rPr>
            <w:t>经典面试题</w:t>
          </w:r>
          <w:r>
            <w:rPr>
              <w:sz w:val="32"/>
              <w:szCs w:val="32"/>
            </w:rPr>
            <w:t>-4</w:t>
          </w:r>
          <w:r>
            <w:rPr>
              <w:rFonts w:ascii="Times New Roman" w:eastAsia="Times New Roman"/>
              <w:sz w:val="32"/>
              <w:szCs w:val="32"/>
            </w:rPr>
            <w:tab/>
          </w:r>
          <w:r>
            <w:rPr>
              <w:sz w:val="32"/>
              <w:szCs w:val="32"/>
            </w:rPr>
            <w:t>23</w:t>
          </w:r>
          <w:r>
            <w:rPr>
              <w:sz w:val="32"/>
              <w:szCs w:val="32"/>
            </w:rPr>
            <w:fldChar w:fldCharType="end"/>
          </w:r>
          <w:r>
            <w:rPr>
              <w:sz w:val="32"/>
              <w:szCs w:val="32"/>
            </w:rPr>
            <w:br w:type="textWrapping"/>
          </w:r>
        </w:p>
        <w:p w14:paraId="10747CBB">
          <w:pPr>
            <w:pStyle w:val="10"/>
            <w:tabs>
              <w:tab w:val="right" w:leader="dot" w:pos="9548"/>
            </w:tabs>
            <w:spacing w:before="5"/>
            <w:rPr>
              <w:rFonts w:ascii="Calibri" w:eastAsia="Calibri"/>
              <w:sz w:val="40"/>
              <w:szCs w:val="40"/>
            </w:rPr>
          </w:pPr>
          <w:r>
            <w:rPr>
              <w:sz w:val="40"/>
              <w:szCs w:val="40"/>
            </w:rPr>
            <w:fldChar w:fldCharType="begin"/>
          </w:r>
          <w:r>
            <w:rPr>
              <w:sz w:val="40"/>
              <w:szCs w:val="40"/>
            </w:rPr>
            <w:instrText xml:space="preserve"> HYPERLINK \l "_bookmark5" </w:instrText>
          </w:r>
          <w:r>
            <w:rPr>
              <w:sz w:val="40"/>
              <w:szCs w:val="40"/>
            </w:rPr>
            <w:fldChar w:fldCharType="separate"/>
          </w:r>
          <w:r>
            <w:rPr>
              <w:sz w:val="40"/>
              <w:szCs w:val="40"/>
            </w:rPr>
            <w:t>二、</w:t>
          </w:r>
          <w:r>
            <w:rPr>
              <w:rFonts w:ascii="Calibri" w:eastAsia="Calibri"/>
              <w:sz w:val="40"/>
              <w:szCs w:val="40"/>
            </w:rPr>
            <w:t>python</w:t>
          </w:r>
          <w:r>
            <w:rPr>
              <w:spacing w:val="-58"/>
              <w:sz w:val="40"/>
              <w:szCs w:val="40"/>
            </w:rPr>
            <w:t>篇</w:t>
          </w:r>
          <w:r>
            <w:rPr>
              <w:rFonts w:ascii="Times New Roman" w:eastAsia="Times New Roman"/>
              <w:spacing w:val="-58"/>
              <w:sz w:val="40"/>
              <w:szCs w:val="40"/>
            </w:rPr>
            <w:tab/>
          </w:r>
          <w:r>
            <w:rPr>
              <w:rFonts w:ascii="Calibri" w:eastAsia="Calibri"/>
              <w:sz w:val="40"/>
              <w:szCs w:val="40"/>
            </w:rPr>
            <w:t>27</w:t>
          </w:r>
          <w:r>
            <w:rPr>
              <w:rFonts w:ascii="Calibri" w:eastAsia="Calibri"/>
              <w:sz w:val="40"/>
              <w:szCs w:val="40"/>
            </w:rPr>
            <w:fldChar w:fldCharType="end"/>
          </w:r>
        </w:p>
        <w:p w14:paraId="1A59F797">
          <w:pPr>
            <w:pStyle w:val="7"/>
            <w:tabs>
              <w:tab w:val="right" w:leader="dot" w:pos="9548"/>
            </w:tabs>
            <w:rPr>
              <w:sz w:val="32"/>
              <w:szCs w:val="32"/>
            </w:rPr>
          </w:pPr>
          <w:r>
            <w:rPr>
              <w:sz w:val="32"/>
              <w:szCs w:val="32"/>
            </w:rPr>
            <w:fldChar w:fldCharType="begin"/>
          </w:r>
          <w:r>
            <w:rPr>
              <w:sz w:val="32"/>
              <w:szCs w:val="32"/>
            </w:rPr>
            <w:instrText xml:space="preserve"> HYPERLINK \l "_bookmark6" </w:instrText>
          </w:r>
          <w:r>
            <w:rPr>
              <w:sz w:val="32"/>
              <w:szCs w:val="32"/>
            </w:rPr>
            <w:fldChar w:fldCharType="separate"/>
          </w:r>
          <w:r>
            <w:rPr>
              <w:sz w:val="32"/>
              <w:szCs w:val="32"/>
            </w:rPr>
            <w:t xml:space="preserve">python </w:t>
          </w:r>
          <w:r>
            <w:rPr>
              <w:rFonts w:hint="eastAsia"/>
              <w:sz w:val="32"/>
              <w:szCs w:val="32"/>
            </w:rPr>
            <w:t>笔试题</w:t>
          </w:r>
          <w:r>
            <w:rPr>
              <w:sz w:val="32"/>
              <w:szCs w:val="32"/>
            </w:rPr>
            <w:t>(</w:t>
          </w:r>
          <w:r>
            <w:rPr>
              <w:rFonts w:hint="eastAsia"/>
              <w:sz w:val="32"/>
              <w:szCs w:val="32"/>
            </w:rPr>
            <w:t>递归</w:t>
          </w:r>
          <w:r>
            <w:rPr>
              <w:sz w:val="32"/>
              <w:szCs w:val="32"/>
            </w:rPr>
            <w:t>)-2</w:t>
          </w:r>
          <w:r>
            <w:rPr>
              <w:sz w:val="32"/>
              <w:szCs w:val="32"/>
            </w:rPr>
            <w:tab/>
          </w:r>
          <w:r>
            <w:rPr>
              <w:sz w:val="32"/>
              <w:szCs w:val="32"/>
            </w:rPr>
            <w:t>32</w:t>
          </w:r>
          <w:r>
            <w:rPr>
              <w:sz w:val="32"/>
              <w:szCs w:val="32"/>
            </w:rPr>
            <w:fldChar w:fldCharType="end"/>
          </w:r>
        </w:p>
        <w:p w14:paraId="24BFFE72">
          <w:pPr>
            <w:pStyle w:val="7"/>
            <w:tabs>
              <w:tab w:val="right" w:leader="dot" w:pos="9548"/>
            </w:tabs>
            <w:rPr>
              <w:sz w:val="32"/>
              <w:szCs w:val="32"/>
            </w:rPr>
          </w:pPr>
          <w:r>
            <w:rPr>
              <w:sz w:val="32"/>
              <w:szCs w:val="32"/>
            </w:rPr>
            <w:fldChar w:fldCharType="begin"/>
          </w:r>
          <w:r>
            <w:rPr>
              <w:sz w:val="32"/>
              <w:szCs w:val="32"/>
            </w:rPr>
            <w:instrText xml:space="preserve"> HYPERLINK \l "_bookmark7" </w:instrText>
          </w:r>
          <w:r>
            <w:rPr>
              <w:sz w:val="32"/>
              <w:szCs w:val="32"/>
            </w:rPr>
            <w:fldChar w:fldCharType="separate"/>
          </w:r>
          <w:r>
            <w:rPr>
              <w:sz w:val="32"/>
              <w:szCs w:val="32"/>
            </w:rPr>
            <w:t xml:space="preserve">python </w:t>
          </w:r>
          <w:r>
            <w:rPr>
              <w:rFonts w:hint="eastAsia"/>
              <w:sz w:val="32"/>
              <w:szCs w:val="32"/>
            </w:rPr>
            <w:t>编程题</w:t>
          </w:r>
          <w:r>
            <w:rPr>
              <w:sz w:val="32"/>
              <w:szCs w:val="32"/>
            </w:rPr>
            <w:t>-3</w:t>
          </w:r>
          <w:r>
            <w:rPr>
              <w:sz w:val="32"/>
              <w:szCs w:val="32"/>
            </w:rPr>
            <w:tab/>
          </w:r>
          <w:r>
            <w:rPr>
              <w:sz w:val="32"/>
              <w:szCs w:val="32"/>
            </w:rPr>
            <w:t>36</w:t>
          </w:r>
          <w:r>
            <w:rPr>
              <w:sz w:val="32"/>
              <w:szCs w:val="32"/>
            </w:rPr>
            <w:fldChar w:fldCharType="end"/>
          </w:r>
        </w:p>
        <w:p w14:paraId="4DAA553E">
          <w:pPr>
            <w:pStyle w:val="7"/>
            <w:tabs>
              <w:tab w:val="right" w:leader="dot" w:pos="9548"/>
            </w:tabs>
            <w:rPr>
              <w:sz w:val="32"/>
              <w:szCs w:val="32"/>
            </w:rPr>
          </w:pPr>
          <w:r>
            <w:rPr>
              <w:sz w:val="32"/>
              <w:szCs w:val="32"/>
            </w:rPr>
            <w:fldChar w:fldCharType="begin"/>
          </w:r>
          <w:r>
            <w:rPr>
              <w:sz w:val="32"/>
              <w:szCs w:val="32"/>
            </w:rPr>
            <w:instrText xml:space="preserve"> HYPERLINK \l "_bookmark8" </w:instrText>
          </w:r>
          <w:r>
            <w:rPr>
              <w:sz w:val="32"/>
              <w:szCs w:val="32"/>
            </w:rPr>
            <w:fldChar w:fldCharType="separate"/>
          </w:r>
          <w:r>
            <w:rPr>
              <w:sz w:val="32"/>
              <w:szCs w:val="32"/>
            </w:rPr>
            <w:t xml:space="preserve">python </w:t>
          </w:r>
          <w:r>
            <w:rPr>
              <w:rFonts w:hint="eastAsia"/>
              <w:sz w:val="32"/>
              <w:szCs w:val="32"/>
            </w:rPr>
            <w:t xml:space="preserve">编程 </w:t>
          </w:r>
          <w:r>
            <w:rPr>
              <w:sz w:val="32"/>
              <w:szCs w:val="32"/>
            </w:rPr>
            <w:t>4-</w:t>
          </w:r>
          <w:r>
            <w:rPr>
              <w:rFonts w:hint="eastAsia"/>
              <w:sz w:val="32"/>
              <w:szCs w:val="32"/>
            </w:rPr>
            <w:t>遍历文件</w:t>
          </w:r>
          <w:r>
            <w:rPr>
              <w:sz w:val="32"/>
              <w:szCs w:val="32"/>
            </w:rPr>
            <w:tab/>
          </w:r>
          <w:r>
            <w:rPr>
              <w:sz w:val="32"/>
              <w:szCs w:val="32"/>
            </w:rPr>
            <w:t>38</w:t>
          </w:r>
          <w:r>
            <w:rPr>
              <w:sz w:val="32"/>
              <w:szCs w:val="32"/>
            </w:rPr>
            <w:fldChar w:fldCharType="end"/>
          </w:r>
        </w:p>
        <w:p w14:paraId="164D62CC"/>
        <w:p w14:paraId="3F56FE8F">
          <w:pPr>
            <w:pStyle w:val="10"/>
            <w:tabs>
              <w:tab w:val="right" w:leader="dot" w:pos="9548"/>
            </w:tabs>
            <w:rPr>
              <w:rFonts w:ascii="Calibri" w:eastAsia="Calibri"/>
              <w:sz w:val="32"/>
              <w:szCs w:val="32"/>
            </w:rPr>
          </w:pPr>
          <w:r>
            <w:rPr>
              <w:sz w:val="32"/>
              <w:szCs w:val="32"/>
            </w:rPr>
            <w:fldChar w:fldCharType="begin"/>
          </w:r>
          <w:r>
            <w:rPr>
              <w:sz w:val="32"/>
              <w:szCs w:val="32"/>
            </w:rPr>
            <w:instrText xml:space="preserve"> HYPERLINK \l "_bookmark9" </w:instrText>
          </w:r>
          <w:r>
            <w:rPr>
              <w:sz w:val="32"/>
              <w:szCs w:val="32"/>
            </w:rPr>
            <w:fldChar w:fldCharType="separate"/>
          </w:r>
          <w:r>
            <w:rPr>
              <w:sz w:val="40"/>
              <w:szCs w:val="40"/>
            </w:rPr>
            <w:t>三、</w:t>
          </w:r>
          <w:r>
            <w:rPr>
              <w:rFonts w:ascii="Calibri" w:eastAsia="Calibri"/>
              <w:sz w:val="40"/>
              <w:szCs w:val="40"/>
            </w:rPr>
            <w:t>linux</w:t>
          </w:r>
          <w:r>
            <w:rPr>
              <w:spacing w:val="-63"/>
              <w:sz w:val="40"/>
              <w:szCs w:val="40"/>
            </w:rPr>
            <w:t>篇</w:t>
          </w:r>
          <w:r>
            <w:rPr>
              <w:rFonts w:ascii="Times New Roman" w:eastAsia="Times New Roman"/>
              <w:spacing w:val="-63"/>
              <w:sz w:val="40"/>
              <w:szCs w:val="40"/>
            </w:rPr>
            <w:tab/>
          </w:r>
          <w:r>
            <w:rPr>
              <w:rFonts w:ascii="Calibri" w:eastAsia="Calibri"/>
              <w:sz w:val="40"/>
              <w:szCs w:val="40"/>
            </w:rPr>
            <w:t>3</w:t>
          </w:r>
          <w:r>
            <w:rPr>
              <w:rFonts w:ascii="Calibri" w:eastAsia="Calibri"/>
              <w:sz w:val="32"/>
              <w:szCs w:val="32"/>
            </w:rPr>
            <w:t>9</w:t>
          </w:r>
          <w:r>
            <w:rPr>
              <w:rFonts w:ascii="Calibri" w:eastAsia="Calibri"/>
              <w:sz w:val="32"/>
              <w:szCs w:val="32"/>
            </w:rPr>
            <w:fldChar w:fldCharType="end"/>
          </w:r>
        </w:p>
        <w:p w14:paraId="7FB943E2">
          <w:pPr>
            <w:pStyle w:val="7"/>
            <w:tabs>
              <w:tab w:val="right" w:leader="dot" w:pos="9548"/>
            </w:tabs>
            <w:rPr>
              <w:sz w:val="32"/>
              <w:szCs w:val="32"/>
            </w:rPr>
          </w:pPr>
          <w:r>
            <w:rPr>
              <w:sz w:val="32"/>
              <w:szCs w:val="32"/>
            </w:rPr>
            <w:fldChar w:fldCharType="begin"/>
          </w:r>
          <w:r>
            <w:rPr>
              <w:sz w:val="32"/>
              <w:szCs w:val="32"/>
            </w:rPr>
            <w:instrText xml:space="preserve"> HYPERLINK \l "_bookmark10" </w:instrText>
          </w:r>
          <w:r>
            <w:rPr>
              <w:sz w:val="32"/>
              <w:szCs w:val="32"/>
            </w:rPr>
            <w:fldChar w:fldCharType="separate"/>
          </w:r>
          <w:r>
            <w:rPr>
              <w:sz w:val="32"/>
              <w:szCs w:val="32"/>
            </w:rPr>
            <w:t>linux 常用指令-1</w:t>
          </w:r>
          <w:r>
            <w:rPr>
              <w:sz w:val="32"/>
              <w:szCs w:val="32"/>
            </w:rPr>
            <w:tab/>
          </w:r>
          <w:r>
            <w:rPr>
              <w:sz w:val="32"/>
              <w:szCs w:val="32"/>
            </w:rPr>
            <w:t>39</w:t>
          </w:r>
          <w:r>
            <w:rPr>
              <w:sz w:val="32"/>
              <w:szCs w:val="32"/>
            </w:rPr>
            <w:fldChar w:fldCharType="end"/>
          </w:r>
        </w:p>
        <w:p w14:paraId="526AE41B">
          <w:pPr>
            <w:pStyle w:val="7"/>
            <w:tabs>
              <w:tab w:val="right" w:leader="dot" w:pos="9548"/>
            </w:tabs>
            <w:rPr>
              <w:sz w:val="32"/>
              <w:szCs w:val="32"/>
            </w:rPr>
          </w:pPr>
          <w:r>
            <w:rPr>
              <w:sz w:val="32"/>
              <w:szCs w:val="32"/>
            </w:rPr>
            <w:fldChar w:fldCharType="begin"/>
          </w:r>
          <w:r>
            <w:rPr>
              <w:sz w:val="32"/>
              <w:szCs w:val="32"/>
            </w:rPr>
            <w:instrText xml:space="preserve"> HYPERLINK \l "_bookmark11" </w:instrText>
          </w:r>
          <w:r>
            <w:rPr>
              <w:sz w:val="32"/>
              <w:szCs w:val="32"/>
            </w:rPr>
            <w:fldChar w:fldCharType="separate"/>
          </w:r>
          <w:r>
            <w:rPr>
              <w:rFonts w:hint="eastAsia"/>
              <w:sz w:val="32"/>
              <w:szCs w:val="32"/>
            </w:rPr>
            <w:t>测试环境搭建</w:t>
          </w:r>
          <w:r>
            <w:rPr>
              <w:sz w:val="32"/>
              <w:szCs w:val="32"/>
            </w:rPr>
            <w:t>-tomcat</w:t>
          </w:r>
          <w:r>
            <w:rPr>
              <w:sz w:val="32"/>
              <w:szCs w:val="32"/>
            </w:rPr>
            <w:tab/>
          </w:r>
          <w:r>
            <w:rPr>
              <w:sz w:val="32"/>
              <w:szCs w:val="32"/>
            </w:rPr>
            <w:t>43</w:t>
          </w:r>
          <w:r>
            <w:rPr>
              <w:sz w:val="32"/>
              <w:szCs w:val="32"/>
            </w:rPr>
            <w:fldChar w:fldCharType="end"/>
          </w:r>
          <w:r>
            <w:rPr>
              <w:sz w:val="32"/>
              <w:szCs w:val="32"/>
            </w:rPr>
            <w:br w:type="textWrapping"/>
          </w:r>
        </w:p>
        <w:p w14:paraId="55505BDF">
          <w:pPr>
            <w:pStyle w:val="10"/>
            <w:tabs>
              <w:tab w:val="right" w:leader="dot" w:pos="9548"/>
            </w:tabs>
            <w:rPr>
              <w:rFonts w:ascii="Calibri" w:eastAsia="Calibri"/>
              <w:sz w:val="40"/>
              <w:szCs w:val="40"/>
            </w:rPr>
          </w:pPr>
          <w:r>
            <w:rPr>
              <w:sz w:val="40"/>
              <w:szCs w:val="40"/>
            </w:rPr>
            <w:fldChar w:fldCharType="begin"/>
          </w:r>
          <w:r>
            <w:rPr>
              <w:sz w:val="40"/>
              <w:szCs w:val="40"/>
            </w:rPr>
            <w:instrText xml:space="preserve"> HYPERLINK \l "_bookmark12" </w:instrText>
          </w:r>
          <w:r>
            <w:rPr>
              <w:sz w:val="40"/>
              <w:szCs w:val="40"/>
            </w:rPr>
            <w:fldChar w:fldCharType="separate"/>
          </w:r>
          <w:r>
            <w:rPr>
              <w:sz w:val="40"/>
              <w:szCs w:val="40"/>
            </w:rPr>
            <w:t>四、接口篇</w:t>
          </w:r>
          <w:r>
            <w:rPr>
              <w:rFonts w:ascii="Times New Roman" w:eastAsia="Times New Roman"/>
              <w:sz w:val="40"/>
              <w:szCs w:val="40"/>
            </w:rPr>
            <w:tab/>
          </w:r>
          <w:r>
            <w:rPr>
              <w:rFonts w:ascii="Calibri" w:eastAsia="Calibri"/>
              <w:sz w:val="40"/>
              <w:szCs w:val="40"/>
            </w:rPr>
            <w:t>48</w:t>
          </w:r>
          <w:r>
            <w:rPr>
              <w:rFonts w:ascii="Calibri" w:eastAsia="Calibri"/>
              <w:sz w:val="40"/>
              <w:szCs w:val="40"/>
            </w:rPr>
            <w:fldChar w:fldCharType="end"/>
          </w:r>
        </w:p>
        <w:p w14:paraId="05513D50">
          <w:pPr>
            <w:pStyle w:val="7"/>
            <w:tabs>
              <w:tab w:val="right" w:leader="dot" w:pos="9548"/>
            </w:tabs>
            <w:rPr>
              <w:sz w:val="32"/>
              <w:szCs w:val="32"/>
            </w:rPr>
          </w:pPr>
          <w:r>
            <w:rPr>
              <w:sz w:val="32"/>
              <w:szCs w:val="32"/>
            </w:rPr>
            <w:fldChar w:fldCharType="begin"/>
          </w:r>
          <w:r>
            <w:rPr>
              <w:sz w:val="32"/>
              <w:szCs w:val="32"/>
            </w:rPr>
            <w:instrText xml:space="preserve"> HYPERLINK \l "_bookmark13" </w:instrText>
          </w:r>
          <w:r>
            <w:rPr>
              <w:sz w:val="32"/>
              <w:szCs w:val="32"/>
            </w:rPr>
            <w:fldChar w:fldCharType="separate"/>
          </w:r>
          <w:r>
            <w:rPr>
              <w:sz w:val="32"/>
              <w:szCs w:val="32"/>
            </w:rPr>
            <w:t>http 协议相关面试题</w:t>
          </w:r>
          <w:r>
            <w:rPr>
              <w:sz w:val="32"/>
              <w:szCs w:val="32"/>
            </w:rPr>
            <w:tab/>
          </w:r>
          <w:r>
            <w:rPr>
              <w:sz w:val="32"/>
              <w:szCs w:val="32"/>
            </w:rPr>
            <w:t>49</w:t>
          </w:r>
          <w:r>
            <w:rPr>
              <w:sz w:val="32"/>
              <w:szCs w:val="32"/>
            </w:rPr>
            <w:fldChar w:fldCharType="end"/>
          </w:r>
        </w:p>
        <w:p w14:paraId="06AFDDF9">
          <w:pPr>
            <w:pStyle w:val="7"/>
            <w:tabs>
              <w:tab w:val="right" w:leader="dot" w:pos="9548"/>
            </w:tabs>
            <w:rPr>
              <w:sz w:val="32"/>
              <w:szCs w:val="32"/>
            </w:rPr>
          </w:pPr>
          <w:r>
            <w:rPr>
              <w:sz w:val="32"/>
              <w:szCs w:val="32"/>
            </w:rPr>
            <w:fldChar w:fldCharType="begin"/>
          </w:r>
          <w:r>
            <w:rPr>
              <w:sz w:val="32"/>
              <w:szCs w:val="32"/>
            </w:rPr>
            <w:instrText xml:space="preserve"> HYPERLINK \l "_bookmark14" </w:instrText>
          </w:r>
          <w:r>
            <w:rPr>
              <w:sz w:val="32"/>
              <w:szCs w:val="32"/>
            </w:rPr>
            <w:fldChar w:fldCharType="separate"/>
          </w:r>
          <w:r>
            <w:rPr>
              <w:rFonts w:hint="eastAsia"/>
              <w:sz w:val="32"/>
              <w:szCs w:val="32"/>
            </w:rPr>
            <w:t>接口测试面试题</w:t>
          </w:r>
          <w:r>
            <w:rPr>
              <w:sz w:val="32"/>
              <w:szCs w:val="32"/>
            </w:rPr>
            <w:tab/>
          </w:r>
          <w:r>
            <w:rPr>
              <w:sz w:val="32"/>
              <w:szCs w:val="32"/>
            </w:rPr>
            <w:t>53</w:t>
          </w:r>
          <w:r>
            <w:rPr>
              <w:sz w:val="32"/>
              <w:szCs w:val="32"/>
            </w:rPr>
            <w:fldChar w:fldCharType="end"/>
          </w:r>
        </w:p>
        <w:p w14:paraId="3F6E9A71">
          <w:pPr>
            <w:pStyle w:val="7"/>
            <w:tabs>
              <w:tab w:val="right" w:leader="dot" w:pos="9548"/>
            </w:tabs>
            <w:rPr>
              <w:sz w:val="32"/>
              <w:szCs w:val="32"/>
            </w:rPr>
          </w:pPr>
          <w:r>
            <w:rPr>
              <w:sz w:val="32"/>
              <w:szCs w:val="32"/>
            </w:rPr>
            <w:fldChar w:fldCharType="begin"/>
          </w:r>
          <w:r>
            <w:rPr>
              <w:sz w:val="32"/>
              <w:szCs w:val="32"/>
            </w:rPr>
            <w:instrText xml:space="preserve"> HYPERLINK \l "_bookmark15" </w:instrText>
          </w:r>
          <w:r>
            <w:rPr>
              <w:sz w:val="32"/>
              <w:szCs w:val="32"/>
            </w:rPr>
            <w:fldChar w:fldCharType="separate"/>
          </w:r>
          <w:r>
            <w:rPr>
              <w:rFonts w:hint="eastAsia"/>
              <w:sz w:val="32"/>
              <w:szCs w:val="32"/>
            </w:rPr>
            <w:t>接口自动化面试题</w:t>
          </w:r>
          <w:r>
            <w:rPr>
              <w:sz w:val="32"/>
              <w:szCs w:val="32"/>
            </w:rPr>
            <w:tab/>
          </w:r>
          <w:r>
            <w:rPr>
              <w:sz w:val="32"/>
              <w:szCs w:val="32"/>
            </w:rPr>
            <w:t>60</w:t>
          </w:r>
          <w:r>
            <w:rPr>
              <w:sz w:val="32"/>
              <w:szCs w:val="32"/>
            </w:rPr>
            <w:fldChar w:fldCharType="end"/>
          </w:r>
        </w:p>
        <w:p w14:paraId="5AEBCA9F">
          <w:pPr>
            <w:pStyle w:val="7"/>
            <w:tabs>
              <w:tab w:val="right" w:leader="dot" w:pos="9548"/>
            </w:tabs>
            <w:rPr>
              <w:sz w:val="32"/>
              <w:szCs w:val="32"/>
            </w:rPr>
          </w:pPr>
          <w:r>
            <w:rPr>
              <w:rFonts w:hint="eastAsia" w:eastAsia="宋体"/>
              <w:sz w:val="32"/>
              <w:szCs w:val="32"/>
              <w:lang w:val="en-US" w:eastAsia="zh-CN"/>
            </w:rPr>
            <w:t>1.</w:t>
          </w:r>
          <w:r>
            <w:rPr>
              <w:sz w:val="32"/>
              <w:szCs w:val="32"/>
            </w:rPr>
            <w:fldChar w:fldCharType="begin"/>
          </w:r>
          <w:r>
            <w:rPr>
              <w:sz w:val="32"/>
              <w:szCs w:val="32"/>
            </w:rPr>
            <w:instrText xml:space="preserve"> HYPERLINK \l "_bookmark16" </w:instrText>
          </w:r>
          <w:r>
            <w:rPr>
              <w:sz w:val="32"/>
              <w:szCs w:val="32"/>
            </w:rPr>
            <w:fldChar w:fldCharType="separate"/>
          </w:r>
          <w:r>
            <w:rPr>
              <w:sz w:val="32"/>
              <w:szCs w:val="32"/>
            </w:rPr>
            <w:t>json 和字典 dict 的区别？</w:t>
          </w:r>
          <w:r>
            <w:rPr>
              <w:sz w:val="32"/>
              <w:szCs w:val="32"/>
            </w:rPr>
            <w:tab/>
          </w:r>
          <w:r>
            <w:rPr>
              <w:sz w:val="32"/>
              <w:szCs w:val="32"/>
            </w:rPr>
            <w:t>61</w:t>
          </w:r>
          <w:r>
            <w:rPr>
              <w:sz w:val="32"/>
              <w:szCs w:val="32"/>
            </w:rPr>
            <w:fldChar w:fldCharType="end"/>
          </w:r>
        </w:p>
        <w:p w14:paraId="761B0320">
          <w:pPr>
            <w:pStyle w:val="7"/>
            <w:tabs>
              <w:tab w:val="right" w:leader="dot" w:pos="9548"/>
            </w:tabs>
            <w:rPr>
              <w:sz w:val="32"/>
              <w:szCs w:val="32"/>
            </w:rPr>
          </w:pPr>
          <w:r>
            <w:rPr>
              <w:rFonts w:hint="eastAsia" w:eastAsia="宋体"/>
              <w:sz w:val="32"/>
              <w:szCs w:val="32"/>
              <w:lang w:val="en-US" w:eastAsia="zh-CN"/>
            </w:rPr>
            <w:t>2.</w:t>
          </w:r>
          <w:r>
            <w:rPr>
              <w:sz w:val="32"/>
              <w:szCs w:val="32"/>
            </w:rPr>
            <w:fldChar w:fldCharType="begin"/>
          </w:r>
          <w:r>
            <w:rPr>
              <w:sz w:val="32"/>
              <w:szCs w:val="32"/>
            </w:rPr>
            <w:instrText xml:space="preserve"> HYPERLINK \l "_bookmark17" </w:instrText>
          </w:r>
          <w:r>
            <w:rPr>
              <w:sz w:val="32"/>
              <w:szCs w:val="32"/>
            </w:rPr>
            <w:fldChar w:fldCharType="separate"/>
          </w:r>
          <w:r>
            <w:rPr>
              <w:sz w:val="32"/>
              <w:szCs w:val="32"/>
            </w:rPr>
            <w:t>a = {"a": 1, "b": 2, "c": True}</w:t>
          </w:r>
          <w:r>
            <w:rPr>
              <w:sz w:val="32"/>
              <w:szCs w:val="32"/>
            </w:rPr>
            <w:tab/>
          </w:r>
          <w:r>
            <w:rPr>
              <w:sz w:val="32"/>
              <w:szCs w:val="32"/>
            </w:rPr>
            <w:t>62</w:t>
          </w:r>
          <w:r>
            <w:rPr>
              <w:sz w:val="32"/>
              <w:szCs w:val="32"/>
            </w:rPr>
            <w:fldChar w:fldCharType="end"/>
          </w:r>
        </w:p>
        <w:p w14:paraId="154C3349">
          <w:pPr>
            <w:pStyle w:val="7"/>
            <w:tabs>
              <w:tab w:val="right" w:leader="dot" w:pos="9548"/>
            </w:tabs>
            <w:rPr>
              <w:sz w:val="32"/>
              <w:szCs w:val="32"/>
            </w:rPr>
          </w:pPr>
          <w:r>
            <w:rPr>
              <w:rFonts w:hint="eastAsia" w:eastAsia="宋体"/>
              <w:sz w:val="32"/>
              <w:szCs w:val="32"/>
              <w:lang w:val="en-US" w:eastAsia="zh-CN"/>
            </w:rPr>
            <w:t>3.</w:t>
          </w:r>
          <w:r>
            <w:rPr>
              <w:sz w:val="32"/>
              <w:szCs w:val="32"/>
            </w:rPr>
            <w:fldChar w:fldCharType="begin"/>
          </w:r>
          <w:r>
            <w:rPr>
              <w:sz w:val="32"/>
              <w:szCs w:val="32"/>
            </w:rPr>
            <w:instrText xml:space="preserve"> HYPERLINK \l "_bookmark18" </w:instrText>
          </w:r>
          <w:r>
            <w:rPr>
              <w:sz w:val="32"/>
              <w:szCs w:val="32"/>
            </w:rPr>
            <w:fldChar w:fldCharType="separate"/>
          </w:r>
          <w:r>
            <w:rPr>
              <w:sz w:val="32"/>
              <w:szCs w:val="32"/>
            </w:rPr>
            <w:t>b = '{"a": 1, "b": 2, "c": true}'</w:t>
          </w:r>
          <w:r>
            <w:rPr>
              <w:sz w:val="32"/>
              <w:szCs w:val="32"/>
            </w:rPr>
            <w:tab/>
          </w:r>
          <w:r>
            <w:rPr>
              <w:sz w:val="32"/>
              <w:szCs w:val="32"/>
            </w:rPr>
            <w:t>62</w:t>
          </w:r>
          <w:r>
            <w:rPr>
              <w:sz w:val="32"/>
              <w:szCs w:val="32"/>
            </w:rPr>
            <w:fldChar w:fldCharType="end"/>
          </w:r>
        </w:p>
        <w:p w14:paraId="5D663378">
          <w:pPr>
            <w:pStyle w:val="7"/>
            <w:tabs>
              <w:tab w:val="right" w:leader="dot" w:pos="9548"/>
            </w:tabs>
            <w:rPr>
              <w:sz w:val="32"/>
              <w:szCs w:val="32"/>
            </w:rPr>
          </w:pPr>
          <w:r>
            <w:rPr>
              <w:rFonts w:hint="eastAsia" w:eastAsia="宋体"/>
              <w:sz w:val="32"/>
              <w:szCs w:val="32"/>
              <w:lang w:val="en-US" w:eastAsia="zh-CN"/>
            </w:rPr>
            <w:t>4.</w:t>
          </w:r>
          <w:r>
            <w:rPr>
              <w:sz w:val="32"/>
              <w:szCs w:val="32"/>
            </w:rPr>
            <w:fldChar w:fldCharType="begin"/>
          </w:r>
          <w:r>
            <w:rPr>
              <w:sz w:val="32"/>
              <w:szCs w:val="32"/>
            </w:rPr>
            <w:instrText xml:space="preserve"> HYPERLINK \l "_bookmark19" </w:instrText>
          </w:r>
          <w:r>
            <w:rPr>
              <w:sz w:val="32"/>
              <w:szCs w:val="32"/>
            </w:rPr>
            <w:fldChar w:fldCharType="separate"/>
          </w:r>
          <w:r>
            <w:rPr>
              <w:sz w:val="32"/>
              <w:szCs w:val="32"/>
            </w:rPr>
            <w:t>测试的数据你放在哪?</w:t>
          </w:r>
          <w:r>
            <w:rPr>
              <w:sz w:val="32"/>
              <w:szCs w:val="32"/>
            </w:rPr>
            <w:tab/>
          </w:r>
          <w:r>
            <w:rPr>
              <w:sz w:val="32"/>
              <w:szCs w:val="32"/>
            </w:rPr>
            <w:t>62</w:t>
          </w:r>
          <w:r>
            <w:rPr>
              <w:sz w:val="32"/>
              <w:szCs w:val="32"/>
            </w:rPr>
            <w:fldChar w:fldCharType="end"/>
          </w:r>
        </w:p>
        <w:p w14:paraId="218F48BD">
          <w:pPr>
            <w:pStyle w:val="7"/>
            <w:tabs>
              <w:tab w:val="right" w:leader="dot" w:pos="9548"/>
            </w:tabs>
            <w:rPr>
              <w:sz w:val="32"/>
              <w:szCs w:val="32"/>
            </w:rPr>
          </w:pPr>
          <w:r>
            <w:rPr>
              <w:rFonts w:hint="eastAsia" w:eastAsia="宋体"/>
              <w:sz w:val="32"/>
              <w:szCs w:val="32"/>
              <w:lang w:val="en-US" w:eastAsia="zh-CN"/>
            </w:rPr>
            <w:t>5.</w:t>
          </w:r>
          <w:r>
            <w:rPr>
              <w:sz w:val="32"/>
              <w:szCs w:val="32"/>
            </w:rPr>
            <w:fldChar w:fldCharType="begin"/>
          </w:r>
          <w:r>
            <w:rPr>
              <w:sz w:val="32"/>
              <w:szCs w:val="32"/>
            </w:rPr>
            <w:instrText xml:space="preserve"> HYPERLINK \l "_bookmark20" </w:instrText>
          </w:r>
          <w:r>
            <w:rPr>
              <w:sz w:val="32"/>
              <w:szCs w:val="32"/>
            </w:rPr>
            <w:fldChar w:fldCharType="separate"/>
          </w:r>
          <w:r>
            <w:rPr>
              <w:sz w:val="32"/>
              <w:szCs w:val="32"/>
            </w:rPr>
            <w:t>什么是数据驱动，如何参数化？</w:t>
          </w:r>
          <w:r>
            <w:rPr>
              <w:sz w:val="32"/>
              <w:szCs w:val="32"/>
            </w:rPr>
            <w:tab/>
          </w:r>
          <w:r>
            <w:rPr>
              <w:sz w:val="32"/>
              <w:szCs w:val="32"/>
            </w:rPr>
            <w:t>63</w:t>
          </w:r>
          <w:r>
            <w:rPr>
              <w:sz w:val="32"/>
              <w:szCs w:val="32"/>
            </w:rPr>
            <w:fldChar w:fldCharType="end"/>
          </w:r>
        </w:p>
        <w:p w14:paraId="7D57F090">
          <w:pPr>
            <w:pStyle w:val="7"/>
            <w:tabs>
              <w:tab w:val="right" w:leader="dot" w:pos="9548"/>
            </w:tabs>
            <w:rPr>
              <w:sz w:val="32"/>
              <w:szCs w:val="32"/>
            </w:rPr>
          </w:pPr>
          <w:r>
            <w:rPr>
              <w:rFonts w:hint="eastAsia" w:eastAsia="宋体"/>
              <w:sz w:val="32"/>
              <w:szCs w:val="32"/>
              <w:lang w:val="en-US" w:eastAsia="zh-CN"/>
            </w:rPr>
            <w:t>6.</w:t>
          </w:r>
          <w:r>
            <w:rPr>
              <w:sz w:val="32"/>
              <w:szCs w:val="32"/>
            </w:rPr>
            <w:fldChar w:fldCharType="begin"/>
          </w:r>
          <w:r>
            <w:rPr>
              <w:sz w:val="32"/>
              <w:szCs w:val="32"/>
            </w:rPr>
            <w:instrText xml:space="preserve"> HYPERLINK \l "_bookmark21" </w:instrText>
          </w:r>
          <w:r>
            <w:rPr>
              <w:sz w:val="32"/>
              <w:szCs w:val="32"/>
            </w:rPr>
            <w:fldChar w:fldCharType="separate"/>
          </w:r>
          <w:r>
            <w:rPr>
              <w:sz w:val="32"/>
              <w:szCs w:val="32"/>
            </w:rPr>
            <w:t>下个接口请求参数依赖上个接口的返回数据</w:t>
          </w:r>
          <w:r>
            <w:rPr>
              <w:sz w:val="32"/>
              <w:szCs w:val="32"/>
            </w:rPr>
            <w:tab/>
          </w:r>
          <w:r>
            <w:rPr>
              <w:sz w:val="32"/>
              <w:szCs w:val="32"/>
            </w:rPr>
            <w:t>65</w:t>
          </w:r>
          <w:r>
            <w:rPr>
              <w:sz w:val="32"/>
              <w:szCs w:val="32"/>
            </w:rPr>
            <w:fldChar w:fldCharType="end"/>
          </w:r>
        </w:p>
        <w:p w14:paraId="097F674E">
          <w:pPr>
            <w:pStyle w:val="7"/>
            <w:tabs>
              <w:tab w:val="right" w:leader="dot" w:pos="9548"/>
            </w:tabs>
            <w:rPr>
              <w:sz w:val="32"/>
              <w:szCs w:val="32"/>
            </w:rPr>
          </w:pPr>
          <w:r>
            <w:rPr>
              <w:rFonts w:hint="eastAsia" w:eastAsia="宋体"/>
              <w:sz w:val="32"/>
              <w:szCs w:val="32"/>
              <w:lang w:val="en-US" w:eastAsia="zh-CN"/>
            </w:rPr>
            <w:t>7.</w:t>
          </w:r>
          <w:r>
            <w:rPr>
              <w:sz w:val="32"/>
              <w:szCs w:val="32"/>
            </w:rPr>
            <w:fldChar w:fldCharType="begin"/>
          </w:r>
          <w:r>
            <w:rPr>
              <w:sz w:val="32"/>
              <w:szCs w:val="32"/>
            </w:rPr>
            <w:instrText xml:space="preserve"> HYPERLINK \l "_bookmark22" </w:instrText>
          </w:r>
          <w:r>
            <w:rPr>
              <w:sz w:val="32"/>
              <w:szCs w:val="32"/>
            </w:rPr>
            <w:fldChar w:fldCharType="separate"/>
          </w:r>
          <w:r>
            <w:rPr>
              <w:sz w:val="32"/>
              <w:szCs w:val="32"/>
            </w:rPr>
            <w:t>依赖于登录的接口如何处理</w:t>
          </w:r>
          <w:r>
            <w:rPr>
              <w:sz w:val="32"/>
              <w:szCs w:val="32"/>
            </w:rPr>
            <w:tab/>
          </w:r>
          <w:r>
            <w:rPr>
              <w:sz w:val="32"/>
              <w:szCs w:val="32"/>
            </w:rPr>
            <w:t>66</w:t>
          </w:r>
          <w:r>
            <w:rPr>
              <w:sz w:val="32"/>
              <w:szCs w:val="32"/>
            </w:rPr>
            <w:fldChar w:fldCharType="end"/>
          </w:r>
        </w:p>
        <w:p w14:paraId="7EBD9B8B">
          <w:pPr>
            <w:pStyle w:val="7"/>
            <w:tabs>
              <w:tab w:val="right" w:leader="dot" w:pos="9548"/>
            </w:tabs>
            <w:rPr>
              <w:sz w:val="32"/>
              <w:szCs w:val="32"/>
            </w:rPr>
          </w:pPr>
          <w:r>
            <w:rPr>
              <w:rFonts w:hint="eastAsia" w:eastAsia="宋体"/>
              <w:sz w:val="32"/>
              <w:szCs w:val="32"/>
              <w:lang w:val="en-US" w:eastAsia="zh-CN"/>
            </w:rPr>
            <w:t>8.</w:t>
          </w:r>
          <w:r>
            <w:rPr>
              <w:sz w:val="32"/>
              <w:szCs w:val="32"/>
            </w:rPr>
            <w:fldChar w:fldCharType="begin"/>
          </w:r>
          <w:r>
            <w:rPr>
              <w:sz w:val="32"/>
              <w:szCs w:val="32"/>
            </w:rPr>
            <w:instrText xml:space="preserve"> HYPERLINK \l "_bookmark23" </w:instrText>
          </w:r>
          <w:r>
            <w:rPr>
              <w:sz w:val="32"/>
              <w:szCs w:val="32"/>
            </w:rPr>
            <w:fldChar w:fldCharType="separate"/>
          </w:r>
          <w:r>
            <w:rPr>
              <w:sz w:val="32"/>
              <w:szCs w:val="32"/>
            </w:rPr>
            <w:t>依赖第三方的接口如何处理</w:t>
          </w:r>
          <w:r>
            <w:rPr>
              <w:sz w:val="32"/>
              <w:szCs w:val="32"/>
            </w:rPr>
            <w:tab/>
          </w:r>
          <w:r>
            <w:rPr>
              <w:sz w:val="32"/>
              <w:szCs w:val="32"/>
            </w:rPr>
            <w:t>66</w:t>
          </w:r>
          <w:r>
            <w:rPr>
              <w:sz w:val="32"/>
              <w:szCs w:val="32"/>
            </w:rPr>
            <w:fldChar w:fldCharType="end"/>
          </w:r>
        </w:p>
        <w:p w14:paraId="755E8BEB">
          <w:pPr>
            <w:pStyle w:val="7"/>
            <w:tabs>
              <w:tab w:val="right" w:leader="dot" w:pos="9548"/>
            </w:tabs>
            <w:rPr>
              <w:sz w:val="32"/>
              <w:szCs w:val="32"/>
            </w:rPr>
          </w:pPr>
          <w:r>
            <w:rPr>
              <w:rFonts w:hint="eastAsia" w:eastAsia="宋体"/>
              <w:sz w:val="32"/>
              <w:szCs w:val="32"/>
              <w:lang w:val="en-US" w:eastAsia="zh-CN"/>
            </w:rPr>
            <w:t>9.</w:t>
          </w:r>
          <w:r>
            <w:rPr>
              <w:sz w:val="32"/>
              <w:szCs w:val="32"/>
            </w:rPr>
            <w:fldChar w:fldCharType="begin"/>
          </w:r>
          <w:r>
            <w:rPr>
              <w:sz w:val="32"/>
              <w:szCs w:val="32"/>
            </w:rPr>
            <w:instrText xml:space="preserve"> HYPERLINK \l "_bookmark24" </w:instrText>
          </w:r>
          <w:r>
            <w:rPr>
              <w:sz w:val="32"/>
              <w:szCs w:val="32"/>
            </w:rPr>
            <w:fldChar w:fldCharType="separate"/>
          </w:r>
          <w:r>
            <w:rPr>
              <w:sz w:val="32"/>
              <w:szCs w:val="32"/>
            </w:rPr>
            <w:t>不可逆的操作，如何处理，比如删除一个订单这种接口如何测试</w:t>
          </w:r>
          <w:r>
            <w:rPr>
              <w:sz w:val="32"/>
              <w:szCs w:val="32"/>
            </w:rPr>
            <w:tab/>
          </w:r>
          <w:r>
            <w:rPr>
              <w:sz w:val="32"/>
              <w:szCs w:val="32"/>
            </w:rPr>
            <w:t>66</w:t>
          </w:r>
          <w:r>
            <w:rPr>
              <w:sz w:val="32"/>
              <w:szCs w:val="32"/>
            </w:rPr>
            <w:fldChar w:fldCharType="end"/>
          </w:r>
        </w:p>
        <w:p w14:paraId="3FDCE4EF">
          <w:pPr>
            <w:pStyle w:val="7"/>
            <w:tabs>
              <w:tab w:val="right" w:leader="dot" w:pos="9548"/>
            </w:tabs>
            <w:rPr>
              <w:sz w:val="32"/>
              <w:szCs w:val="32"/>
            </w:rPr>
          </w:pPr>
          <w:r>
            <w:rPr>
              <w:rFonts w:hint="eastAsia" w:eastAsia="宋体"/>
              <w:sz w:val="32"/>
              <w:szCs w:val="32"/>
              <w:lang w:val="en-US" w:eastAsia="zh-CN"/>
            </w:rPr>
            <w:t>10.</w:t>
          </w:r>
          <w:r>
            <w:rPr>
              <w:sz w:val="32"/>
              <w:szCs w:val="32"/>
            </w:rPr>
            <w:fldChar w:fldCharType="begin"/>
          </w:r>
          <w:r>
            <w:rPr>
              <w:sz w:val="32"/>
              <w:szCs w:val="32"/>
            </w:rPr>
            <w:instrText xml:space="preserve"> HYPERLINK \l "_bookmark25" </w:instrText>
          </w:r>
          <w:r>
            <w:rPr>
              <w:sz w:val="32"/>
              <w:szCs w:val="32"/>
            </w:rPr>
            <w:fldChar w:fldCharType="separate"/>
          </w:r>
          <w:r>
            <w:rPr>
              <w:sz w:val="32"/>
              <w:szCs w:val="32"/>
            </w:rPr>
            <w:t>接口产生的垃圾数据如何清理</w:t>
          </w:r>
          <w:r>
            <w:rPr>
              <w:sz w:val="32"/>
              <w:szCs w:val="32"/>
            </w:rPr>
            <w:tab/>
          </w:r>
          <w:r>
            <w:rPr>
              <w:sz w:val="32"/>
              <w:szCs w:val="32"/>
            </w:rPr>
            <w:t>66</w:t>
          </w:r>
          <w:r>
            <w:rPr>
              <w:sz w:val="32"/>
              <w:szCs w:val="32"/>
            </w:rPr>
            <w:fldChar w:fldCharType="end"/>
          </w:r>
        </w:p>
        <w:p w14:paraId="2B4D3B71">
          <w:pPr>
            <w:pStyle w:val="7"/>
            <w:tabs>
              <w:tab w:val="right" w:leader="dot" w:pos="9548"/>
            </w:tabs>
            <w:rPr>
              <w:sz w:val="32"/>
              <w:szCs w:val="32"/>
            </w:rPr>
          </w:pPr>
          <w:r>
            <w:rPr>
              <w:rFonts w:hint="eastAsia" w:eastAsia="宋体"/>
              <w:sz w:val="32"/>
              <w:szCs w:val="32"/>
              <w:lang w:val="en-US" w:eastAsia="zh-CN"/>
            </w:rPr>
            <w:t>11.</w:t>
          </w:r>
          <w:r>
            <w:rPr>
              <w:sz w:val="32"/>
              <w:szCs w:val="32"/>
            </w:rPr>
            <w:fldChar w:fldCharType="begin"/>
          </w:r>
          <w:r>
            <w:rPr>
              <w:sz w:val="32"/>
              <w:szCs w:val="32"/>
            </w:rPr>
            <w:instrText xml:space="preserve"> HYPERLINK \l "_bookmark26" </w:instrText>
          </w:r>
          <w:r>
            <w:rPr>
              <w:sz w:val="32"/>
              <w:szCs w:val="32"/>
            </w:rPr>
            <w:fldChar w:fldCharType="separate"/>
          </w:r>
          <w:r>
            <w:rPr>
              <w:sz w:val="32"/>
              <w:szCs w:val="32"/>
            </w:rPr>
            <w:t>一个订单的几种状态如何全部测到？</w:t>
          </w:r>
          <w:r>
            <w:rPr>
              <w:sz w:val="32"/>
              <w:szCs w:val="32"/>
            </w:rPr>
            <w:tab/>
          </w:r>
          <w:r>
            <w:rPr>
              <w:sz w:val="32"/>
              <w:szCs w:val="32"/>
            </w:rPr>
            <w:t>67</w:t>
          </w:r>
          <w:r>
            <w:rPr>
              <w:sz w:val="32"/>
              <w:szCs w:val="32"/>
            </w:rPr>
            <w:fldChar w:fldCharType="end"/>
          </w:r>
        </w:p>
        <w:p w14:paraId="615B0F4D">
          <w:pPr>
            <w:pStyle w:val="7"/>
            <w:tabs>
              <w:tab w:val="right" w:leader="dot" w:pos="9548"/>
            </w:tabs>
            <w:rPr>
              <w:sz w:val="32"/>
              <w:szCs w:val="32"/>
            </w:rPr>
          </w:pPr>
          <w:r>
            <w:rPr>
              <w:rFonts w:hint="eastAsia" w:eastAsia="宋体"/>
              <w:sz w:val="32"/>
              <w:szCs w:val="32"/>
              <w:lang w:val="en-US" w:eastAsia="zh-CN"/>
            </w:rPr>
            <w:t>12.</w:t>
          </w:r>
          <w:r>
            <w:rPr>
              <w:sz w:val="32"/>
              <w:szCs w:val="32"/>
            </w:rPr>
            <w:fldChar w:fldCharType="begin"/>
          </w:r>
          <w:r>
            <w:rPr>
              <w:sz w:val="32"/>
              <w:szCs w:val="32"/>
            </w:rPr>
            <w:instrText xml:space="preserve"> HYPERLINK \l "_bookmark27" </w:instrText>
          </w:r>
          <w:r>
            <w:rPr>
              <w:sz w:val="32"/>
              <w:szCs w:val="32"/>
            </w:rPr>
            <w:fldChar w:fldCharType="separate"/>
          </w:r>
          <w:r>
            <w:rPr>
              <w:sz w:val="32"/>
              <w:szCs w:val="32"/>
            </w:rPr>
            <w:t>python 如何连接数据库操作？</w:t>
          </w:r>
          <w:r>
            <w:rPr>
              <w:sz w:val="32"/>
              <w:szCs w:val="32"/>
            </w:rPr>
            <w:tab/>
          </w:r>
          <w:r>
            <w:rPr>
              <w:sz w:val="32"/>
              <w:szCs w:val="32"/>
            </w:rPr>
            <w:t>67</w:t>
          </w:r>
          <w:r>
            <w:rPr>
              <w:sz w:val="32"/>
              <w:szCs w:val="32"/>
            </w:rPr>
            <w:fldChar w:fldCharType="end"/>
          </w:r>
        </w:p>
        <w:p w14:paraId="27AA374D">
          <w:pPr>
            <w:pStyle w:val="7"/>
            <w:tabs>
              <w:tab w:val="right" w:leader="dot" w:pos="9548"/>
            </w:tabs>
            <w:rPr>
              <w:sz w:val="32"/>
              <w:szCs w:val="32"/>
            </w:rPr>
          </w:pPr>
          <w:r>
            <w:rPr>
              <w:rFonts w:hint="eastAsia" w:eastAsia="宋体"/>
              <w:sz w:val="32"/>
              <w:szCs w:val="32"/>
              <w:lang w:val="en-US" w:eastAsia="zh-CN"/>
            </w:rPr>
            <w:t>13.</w:t>
          </w:r>
          <w:r>
            <w:rPr>
              <w:sz w:val="32"/>
              <w:szCs w:val="32"/>
            </w:rPr>
            <w:fldChar w:fldCharType="begin"/>
          </w:r>
          <w:r>
            <w:rPr>
              <w:sz w:val="32"/>
              <w:szCs w:val="32"/>
            </w:rPr>
            <w:instrText xml:space="preserve"> HYPERLINK \l "_bookmark28" </w:instrText>
          </w:r>
          <w:r>
            <w:rPr>
              <w:sz w:val="32"/>
              <w:szCs w:val="32"/>
            </w:rPr>
            <w:fldChar w:fldCharType="separate"/>
          </w:r>
          <w:r>
            <w:rPr>
              <w:sz w:val="32"/>
              <w:szCs w:val="32"/>
            </w:rPr>
            <w:t xml:space="preserve">Mock </w:t>
          </w:r>
          <w:r>
            <w:rPr>
              <w:rFonts w:hint="eastAsia"/>
              <w:sz w:val="32"/>
              <w:szCs w:val="32"/>
            </w:rPr>
            <w:t>相关</w:t>
          </w:r>
          <w:r>
            <w:rPr>
              <w:sz w:val="32"/>
              <w:szCs w:val="32"/>
            </w:rPr>
            <w:t>-</w:t>
          </w:r>
          <w:r>
            <w:rPr>
              <w:rFonts w:hint="eastAsia"/>
              <w:sz w:val="32"/>
              <w:szCs w:val="32"/>
            </w:rPr>
            <w:t>单元测试</w:t>
          </w:r>
          <w:r>
            <w:rPr>
              <w:sz w:val="32"/>
              <w:szCs w:val="32"/>
            </w:rPr>
            <w:tab/>
          </w:r>
          <w:r>
            <w:rPr>
              <w:sz w:val="32"/>
              <w:szCs w:val="32"/>
            </w:rPr>
            <w:t>68</w:t>
          </w:r>
          <w:r>
            <w:rPr>
              <w:sz w:val="32"/>
              <w:szCs w:val="32"/>
            </w:rPr>
            <w:fldChar w:fldCharType="end"/>
          </w:r>
        </w:p>
        <w:p w14:paraId="7D900206">
          <w:pPr>
            <w:pStyle w:val="7"/>
            <w:tabs>
              <w:tab w:val="right" w:leader="dot" w:pos="9548"/>
            </w:tabs>
            <w:rPr>
              <w:sz w:val="32"/>
              <w:szCs w:val="32"/>
            </w:rPr>
          </w:pPr>
          <w:r>
            <w:rPr>
              <w:rFonts w:hint="eastAsia" w:eastAsia="宋体"/>
              <w:sz w:val="32"/>
              <w:szCs w:val="32"/>
              <w:lang w:val="en-US" w:eastAsia="zh-CN"/>
            </w:rPr>
            <w:t>14.</w:t>
          </w:r>
          <w:r>
            <w:rPr>
              <w:sz w:val="32"/>
              <w:szCs w:val="32"/>
            </w:rPr>
            <w:fldChar w:fldCharType="begin"/>
          </w:r>
          <w:r>
            <w:rPr>
              <w:sz w:val="32"/>
              <w:szCs w:val="32"/>
            </w:rPr>
            <w:instrText xml:space="preserve"> HYPERLINK \l "_bookmark29" </w:instrText>
          </w:r>
          <w:r>
            <w:rPr>
              <w:sz w:val="32"/>
              <w:szCs w:val="32"/>
            </w:rPr>
            <w:fldChar w:fldCharType="separate"/>
          </w:r>
          <w:r>
            <w:rPr>
              <w:sz w:val="32"/>
              <w:szCs w:val="32"/>
            </w:rPr>
            <w:t xml:space="preserve">mock-server </w:t>
          </w:r>
          <w:r>
            <w:rPr>
              <w:rFonts w:hint="eastAsia"/>
              <w:sz w:val="32"/>
              <w:szCs w:val="32"/>
            </w:rPr>
            <w:t>环境搭建</w:t>
          </w:r>
          <w:r>
            <w:rPr>
              <w:sz w:val="32"/>
              <w:szCs w:val="32"/>
            </w:rPr>
            <w:t>—</w:t>
          </w:r>
          <w:r>
            <w:rPr>
              <w:rFonts w:hint="eastAsia"/>
              <w:sz w:val="32"/>
              <w:szCs w:val="32"/>
            </w:rPr>
            <w:t>加分项！</w:t>
          </w:r>
          <w:r>
            <w:rPr>
              <w:sz w:val="32"/>
              <w:szCs w:val="32"/>
            </w:rPr>
            <w:tab/>
          </w:r>
          <w:r>
            <w:rPr>
              <w:sz w:val="32"/>
              <w:szCs w:val="32"/>
            </w:rPr>
            <w:t>71</w:t>
          </w:r>
          <w:r>
            <w:rPr>
              <w:sz w:val="32"/>
              <w:szCs w:val="32"/>
            </w:rPr>
            <w:fldChar w:fldCharType="end"/>
          </w:r>
          <w:r>
            <w:rPr>
              <w:sz w:val="32"/>
              <w:szCs w:val="32"/>
            </w:rPr>
            <w:br w:type="textWrapping"/>
          </w:r>
        </w:p>
        <w:p w14:paraId="5B3905CE">
          <w:pPr>
            <w:pStyle w:val="10"/>
            <w:tabs>
              <w:tab w:val="right" w:leader="dot" w:pos="9548"/>
            </w:tabs>
            <w:rPr>
              <w:rFonts w:ascii="Calibri" w:eastAsia="Calibri"/>
              <w:sz w:val="32"/>
              <w:szCs w:val="32"/>
            </w:rPr>
          </w:pPr>
          <w:r>
            <w:rPr>
              <w:sz w:val="40"/>
              <w:szCs w:val="40"/>
            </w:rPr>
            <w:fldChar w:fldCharType="begin"/>
          </w:r>
          <w:r>
            <w:rPr>
              <w:sz w:val="40"/>
              <w:szCs w:val="40"/>
            </w:rPr>
            <w:instrText xml:space="preserve"> HYPERLINK \l "_bookmark30" </w:instrText>
          </w:r>
          <w:r>
            <w:rPr>
              <w:sz w:val="40"/>
              <w:szCs w:val="40"/>
            </w:rPr>
            <w:fldChar w:fldCharType="separate"/>
          </w:r>
          <w:r>
            <w:rPr>
              <w:sz w:val="40"/>
              <w:szCs w:val="40"/>
            </w:rPr>
            <w:t>五、</w:t>
          </w:r>
          <w:r>
            <w:rPr>
              <w:rFonts w:ascii="Calibri" w:eastAsia="Calibri"/>
              <w:sz w:val="40"/>
              <w:szCs w:val="40"/>
            </w:rPr>
            <w:t>selenium</w:t>
          </w:r>
          <w:r>
            <w:rPr>
              <w:spacing w:val="-58"/>
              <w:sz w:val="40"/>
              <w:szCs w:val="40"/>
            </w:rPr>
            <w:t>篇</w:t>
          </w:r>
          <w:r>
            <w:rPr>
              <w:rFonts w:ascii="Times New Roman" w:eastAsia="Times New Roman"/>
              <w:spacing w:val="-58"/>
              <w:sz w:val="40"/>
              <w:szCs w:val="40"/>
            </w:rPr>
            <w:tab/>
          </w:r>
          <w:r>
            <w:rPr>
              <w:rFonts w:ascii="Calibri" w:eastAsia="Calibri"/>
              <w:sz w:val="40"/>
              <w:szCs w:val="40"/>
            </w:rPr>
            <w:t>75</w:t>
          </w:r>
          <w:r>
            <w:rPr>
              <w:rFonts w:ascii="Calibri" w:eastAsia="Calibri"/>
              <w:sz w:val="40"/>
              <w:szCs w:val="40"/>
            </w:rPr>
            <w:fldChar w:fldCharType="end"/>
          </w:r>
        </w:p>
        <w:p w14:paraId="4F304BD2">
          <w:pPr>
            <w:pStyle w:val="7"/>
            <w:tabs>
              <w:tab w:val="right" w:leader="dot" w:pos="9548"/>
            </w:tabs>
            <w:rPr>
              <w:sz w:val="32"/>
              <w:szCs w:val="32"/>
            </w:rPr>
          </w:pPr>
          <w:r>
            <w:rPr>
              <w:sz w:val="32"/>
              <w:szCs w:val="32"/>
            </w:rPr>
            <w:fldChar w:fldCharType="begin"/>
          </w:r>
          <w:r>
            <w:rPr>
              <w:sz w:val="32"/>
              <w:szCs w:val="32"/>
            </w:rPr>
            <w:instrText xml:space="preserve"> HYPERLINK \l "_bookmark31" </w:instrText>
          </w:r>
          <w:r>
            <w:rPr>
              <w:sz w:val="32"/>
              <w:szCs w:val="32"/>
            </w:rPr>
            <w:fldChar w:fldCharType="separate"/>
          </w:r>
          <w:r>
            <w:rPr>
              <w:sz w:val="32"/>
              <w:szCs w:val="32"/>
            </w:rPr>
            <w:t>selenium 中隐藏元素如何定位？</w:t>
          </w:r>
          <w:r>
            <w:rPr>
              <w:sz w:val="32"/>
              <w:szCs w:val="32"/>
            </w:rPr>
            <w:tab/>
          </w:r>
          <w:r>
            <w:rPr>
              <w:sz w:val="32"/>
              <w:szCs w:val="32"/>
            </w:rPr>
            <w:t>75</w:t>
          </w:r>
          <w:r>
            <w:rPr>
              <w:sz w:val="32"/>
              <w:szCs w:val="32"/>
            </w:rPr>
            <w:fldChar w:fldCharType="end"/>
          </w:r>
        </w:p>
        <w:p w14:paraId="4D24F259">
          <w:pPr>
            <w:pStyle w:val="7"/>
            <w:tabs>
              <w:tab w:val="right" w:leader="dot" w:pos="9548"/>
            </w:tabs>
            <w:rPr>
              <w:sz w:val="32"/>
              <w:szCs w:val="32"/>
            </w:rPr>
          </w:pPr>
          <w:r>
            <w:rPr>
              <w:sz w:val="32"/>
              <w:szCs w:val="32"/>
            </w:rPr>
            <w:fldChar w:fldCharType="begin"/>
          </w:r>
          <w:r>
            <w:rPr>
              <w:sz w:val="32"/>
              <w:szCs w:val="32"/>
            </w:rPr>
            <w:instrText xml:space="preserve"> HYPERLINK \l "_bookmark32" </w:instrText>
          </w:r>
          <w:r>
            <w:rPr>
              <w:sz w:val="32"/>
              <w:szCs w:val="32"/>
            </w:rPr>
            <w:fldChar w:fldCharType="separate"/>
          </w:r>
          <w:r>
            <w:rPr>
              <w:sz w:val="32"/>
              <w:szCs w:val="32"/>
            </w:rPr>
            <w:t xml:space="preserve">selenium </w:t>
          </w:r>
          <w:r>
            <w:rPr>
              <w:rFonts w:hint="eastAsia"/>
              <w:sz w:val="32"/>
              <w:szCs w:val="32"/>
            </w:rPr>
            <w:t>面试题</w:t>
          </w:r>
          <w:r>
            <w:rPr>
              <w:sz w:val="32"/>
              <w:szCs w:val="32"/>
            </w:rPr>
            <w:tab/>
          </w:r>
          <w:r>
            <w:rPr>
              <w:sz w:val="32"/>
              <w:szCs w:val="32"/>
            </w:rPr>
            <w:t>79</w:t>
          </w:r>
          <w:r>
            <w:rPr>
              <w:sz w:val="32"/>
              <w:szCs w:val="32"/>
            </w:rPr>
            <w:fldChar w:fldCharType="end"/>
          </w:r>
        </w:p>
        <w:p w14:paraId="6DF5126E"/>
        <w:p w14:paraId="37EF86F0">
          <w:pPr>
            <w:pStyle w:val="10"/>
            <w:tabs>
              <w:tab w:val="right" w:leader="dot" w:pos="9548"/>
            </w:tabs>
            <w:rPr>
              <w:rFonts w:ascii="Calibri" w:eastAsia="Calibri"/>
              <w:sz w:val="40"/>
              <w:szCs w:val="40"/>
            </w:rPr>
          </w:pPr>
          <w:r>
            <w:rPr>
              <w:sz w:val="40"/>
              <w:szCs w:val="40"/>
            </w:rPr>
            <w:fldChar w:fldCharType="begin"/>
          </w:r>
          <w:r>
            <w:rPr>
              <w:sz w:val="40"/>
              <w:szCs w:val="40"/>
            </w:rPr>
            <w:instrText xml:space="preserve"> HYPERLINK \l "_bookmark33" </w:instrText>
          </w:r>
          <w:r>
            <w:rPr>
              <w:sz w:val="40"/>
              <w:szCs w:val="40"/>
            </w:rPr>
            <w:fldChar w:fldCharType="separate"/>
          </w:r>
          <w:r>
            <w:rPr>
              <w:sz w:val="40"/>
              <w:szCs w:val="40"/>
            </w:rPr>
            <w:t>六、</w:t>
          </w:r>
          <w:r>
            <w:rPr>
              <w:rFonts w:ascii="Calibri" w:eastAsia="Calibri"/>
              <w:sz w:val="40"/>
              <w:szCs w:val="40"/>
            </w:rPr>
            <w:t>app</w:t>
          </w:r>
          <w:r>
            <w:rPr>
              <w:spacing w:val="-60"/>
              <w:sz w:val="40"/>
              <w:szCs w:val="40"/>
            </w:rPr>
            <w:t>篇</w:t>
          </w:r>
          <w:r>
            <w:rPr>
              <w:rFonts w:ascii="Times New Roman" w:eastAsia="Times New Roman"/>
              <w:spacing w:val="-60"/>
              <w:sz w:val="40"/>
              <w:szCs w:val="40"/>
            </w:rPr>
            <w:tab/>
          </w:r>
          <w:r>
            <w:rPr>
              <w:rFonts w:ascii="Calibri" w:eastAsia="Calibri"/>
              <w:sz w:val="40"/>
              <w:szCs w:val="40"/>
            </w:rPr>
            <w:t>84</w:t>
          </w:r>
          <w:r>
            <w:rPr>
              <w:rFonts w:ascii="Calibri" w:eastAsia="Calibri"/>
              <w:sz w:val="40"/>
              <w:szCs w:val="40"/>
            </w:rPr>
            <w:fldChar w:fldCharType="end"/>
          </w:r>
        </w:p>
        <w:p w14:paraId="595EE63D">
          <w:pPr>
            <w:pStyle w:val="7"/>
            <w:tabs>
              <w:tab w:val="right" w:leader="dot" w:pos="9548"/>
            </w:tabs>
            <w:rPr>
              <w:sz w:val="32"/>
              <w:szCs w:val="32"/>
            </w:rPr>
          </w:pPr>
          <w:r>
            <w:rPr>
              <w:sz w:val="32"/>
              <w:szCs w:val="32"/>
            </w:rPr>
            <w:fldChar w:fldCharType="begin"/>
          </w:r>
          <w:r>
            <w:rPr>
              <w:sz w:val="32"/>
              <w:szCs w:val="32"/>
            </w:rPr>
            <w:instrText xml:space="preserve"> HYPERLINK \l "_bookmark34" </w:instrText>
          </w:r>
          <w:r>
            <w:rPr>
              <w:sz w:val="32"/>
              <w:szCs w:val="32"/>
            </w:rPr>
            <w:fldChar w:fldCharType="separate"/>
          </w:r>
          <w:r>
            <w:rPr>
              <w:sz w:val="32"/>
              <w:szCs w:val="32"/>
            </w:rPr>
            <w:t>app 测试面试题</w:t>
          </w:r>
          <w:r>
            <w:rPr>
              <w:sz w:val="32"/>
              <w:szCs w:val="32"/>
            </w:rPr>
            <w:tab/>
          </w:r>
          <w:r>
            <w:rPr>
              <w:sz w:val="32"/>
              <w:szCs w:val="32"/>
            </w:rPr>
            <w:t>84</w:t>
          </w:r>
          <w:r>
            <w:rPr>
              <w:sz w:val="32"/>
              <w:szCs w:val="32"/>
            </w:rPr>
            <w:fldChar w:fldCharType="end"/>
          </w:r>
        </w:p>
        <w:p w14:paraId="432A3508">
          <w:pPr>
            <w:pStyle w:val="7"/>
            <w:tabs>
              <w:tab w:val="right" w:leader="dot" w:pos="9548"/>
            </w:tabs>
            <w:ind w:firstLine="320" w:firstLineChars="100"/>
            <w:rPr>
              <w:sz w:val="32"/>
              <w:szCs w:val="32"/>
            </w:rPr>
          </w:pPr>
          <w:r>
            <w:rPr>
              <w:rFonts w:hint="eastAsia" w:eastAsia="宋体"/>
              <w:sz w:val="32"/>
              <w:szCs w:val="32"/>
              <w:lang w:val="en-US" w:eastAsia="zh-CN"/>
            </w:rPr>
            <w:t>1.</w:t>
          </w:r>
          <w:r>
            <w:rPr>
              <w:sz w:val="32"/>
              <w:szCs w:val="32"/>
            </w:rPr>
            <w:fldChar w:fldCharType="begin"/>
          </w:r>
          <w:r>
            <w:rPr>
              <w:sz w:val="32"/>
              <w:szCs w:val="32"/>
            </w:rPr>
            <w:instrText xml:space="preserve"> HYPERLINK \l "_bookmark35" </w:instrText>
          </w:r>
          <w:r>
            <w:rPr>
              <w:sz w:val="32"/>
              <w:szCs w:val="32"/>
            </w:rPr>
            <w:fldChar w:fldCharType="separate"/>
          </w:r>
          <w:r>
            <w:rPr>
              <w:rFonts w:hint="eastAsia"/>
              <w:sz w:val="32"/>
              <w:szCs w:val="32"/>
            </w:rPr>
            <w:t xml:space="preserve">什么是 </w:t>
          </w:r>
          <w:r>
            <w:rPr>
              <w:sz w:val="32"/>
              <w:szCs w:val="32"/>
            </w:rPr>
            <w:t>activity</w:t>
          </w:r>
          <w:r>
            <w:rPr>
              <w:sz w:val="32"/>
              <w:szCs w:val="32"/>
            </w:rPr>
            <w:tab/>
          </w:r>
          <w:r>
            <w:rPr>
              <w:sz w:val="32"/>
              <w:szCs w:val="32"/>
            </w:rPr>
            <w:t>84</w:t>
          </w:r>
          <w:r>
            <w:rPr>
              <w:sz w:val="32"/>
              <w:szCs w:val="32"/>
            </w:rPr>
            <w:fldChar w:fldCharType="end"/>
          </w:r>
        </w:p>
        <w:p w14:paraId="2DD3D43A">
          <w:pPr>
            <w:pStyle w:val="7"/>
            <w:tabs>
              <w:tab w:val="right" w:leader="dot" w:pos="9548"/>
            </w:tabs>
            <w:ind w:firstLine="320" w:firstLineChars="100"/>
            <w:rPr>
              <w:sz w:val="32"/>
              <w:szCs w:val="32"/>
            </w:rPr>
          </w:pPr>
          <w:r>
            <w:rPr>
              <w:rFonts w:hint="eastAsia" w:eastAsia="宋体"/>
              <w:sz w:val="32"/>
              <w:szCs w:val="32"/>
              <w:lang w:val="en-US" w:eastAsia="zh-CN"/>
            </w:rPr>
            <w:t>2.</w:t>
          </w:r>
          <w:r>
            <w:rPr>
              <w:sz w:val="32"/>
              <w:szCs w:val="32"/>
            </w:rPr>
            <w:fldChar w:fldCharType="begin"/>
          </w:r>
          <w:r>
            <w:rPr>
              <w:sz w:val="32"/>
              <w:szCs w:val="32"/>
            </w:rPr>
            <w:instrText xml:space="preserve"> HYPERLINK \l "_bookmark36" </w:instrText>
          </w:r>
          <w:r>
            <w:rPr>
              <w:sz w:val="32"/>
              <w:szCs w:val="32"/>
            </w:rPr>
            <w:fldChar w:fldCharType="separate"/>
          </w:r>
          <w:r>
            <w:rPr>
              <w:sz w:val="32"/>
              <w:szCs w:val="32"/>
            </w:rPr>
            <w:t xml:space="preserve">Activity </w:t>
          </w:r>
          <w:r>
            <w:rPr>
              <w:rFonts w:hint="eastAsia"/>
              <w:sz w:val="32"/>
              <w:szCs w:val="32"/>
            </w:rPr>
            <w:t>生命周期</w:t>
          </w:r>
          <w:r>
            <w:rPr>
              <w:sz w:val="32"/>
              <w:szCs w:val="32"/>
            </w:rPr>
            <w:t>?</w:t>
          </w:r>
          <w:r>
            <w:rPr>
              <w:sz w:val="32"/>
              <w:szCs w:val="32"/>
            </w:rPr>
            <w:tab/>
          </w:r>
          <w:r>
            <w:rPr>
              <w:sz w:val="32"/>
              <w:szCs w:val="32"/>
            </w:rPr>
            <w:t>85</w:t>
          </w:r>
          <w:r>
            <w:rPr>
              <w:sz w:val="32"/>
              <w:szCs w:val="32"/>
            </w:rPr>
            <w:fldChar w:fldCharType="end"/>
          </w:r>
        </w:p>
        <w:p w14:paraId="76D5E615">
          <w:pPr>
            <w:pStyle w:val="7"/>
            <w:tabs>
              <w:tab w:val="right" w:leader="dot" w:pos="9548"/>
            </w:tabs>
            <w:ind w:firstLine="320" w:firstLineChars="100"/>
            <w:rPr>
              <w:sz w:val="32"/>
              <w:szCs w:val="32"/>
            </w:rPr>
          </w:pPr>
          <w:r>
            <w:rPr>
              <w:rFonts w:hint="eastAsia" w:eastAsia="宋体"/>
              <w:sz w:val="32"/>
              <w:szCs w:val="32"/>
              <w:lang w:val="en-US" w:eastAsia="zh-CN"/>
            </w:rPr>
            <w:t>3.</w:t>
          </w:r>
          <w:r>
            <w:rPr>
              <w:sz w:val="32"/>
              <w:szCs w:val="32"/>
            </w:rPr>
            <w:fldChar w:fldCharType="begin"/>
          </w:r>
          <w:r>
            <w:rPr>
              <w:sz w:val="32"/>
              <w:szCs w:val="32"/>
            </w:rPr>
            <w:instrText xml:space="preserve"> HYPERLINK \l "_bookmark37" </w:instrText>
          </w:r>
          <w:r>
            <w:rPr>
              <w:sz w:val="32"/>
              <w:szCs w:val="32"/>
            </w:rPr>
            <w:fldChar w:fldCharType="separate"/>
          </w:r>
          <w:r>
            <w:rPr>
              <w:sz w:val="32"/>
              <w:szCs w:val="32"/>
            </w:rPr>
            <w:t xml:space="preserve">Android </w:t>
          </w:r>
          <w:r>
            <w:rPr>
              <w:rFonts w:hint="eastAsia"/>
              <w:sz w:val="32"/>
              <w:szCs w:val="32"/>
            </w:rPr>
            <w:t>四大组件</w:t>
          </w:r>
          <w:r>
            <w:rPr>
              <w:sz w:val="32"/>
              <w:szCs w:val="32"/>
            </w:rPr>
            <w:tab/>
          </w:r>
          <w:r>
            <w:rPr>
              <w:sz w:val="32"/>
              <w:szCs w:val="32"/>
            </w:rPr>
            <w:t>87</w:t>
          </w:r>
          <w:r>
            <w:rPr>
              <w:sz w:val="32"/>
              <w:szCs w:val="32"/>
            </w:rPr>
            <w:fldChar w:fldCharType="end"/>
          </w:r>
        </w:p>
        <w:p w14:paraId="2EB6F087">
          <w:pPr>
            <w:pStyle w:val="7"/>
            <w:tabs>
              <w:tab w:val="right" w:leader="dot" w:pos="9548"/>
            </w:tabs>
            <w:ind w:firstLine="320" w:firstLineChars="100"/>
            <w:rPr>
              <w:sz w:val="32"/>
              <w:szCs w:val="32"/>
            </w:rPr>
          </w:pPr>
          <w:r>
            <w:rPr>
              <w:rFonts w:hint="eastAsia" w:eastAsia="宋体"/>
              <w:sz w:val="32"/>
              <w:szCs w:val="32"/>
              <w:lang w:val="en-US" w:eastAsia="zh-CN"/>
            </w:rPr>
            <w:t>4.</w:t>
          </w:r>
          <w:r>
            <w:rPr>
              <w:sz w:val="32"/>
              <w:szCs w:val="32"/>
            </w:rPr>
            <w:fldChar w:fldCharType="begin"/>
          </w:r>
          <w:r>
            <w:rPr>
              <w:sz w:val="32"/>
              <w:szCs w:val="32"/>
            </w:rPr>
            <w:instrText xml:space="preserve"> HYPERLINK \l "_bookmark38" </w:instrText>
          </w:r>
          <w:r>
            <w:rPr>
              <w:sz w:val="32"/>
              <w:szCs w:val="32"/>
            </w:rPr>
            <w:fldChar w:fldCharType="separate"/>
          </w:r>
          <w:r>
            <w:rPr>
              <w:sz w:val="32"/>
              <w:szCs w:val="32"/>
            </w:rPr>
            <w:t xml:space="preserve">app </w:t>
          </w:r>
          <w:r>
            <w:rPr>
              <w:rFonts w:hint="eastAsia"/>
              <w:sz w:val="32"/>
              <w:szCs w:val="32"/>
            </w:rPr>
            <w:t>测试和</w:t>
          </w:r>
          <w:r>
            <w:rPr>
              <w:sz w:val="32"/>
              <w:szCs w:val="32"/>
            </w:rPr>
            <w:t xml:space="preserve">web </w:t>
          </w:r>
          <w:r>
            <w:rPr>
              <w:rFonts w:hint="eastAsia"/>
              <w:sz w:val="32"/>
              <w:szCs w:val="32"/>
            </w:rPr>
            <w:t>测试有什么区别？</w:t>
          </w:r>
          <w:r>
            <w:rPr>
              <w:sz w:val="32"/>
              <w:szCs w:val="32"/>
            </w:rPr>
            <w:tab/>
          </w:r>
          <w:r>
            <w:rPr>
              <w:sz w:val="32"/>
              <w:szCs w:val="32"/>
            </w:rPr>
            <w:t>87</w:t>
          </w:r>
          <w:r>
            <w:rPr>
              <w:sz w:val="32"/>
              <w:szCs w:val="32"/>
            </w:rPr>
            <w:fldChar w:fldCharType="end"/>
          </w:r>
        </w:p>
        <w:p w14:paraId="287EBA47">
          <w:pPr>
            <w:pStyle w:val="7"/>
            <w:tabs>
              <w:tab w:val="right" w:leader="dot" w:pos="9548"/>
            </w:tabs>
            <w:ind w:firstLine="320" w:firstLineChars="100"/>
            <w:rPr>
              <w:sz w:val="32"/>
              <w:szCs w:val="32"/>
            </w:rPr>
          </w:pPr>
          <w:r>
            <w:rPr>
              <w:rFonts w:hint="eastAsia" w:eastAsia="宋体"/>
              <w:sz w:val="32"/>
              <w:szCs w:val="32"/>
              <w:lang w:val="en-US" w:eastAsia="zh-CN"/>
            </w:rPr>
            <w:t>5.</w:t>
          </w:r>
          <w:r>
            <w:rPr>
              <w:sz w:val="32"/>
              <w:szCs w:val="32"/>
            </w:rPr>
            <w:fldChar w:fldCharType="begin"/>
          </w:r>
          <w:r>
            <w:rPr>
              <w:sz w:val="32"/>
              <w:szCs w:val="32"/>
            </w:rPr>
            <w:instrText xml:space="preserve"> HYPERLINK \l "_bookmark39" </w:instrText>
          </w:r>
          <w:r>
            <w:rPr>
              <w:sz w:val="32"/>
              <w:szCs w:val="32"/>
            </w:rPr>
            <w:fldChar w:fldCharType="separate"/>
          </w:r>
          <w:r>
            <w:rPr>
              <w:sz w:val="32"/>
              <w:szCs w:val="32"/>
            </w:rPr>
            <w:t xml:space="preserve">android </w:t>
          </w:r>
          <w:r>
            <w:rPr>
              <w:rFonts w:hint="eastAsia"/>
              <w:sz w:val="32"/>
              <w:szCs w:val="32"/>
            </w:rPr>
            <w:t xml:space="preserve">和 </w:t>
          </w:r>
          <w:r>
            <w:rPr>
              <w:sz w:val="32"/>
              <w:szCs w:val="32"/>
            </w:rPr>
            <w:t xml:space="preserve">ios </w:t>
          </w:r>
          <w:r>
            <w:rPr>
              <w:rFonts w:hint="eastAsia"/>
              <w:sz w:val="32"/>
              <w:szCs w:val="32"/>
            </w:rPr>
            <w:t>测试区别？</w:t>
          </w:r>
          <w:r>
            <w:rPr>
              <w:sz w:val="32"/>
              <w:szCs w:val="32"/>
            </w:rPr>
            <w:tab/>
          </w:r>
          <w:r>
            <w:rPr>
              <w:sz w:val="32"/>
              <w:szCs w:val="32"/>
            </w:rPr>
            <w:t>88</w:t>
          </w:r>
          <w:r>
            <w:rPr>
              <w:sz w:val="32"/>
              <w:szCs w:val="32"/>
            </w:rPr>
            <w:fldChar w:fldCharType="end"/>
          </w:r>
        </w:p>
        <w:p w14:paraId="3072FB18"/>
        <w:p w14:paraId="2D07B619">
          <w:pPr>
            <w:pStyle w:val="10"/>
            <w:tabs>
              <w:tab w:val="right" w:leader="dot" w:pos="9548"/>
            </w:tabs>
            <w:rPr>
              <w:rFonts w:ascii="Calibri" w:eastAsia="Calibri"/>
              <w:sz w:val="40"/>
              <w:szCs w:val="40"/>
            </w:rPr>
          </w:pPr>
          <w:r>
            <w:rPr>
              <w:sz w:val="40"/>
              <w:szCs w:val="40"/>
            </w:rPr>
            <w:fldChar w:fldCharType="begin"/>
          </w:r>
          <w:r>
            <w:rPr>
              <w:sz w:val="40"/>
              <w:szCs w:val="40"/>
            </w:rPr>
            <w:instrText xml:space="preserve"> HYPERLINK \l "_bookmark40" </w:instrText>
          </w:r>
          <w:r>
            <w:rPr>
              <w:sz w:val="40"/>
              <w:szCs w:val="40"/>
            </w:rPr>
            <w:fldChar w:fldCharType="separate"/>
          </w:r>
          <w:r>
            <w:rPr>
              <w:sz w:val="40"/>
              <w:szCs w:val="40"/>
            </w:rPr>
            <w:t>七、</w:t>
          </w:r>
          <w:r>
            <w:rPr>
              <w:rFonts w:ascii="Calibri" w:eastAsia="Calibri"/>
              <w:sz w:val="40"/>
              <w:szCs w:val="40"/>
            </w:rPr>
            <w:t>jenkins</w:t>
          </w:r>
          <w:r>
            <w:rPr>
              <w:rFonts w:ascii="Calibri" w:eastAsia="Calibri"/>
              <w:spacing w:val="-2"/>
              <w:sz w:val="40"/>
              <w:szCs w:val="40"/>
            </w:rPr>
            <w:t xml:space="preserve"> </w:t>
          </w:r>
          <w:r>
            <w:rPr>
              <w:sz w:val="40"/>
              <w:szCs w:val="40"/>
            </w:rPr>
            <w:t>持续集成</w:t>
          </w:r>
          <w:r>
            <w:rPr>
              <w:rFonts w:ascii="Calibri" w:eastAsia="Calibri"/>
              <w:sz w:val="40"/>
              <w:szCs w:val="40"/>
            </w:rPr>
            <w:t>-</w:t>
          </w:r>
          <w:r>
            <w:rPr>
              <w:sz w:val="40"/>
              <w:szCs w:val="40"/>
            </w:rPr>
            <w:t>加分项</w:t>
          </w:r>
          <w:r>
            <w:rPr>
              <w:rFonts w:ascii="Times New Roman" w:eastAsia="Times New Roman"/>
              <w:sz w:val="40"/>
              <w:szCs w:val="40"/>
            </w:rPr>
            <w:tab/>
          </w:r>
          <w:r>
            <w:rPr>
              <w:rFonts w:ascii="Calibri" w:eastAsia="Calibri"/>
              <w:sz w:val="40"/>
              <w:szCs w:val="40"/>
            </w:rPr>
            <w:t>92</w:t>
          </w:r>
          <w:r>
            <w:rPr>
              <w:rFonts w:ascii="Calibri" w:eastAsia="Calibri"/>
              <w:sz w:val="40"/>
              <w:szCs w:val="40"/>
            </w:rPr>
            <w:fldChar w:fldCharType="end"/>
          </w:r>
        </w:p>
        <w:p w14:paraId="50E8EE8C">
          <w:pPr>
            <w:pStyle w:val="7"/>
            <w:tabs>
              <w:tab w:val="right" w:leader="dot" w:pos="9548"/>
            </w:tabs>
            <w:spacing w:before="5"/>
            <w:rPr>
              <w:sz w:val="32"/>
              <w:szCs w:val="32"/>
            </w:rPr>
          </w:pPr>
          <w:r>
            <w:rPr>
              <w:sz w:val="32"/>
              <w:szCs w:val="32"/>
            </w:rPr>
            <w:fldChar w:fldCharType="begin"/>
          </w:r>
          <w:r>
            <w:rPr>
              <w:sz w:val="32"/>
              <w:szCs w:val="32"/>
            </w:rPr>
            <w:instrText xml:space="preserve"> HYPERLINK \l "_bookmark41" </w:instrText>
          </w:r>
          <w:r>
            <w:rPr>
              <w:sz w:val="32"/>
              <w:szCs w:val="32"/>
            </w:rPr>
            <w:fldChar w:fldCharType="separate"/>
          </w:r>
          <w:r>
            <w:rPr>
              <w:rFonts w:hint="eastAsia" w:ascii="宋体" w:eastAsia="宋体"/>
              <w:sz w:val="32"/>
              <w:szCs w:val="32"/>
            </w:rPr>
            <w:t>如何运行代码？</w:t>
          </w:r>
          <w:r>
            <w:rPr>
              <w:rFonts w:ascii="Times New Roman" w:eastAsia="Times New Roman"/>
              <w:sz w:val="32"/>
              <w:szCs w:val="32"/>
            </w:rPr>
            <w:tab/>
          </w:r>
          <w:r>
            <w:rPr>
              <w:sz w:val="32"/>
              <w:szCs w:val="32"/>
            </w:rPr>
            <w:t>93</w:t>
          </w:r>
          <w:r>
            <w:rPr>
              <w:sz w:val="32"/>
              <w:szCs w:val="32"/>
            </w:rPr>
            <w:fldChar w:fldCharType="end"/>
          </w:r>
        </w:p>
        <w:p w14:paraId="77B95097">
          <w:pPr>
            <w:pStyle w:val="7"/>
            <w:tabs>
              <w:tab w:val="right" w:leader="dot" w:pos="9548"/>
            </w:tabs>
            <w:rPr>
              <w:sz w:val="32"/>
              <w:szCs w:val="32"/>
            </w:rPr>
          </w:pPr>
          <w:r>
            <w:rPr>
              <w:sz w:val="32"/>
              <w:szCs w:val="32"/>
            </w:rPr>
            <w:fldChar w:fldCharType="begin"/>
          </w:r>
          <w:r>
            <w:rPr>
              <w:sz w:val="32"/>
              <w:szCs w:val="32"/>
            </w:rPr>
            <w:instrText xml:space="preserve"> HYPERLINK \l "_bookmark42" </w:instrText>
          </w:r>
          <w:r>
            <w:rPr>
              <w:sz w:val="32"/>
              <w:szCs w:val="32"/>
            </w:rPr>
            <w:fldChar w:fldCharType="separate"/>
          </w:r>
          <w:r>
            <w:rPr>
              <w:rFonts w:hint="eastAsia" w:ascii="宋体" w:eastAsia="宋体"/>
              <w:sz w:val="32"/>
              <w:szCs w:val="32"/>
            </w:rPr>
            <w:t>如何设置定时任务？</w:t>
          </w:r>
          <w:r>
            <w:rPr>
              <w:rFonts w:ascii="Times New Roman" w:eastAsia="Times New Roman"/>
              <w:sz w:val="32"/>
              <w:szCs w:val="32"/>
            </w:rPr>
            <w:tab/>
          </w:r>
          <w:r>
            <w:rPr>
              <w:sz w:val="32"/>
              <w:szCs w:val="32"/>
            </w:rPr>
            <w:t>101</w:t>
          </w:r>
          <w:r>
            <w:rPr>
              <w:sz w:val="32"/>
              <w:szCs w:val="32"/>
            </w:rPr>
            <w:fldChar w:fldCharType="end"/>
          </w:r>
        </w:p>
        <w:p w14:paraId="21FDC646">
          <w:pPr>
            <w:pStyle w:val="7"/>
            <w:tabs>
              <w:tab w:val="right" w:leader="dot" w:pos="9548"/>
            </w:tabs>
            <w:rPr>
              <w:sz w:val="32"/>
              <w:szCs w:val="32"/>
            </w:rPr>
          </w:pPr>
          <w:r>
            <w:rPr>
              <w:sz w:val="32"/>
              <w:szCs w:val="32"/>
            </w:rPr>
            <w:fldChar w:fldCharType="begin"/>
          </w:r>
          <w:r>
            <w:rPr>
              <w:sz w:val="32"/>
              <w:szCs w:val="32"/>
            </w:rPr>
            <w:instrText xml:space="preserve"> HYPERLINK \l "_bookmark43" </w:instrText>
          </w:r>
          <w:r>
            <w:rPr>
              <w:sz w:val="32"/>
              <w:szCs w:val="32"/>
            </w:rPr>
            <w:fldChar w:fldCharType="separate"/>
          </w:r>
          <w:r>
            <w:rPr>
              <w:rFonts w:hint="eastAsia" w:ascii="宋体" w:eastAsia="宋体"/>
              <w:sz w:val="32"/>
              <w:szCs w:val="32"/>
            </w:rPr>
            <w:t xml:space="preserve">如何结合 </w:t>
          </w:r>
          <w:r>
            <w:rPr>
              <w:sz w:val="32"/>
              <w:szCs w:val="32"/>
            </w:rPr>
            <w:t xml:space="preserve">git </w:t>
          </w:r>
          <w:r>
            <w:rPr>
              <w:rFonts w:hint="eastAsia" w:ascii="宋体" w:eastAsia="宋体"/>
              <w:sz w:val="32"/>
              <w:szCs w:val="32"/>
            </w:rPr>
            <w:t>拉取代码？</w:t>
          </w:r>
          <w:r>
            <w:rPr>
              <w:rFonts w:ascii="Times New Roman" w:eastAsia="Times New Roman"/>
              <w:sz w:val="32"/>
              <w:szCs w:val="32"/>
            </w:rPr>
            <w:tab/>
          </w:r>
          <w:r>
            <w:rPr>
              <w:sz w:val="32"/>
              <w:szCs w:val="32"/>
            </w:rPr>
            <w:t>104</w:t>
          </w:r>
          <w:r>
            <w:rPr>
              <w:sz w:val="32"/>
              <w:szCs w:val="32"/>
            </w:rPr>
            <w:fldChar w:fldCharType="end"/>
          </w:r>
        </w:p>
        <w:p w14:paraId="36D7CC3E">
          <w:pPr>
            <w:pStyle w:val="9"/>
            <w:tabs>
              <w:tab w:val="right" w:leader="dot" w:pos="9548"/>
            </w:tabs>
            <w:rPr>
              <w:rFonts w:ascii="Calibri" w:eastAsia="Calibri"/>
              <w:sz w:val="32"/>
              <w:szCs w:val="32"/>
            </w:rPr>
          </w:pPr>
          <w:r>
            <w:rPr>
              <w:sz w:val="32"/>
              <w:szCs w:val="32"/>
            </w:rPr>
            <w:fldChar w:fldCharType="begin"/>
          </w:r>
          <w:r>
            <w:rPr>
              <w:sz w:val="32"/>
              <w:szCs w:val="32"/>
            </w:rPr>
            <w:instrText xml:space="preserve"> HYPERLINK \l "_bookmark44" </w:instrText>
          </w:r>
          <w:r>
            <w:rPr>
              <w:sz w:val="32"/>
              <w:szCs w:val="32"/>
            </w:rPr>
            <w:fldChar w:fldCharType="separate"/>
          </w:r>
          <w:r>
            <w:rPr>
              <w:sz w:val="32"/>
              <w:szCs w:val="32"/>
            </w:rPr>
            <w:t>源码管理：</w:t>
          </w:r>
          <w:r>
            <w:rPr>
              <w:rFonts w:ascii="Calibri" w:eastAsia="Calibri"/>
              <w:sz w:val="32"/>
              <w:szCs w:val="32"/>
            </w:rPr>
            <w:t>git</w:t>
          </w:r>
          <w:r>
            <w:rPr>
              <w:rFonts w:ascii="Times New Roman" w:eastAsia="Times New Roman"/>
              <w:sz w:val="32"/>
              <w:szCs w:val="32"/>
            </w:rPr>
            <w:tab/>
          </w:r>
          <w:r>
            <w:rPr>
              <w:rFonts w:ascii="Calibri" w:eastAsia="Calibri"/>
              <w:sz w:val="32"/>
              <w:szCs w:val="32"/>
            </w:rPr>
            <w:t>104</w:t>
          </w:r>
          <w:r>
            <w:rPr>
              <w:rFonts w:ascii="Calibri" w:eastAsia="Calibri"/>
              <w:sz w:val="32"/>
              <w:szCs w:val="32"/>
            </w:rPr>
            <w:fldChar w:fldCharType="end"/>
          </w:r>
        </w:p>
        <w:p w14:paraId="7411DFEF">
          <w:pPr>
            <w:pStyle w:val="9"/>
            <w:tabs>
              <w:tab w:val="right" w:leader="dot" w:pos="9548"/>
            </w:tabs>
            <w:ind w:left="100" w:leftChars="0" w:right="0" w:rightChars="0"/>
          </w:pPr>
          <w:bookmarkStart w:id="0" w:name="_bookmark0"/>
          <w:bookmarkEnd w:id="0"/>
        </w:p>
      </w:sdtContent>
    </w:sdt>
    <w:p w14:paraId="69CE3026">
      <w:pPr>
        <w:pStyle w:val="2"/>
        <w:spacing w:before="189"/>
        <w:outlineLvl w:val="0"/>
      </w:pPr>
      <w:r>
        <w:br w:type="textWrapping"/>
      </w:r>
      <w:r>
        <w:br w:type="textWrapping"/>
      </w:r>
      <w:r>
        <w:br w:type="textWrapping"/>
      </w:r>
      <w:r>
        <w:br w:type="textWrapping"/>
      </w:r>
      <w:r>
        <w:br w:type="textWrapping"/>
      </w:r>
      <w:r>
        <w:br w:type="textWrapping"/>
      </w:r>
      <w:r>
        <w:br w:type="textWrapping"/>
      </w:r>
      <w:r>
        <w:br w:type="textWrapping"/>
      </w:r>
      <w:r>
        <w:rPr>
          <w:b/>
          <w:bCs/>
          <w:color w:val="FF0000"/>
        </w:rPr>
        <w:t>一、SQL</w:t>
      </w:r>
      <w:r>
        <w:rPr>
          <w:b/>
          <w:bCs/>
          <w:color w:val="FF0000"/>
          <w:spacing w:val="-26"/>
        </w:rPr>
        <w:t xml:space="preserve"> 篇</w:t>
      </w:r>
    </w:p>
    <w:p w14:paraId="1BF553AD">
      <w:pPr>
        <w:spacing w:before="317"/>
        <w:ind w:left="400" w:right="0" w:firstLine="0"/>
        <w:jc w:val="left"/>
        <w:rPr>
          <w:sz w:val="24"/>
          <w:szCs w:val="24"/>
        </w:rPr>
      </w:pPr>
      <w:r>
        <w:rPr>
          <w:rFonts w:ascii="Calibri" w:eastAsia="Calibri"/>
          <w:sz w:val="24"/>
          <w:szCs w:val="24"/>
        </w:rPr>
        <w:t>Sql</w:t>
      </w:r>
      <w:r>
        <w:rPr>
          <w:rFonts w:ascii="Calibri" w:eastAsia="Calibri"/>
          <w:spacing w:val="-6"/>
          <w:sz w:val="24"/>
          <w:szCs w:val="24"/>
        </w:rPr>
        <w:t xml:space="preserve"> </w:t>
      </w:r>
      <w:r>
        <w:rPr>
          <w:sz w:val="24"/>
          <w:szCs w:val="24"/>
        </w:rPr>
        <w:t>是必考的基础题，</w:t>
      </w:r>
      <w:r>
        <w:rPr>
          <w:rFonts w:ascii="Calibri" w:eastAsia="Calibri"/>
          <w:sz w:val="24"/>
          <w:szCs w:val="24"/>
        </w:rPr>
        <w:t>sql</w:t>
      </w:r>
      <w:r>
        <w:rPr>
          <w:rFonts w:ascii="Calibri" w:eastAsia="Calibri"/>
          <w:spacing w:val="-5"/>
          <w:sz w:val="24"/>
          <w:szCs w:val="24"/>
        </w:rPr>
        <w:t xml:space="preserve"> </w:t>
      </w:r>
      <w:r>
        <w:rPr>
          <w:sz w:val="24"/>
          <w:szCs w:val="24"/>
        </w:rPr>
        <w:t>至少需要掌握简单的增删改查，</w:t>
      </w:r>
      <w:r>
        <w:rPr>
          <w:rFonts w:ascii="Calibri" w:eastAsia="Calibri"/>
          <w:sz w:val="24"/>
          <w:szCs w:val="24"/>
        </w:rPr>
        <w:t>2</w:t>
      </w:r>
      <w:r>
        <w:rPr>
          <w:rFonts w:ascii="Calibri" w:eastAsia="Calibri"/>
          <w:spacing w:val="-5"/>
          <w:sz w:val="24"/>
          <w:szCs w:val="24"/>
        </w:rPr>
        <w:t xml:space="preserve"> </w:t>
      </w:r>
      <w:r>
        <w:rPr>
          <w:sz w:val="24"/>
          <w:szCs w:val="24"/>
        </w:rPr>
        <w:t>表联合查询，排序等常规操作</w:t>
      </w:r>
    </w:p>
    <w:p w14:paraId="5EC803E3">
      <w:pPr>
        <w:pStyle w:val="6"/>
        <w:spacing w:before="12"/>
        <w:rPr>
          <w:sz w:val="30"/>
        </w:rPr>
      </w:pPr>
    </w:p>
    <w:p w14:paraId="0E8972F0">
      <w:pPr>
        <w:spacing w:before="0"/>
        <w:ind w:left="400" w:right="0" w:firstLine="0"/>
        <w:jc w:val="left"/>
        <w:rPr>
          <w:rFonts w:ascii="Cambria" w:eastAsia="Cambria"/>
          <w:b/>
          <w:sz w:val="36"/>
          <w:szCs w:val="36"/>
        </w:rPr>
      </w:pPr>
      <w:bookmarkStart w:id="1" w:name="_bookmark1"/>
      <w:bookmarkEnd w:id="1"/>
      <w:r>
        <w:rPr>
          <w:rFonts w:ascii="Cambria" w:eastAsia="Cambria"/>
          <w:b/>
          <w:sz w:val="36"/>
          <w:szCs w:val="36"/>
        </w:rPr>
        <w:t>SQL</w:t>
      </w:r>
      <w:r>
        <w:rPr>
          <w:rFonts w:ascii="Cambria" w:eastAsia="Cambria"/>
          <w:b/>
          <w:spacing w:val="-1"/>
          <w:sz w:val="36"/>
          <w:szCs w:val="36"/>
        </w:rPr>
        <w:t xml:space="preserve"> </w:t>
      </w:r>
      <w:r>
        <w:rPr>
          <w:sz w:val="36"/>
          <w:szCs w:val="36"/>
        </w:rPr>
        <w:t>学生表</w:t>
      </w:r>
      <w:r>
        <w:rPr>
          <w:rFonts w:ascii="Cambria" w:eastAsia="Cambria"/>
          <w:b/>
          <w:sz w:val="36"/>
          <w:szCs w:val="36"/>
        </w:rPr>
        <w:t>-1</w:t>
      </w:r>
    </w:p>
    <w:p w14:paraId="4343206D">
      <w:pPr>
        <w:pStyle w:val="6"/>
        <w:spacing w:before="4"/>
        <w:rPr>
          <w:rFonts w:ascii="Cambria"/>
          <w:b/>
          <w:sz w:val="33"/>
        </w:rPr>
      </w:pPr>
    </w:p>
    <w:p w14:paraId="015E8344">
      <w:pPr>
        <w:spacing w:before="0"/>
        <w:ind w:left="400" w:right="0" w:firstLine="0"/>
        <w:jc w:val="left"/>
        <w:rPr>
          <w:sz w:val="28"/>
          <w:szCs w:val="28"/>
        </w:rPr>
      </w:pPr>
      <w:r>
        <w:rPr>
          <w:spacing w:val="-1"/>
          <w:sz w:val="28"/>
          <w:szCs w:val="28"/>
        </w:rPr>
        <w:t xml:space="preserve">常见 </w:t>
      </w:r>
      <w:r>
        <w:rPr>
          <w:rFonts w:ascii="Calibri" w:eastAsia="Calibri"/>
          <w:sz w:val="28"/>
          <w:szCs w:val="28"/>
        </w:rPr>
        <w:t>SQL</w:t>
      </w:r>
      <w:r>
        <w:rPr>
          <w:rFonts w:ascii="Calibri" w:eastAsia="Calibri"/>
          <w:spacing w:val="-3"/>
          <w:sz w:val="28"/>
          <w:szCs w:val="28"/>
        </w:rPr>
        <w:t xml:space="preserve"> </w:t>
      </w:r>
      <w:r>
        <w:rPr>
          <w:sz w:val="28"/>
          <w:szCs w:val="28"/>
        </w:rPr>
        <w:t>面试题：</w:t>
      </w:r>
    </w:p>
    <w:p w14:paraId="5467C3B3">
      <w:pPr>
        <w:pStyle w:val="6"/>
        <w:spacing w:before="1"/>
        <w:rPr>
          <w:sz w:val="28"/>
          <w:szCs w:val="28"/>
        </w:rPr>
      </w:pPr>
    </w:p>
    <w:p w14:paraId="0A27C2A2">
      <w:pPr>
        <w:pStyle w:val="14"/>
        <w:numPr>
          <w:ilvl w:val="0"/>
          <w:numId w:val="1"/>
        </w:numPr>
        <w:tabs>
          <w:tab w:val="left" w:pos="640"/>
        </w:tabs>
        <w:spacing w:before="0" w:after="0" w:line="240" w:lineRule="auto"/>
        <w:ind w:left="640" w:right="0" w:hanging="240"/>
        <w:jc w:val="left"/>
        <w:rPr>
          <w:sz w:val="28"/>
          <w:szCs w:val="28"/>
        </w:rPr>
      </w:pPr>
      <w:r>
        <w:rPr>
          <w:spacing w:val="-2"/>
          <w:sz w:val="28"/>
          <w:szCs w:val="28"/>
        </w:rPr>
        <w:t xml:space="preserve">查询所有学生的数学成绩，显示学生姓名 </w:t>
      </w:r>
      <w:r>
        <w:rPr>
          <w:sz w:val="28"/>
          <w:szCs w:val="28"/>
        </w:rPr>
        <w:t>name,</w:t>
      </w:r>
      <w:r>
        <w:rPr>
          <w:spacing w:val="-7"/>
          <w:sz w:val="28"/>
          <w:szCs w:val="28"/>
        </w:rPr>
        <w:t xml:space="preserve"> 分数， 由高到低</w:t>
      </w:r>
    </w:p>
    <w:p w14:paraId="52D3A57B">
      <w:pPr>
        <w:pStyle w:val="6"/>
        <w:spacing w:before="10"/>
        <w:rPr>
          <w:sz w:val="28"/>
          <w:szCs w:val="28"/>
        </w:rPr>
      </w:pPr>
    </w:p>
    <w:p w14:paraId="313CB94E">
      <w:pPr>
        <w:pStyle w:val="14"/>
        <w:numPr>
          <w:ilvl w:val="0"/>
          <w:numId w:val="1"/>
        </w:numPr>
        <w:tabs>
          <w:tab w:val="left" w:pos="640"/>
        </w:tabs>
        <w:spacing w:before="0" w:after="0" w:line="240" w:lineRule="auto"/>
        <w:ind w:left="640" w:right="0" w:hanging="240"/>
        <w:jc w:val="left"/>
        <w:outlineLvl w:val="1"/>
        <w:rPr>
          <w:sz w:val="28"/>
          <w:szCs w:val="28"/>
        </w:rPr>
      </w:pPr>
      <w:r>
        <w:rPr>
          <w:sz w:val="28"/>
          <w:szCs w:val="28"/>
        </w:rPr>
        <w:t>统计每个学生的总成绩,显示字段：姓名，总成绩</w:t>
      </w:r>
    </w:p>
    <w:p w14:paraId="212A4E9C">
      <w:pPr>
        <w:pStyle w:val="6"/>
        <w:spacing w:before="8"/>
        <w:rPr>
          <w:sz w:val="28"/>
          <w:szCs w:val="28"/>
        </w:rPr>
      </w:pPr>
    </w:p>
    <w:p w14:paraId="5AA15E98">
      <w:pPr>
        <w:pStyle w:val="14"/>
        <w:numPr>
          <w:ilvl w:val="0"/>
          <w:numId w:val="1"/>
        </w:numPr>
        <w:tabs>
          <w:tab w:val="left" w:pos="643"/>
        </w:tabs>
        <w:spacing w:before="1" w:after="0" w:line="244" w:lineRule="auto"/>
        <w:ind w:left="400" w:right="965" w:firstLine="0"/>
        <w:jc w:val="left"/>
        <w:rPr>
          <w:sz w:val="28"/>
          <w:szCs w:val="28"/>
        </w:rPr>
      </w:pPr>
      <w:r>
        <w:rPr>
          <w:spacing w:val="-3"/>
          <w:sz w:val="28"/>
          <w:szCs w:val="28"/>
        </w:rPr>
        <w:t>统计每个学生的总成绩（由于学生可能有重复名字）</w:t>
      </w:r>
      <w:r>
        <w:rPr>
          <w:spacing w:val="-6"/>
          <w:sz w:val="28"/>
          <w:szCs w:val="28"/>
        </w:rPr>
        <w:t xml:space="preserve">,显示字段：学生 </w:t>
      </w:r>
      <w:r>
        <w:rPr>
          <w:spacing w:val="-2"/>
          <w:sz w:val="28"/>
          <w:szCs w:val="28"/>
        </w:rPr>
        <w:t>id，姓</w:t>
      </w:r>
      <w:r>
        <w:rPr>
          <w:sz w:val="28"/>
          <w:szCs w:val="28"/>
        </w:rPr>
        <w:t>名，总成绩</w:t>
      </w:r>
    </w:p>
    <w:p w14:paraId="754DF512">
      <w:pPr>
        <w:pStyle w:val="6"/>
        <w:spacing w:before="7"/>
        <w:rPr>
          <w:sz w:val="28"/>
          <w:szCs w:val="28"/>
        </w:rPr>
      </w:pPr>
    </w:p>
    <w:p w14:paraId="31A0F541">
      <w:pPr>
        <w:pStyle w:val="14"/>
        <w:numPr>
          <w:ilvl w:val="0"/>
          <w:numId w:val="1"/>
        </w:numPr>
        <w:tabs>
          <w:tab w:val="left" w:pos="643"/>
        </w:tabs>
        <w:spacing w:before="0" w:after="0" w:line="468" w:lineRule="auto"/>
        <w:ind w:left="400" w:right="1359" w:firstLine="0"/>
        <w:jc w:val="left"/>
        <w:rPr>
          <w:sz w:val="28"/>
          <w:szCs w:val="28"/>
        </w:rPr>
      </w:pPr>
      <w:r>
        <w:rPr>
          <w:spacing w:val="-3"/>
          <w:sz w:val="28"/>
          <w:szCs w:val="28"/>
        </w:rPr>
        <w:t>列出各门课程成绩最好的学生， 要求显示字段: 学号，姓名,科目，成绩</w:t>
      </w:r>
      <w:r>
        <w:rPr>
          <w:spacing w:val="-15"/>
          <w:sz w:val="28"/>
          <w:szCs w:val="28"/>
        </w:rPr>
        <w:t xml:space="preserve">第一步先 </w:t>
      </w:r>
      <w:r>
        <w:rPr>
          <w:sz w:val="28"/>
          <w:szCs w:val="28"/>
        </w:rPr>
        <w:t>group by</w:t>
      </w:r>
      <w:r>
        <w:rPr>
          <w:spacing w:val="-10"/>
          <w:sz w:val="28"/>
          <w:szCs w:val="28"/>
        </w:rPr>
        <w:t xml:space="preserve"> 找出单科最好成绩，作为第一张表</w:t>
      </w:r>
    </w:p>
    <w:p w14:paraId="6C2CD848">
      <w:pPr>
        <w:pStyle w:val="14"/>
        <w:numPr>
          <w:ilvl w:val="0"/>
          <w:numId w:val="1"/>
        </w:numPr>
        <w:tabs>
          <w:tab w:val="left" w:pos="643"/>
        </w:tabs>
        <w:spacing w:before="1" w:after="0" w:line="244" w:lineRule="auto"/>
        <w:ind w:left="400" w:right="1121" w:firstLine="0"/>
        <w:jc w:val="left"/>
        <w:rPr>
          <w:sz w:val="28"/>
          <w:szCs w:val="28"/>
        </w:rPr>
      </w:pPr>
      <w:r>
        <w:rPr>
          <w:spacing w:val="-7"/>
          <w:sz w:val="28"/>
          <w:szCs w:val="28"/>
        </w:rPr>
        <w:t xml:space="preserve">列出各门课程成绩最好的 </w:t>
      </w:r>
      <w:r>
        <w:rPr>
          <w:sz w:val="28"/>
          <w:szCs w:val="28"/>
        </w:rPr>
        <w:t>2</w:t>
      </w:r>
      <w:r>
        <w:rPr>
          <w:spacing w:val="-12"/>
          <w:sz w:val="28"/>
          <w:szCs w:val="28"/>
        </w:rPr>
        <w:t xml:space="preserve"> 位学生， 要求显示字段: 学号，姓名, 科目，成</w:t>
      </w:r>
      <w:r>
        <w:rPr>
          <w:sz w:val="28"/>
          <w:szCs w:val="28"/>
        </w:rPr>
        <w:t>绩</w:t>
      </w:r>
    </w:p>
    <w:p w14:paraId="5D8905ED">
      <w:pPr>
        <w:pStyle w:val="6"/>
        <w:spacing w:before="2"/>
        <w:rPr>
          <w:sz w:val="28"/>
          <w:szCs w:val="28"/>
        </w:rPr>
      </w:pPr>
    </w:p>
    <w:p w14:paraId="3988BC16">
      <w:pPr>
        <w:pStyle w:val="4"/>
        <w:outlineLvl w:val="2"/>
        <w:rPr>
          <w:sz w:val="28"/>
          <w:szCs w:val="28"/>
        </w:rPr>
      </w:pPr>
      <w:r>
        <w:rPr>
          <w:sz w:val="28"/>
          <w:szCs w:val="28"/>
        </w:rPr>
        <w:t>前言</w:t>
      </w:r>
    </w:p>
    <w:p w14:paraId="2D672B08">
      <w:pPr>
        <w:pStyle w:val="6"/>
        <w:spacing w:before="5"/>
        <w:rPr>
          <w:sz w:val="28"/>
          <w:szCs w:val="28"/>
        </w:rPr>
      </w:pPr>
    </w:p>
    <w:p w14:paraId="45AF59C2">
      <w:pPr>
        <w:pStyle w:val="6"/>
        <w:spacing w:before="1" w:line="244" w:lineRule="auto"/>
        <w:ind w:left="400" w:right="862"/>
        <w:jc w:val="both"/>
        <w:rPr>
          <w:sz w:val="28"/>
          <w:szCs w:val="28"/>
        </w:rPr>
      </w:pPr>
      <w:r>
        <w:rPr>
          <w:spacing w:val="-8"/>
          <w:sz w:val="28"/>
          <w:szCs w:val="28"/>
        </w:rPr>
        <w:t xml:space="preserve">每次面试必考 </w:t>
      </w:r>
      <w:r>
        <w:rPr>
          <w:sz w:val="28"/>
          <w:szCs w:val="28"/>
        </w:rPr>
        <w:t>SQL,</w:t>
      </w:r>
      <w:r>
        <w:rPr>
          <w:spacing w:val="-7"/>
          <w:sz w:val="28"/>
          <w:szCs w:val="28"/>
        </w:rPr>
        <w:t xml:space="preserve">小编这几年一直吃 </w:t>
      </w:r>
      <w:r>
        <w:rPr>
          <w:sz w:val="28"/>
          <w:szCs w:val="28"/>
        </w:rPr>
        <w:t>SQ</w:t>
      </w:r>
      <w:r>
        <w:rPr>
          <w:spacing w:val="-8"/>
          <w:sz w:val="28"/>
          <w:szCs w:val="28"/>
        </w:rPr>
        <w:t xml:space="preserve"> 的亏，考题无非就是万年不变学生表，</w:t>
      </w:r>
      <w:r>
        <w:rPr>
          <w:spacing w:val="-118"/>
          <w:sz w:val="28"/>
          <w:szCs w:val="28"/>
        </w:rPr>
        <w:t xml:space="preserve"> </w:t>
      </w:r>
      <w:r>
        <w:rPr>
          <w:spacing w:val="-13"/>
          <w:sz w:val="28"/>
          <w:szCs w:val="28"/>
        </w:rPr>
        <w:t xml:space="preserve">看起来虽然简单，真正写出来，还是有一定难度。于是决定重新整理下关于 </w:t>
      </w:r>
      <w:r>
        <w:rPr>
          <w:sz w:val="28"/>
          <w:szCs w:val="28"/>
        </w:rPr>
        <w:t>SQL</w:t>
      </w:r>
      <w:r>
        <w:rPr>
          <w:spacing w:val="-6"/>
          <w:sz w:val="28"/>
          <w:szCs w:val="28"/>
        </w:rPr>
        <w:t xml:space="preserve"> 的</w:t>
      </w:r>
      <w:r>
        <w:rPr>
          <w:spacing w:val="-1"/>
          <w:sz w:val="28"/>
          <w:szCs w:val="28"/>
        </w:rPr>
        <w:t xml:space="preserve">面试题，也可以帮助更多的人过 </w:t>
      </w:r>
      <w:r>
        <w:rPr>
          <w:sz w:val="28"/>
          <w:szCs w:val="28"/>
        </w:rPr>
        <w:t>SQL</w:t>
      </w:r>
      <w:r>
        <w:rPr>
          <w:spacing w:val="-4"/>
          <w:sz w:val="28"/>
          <w:szCs w:val="28"/>
        </w:rPr>
        <w:t xml:space="preserve"> 这一关。</w:t>
      </w:r>
    </w:p>
    <w:p w14:paraId="43F3D2CD">
      <w:pPr>
        <w:pStyle w:val="6"/>
        <w:spacing w:before="4" w:line="244" w:lineRule="auto"/>
        <w:ind w:left="400" w:right="968"/>
        <w:jc w:val="both"/>
        <w:rPr>
          <w:sz w:val="28"/>
          <w:szCs w:val="28"/>
        </w:rPr>
      </w:pPr>
      <w:r>
        <w:rPr>
          <w:spacing w:val="-1"/>
          <w:w w:val="95"/>
          <w:sz w:val="28"/>
          <w:szCs w:val="28"/>
        </w:rPr>
        <w:t xml:space="preserve">作为一个工作 </w:t>
      </w:r>
      <w:r>
        <w:rPr>
          <w:w w:val="95"/>
          <w:sz w:val="28"/>
          <w:szCs w:val="28"/>
        </w:rPr>
        <w:t>3</w:t>
      </w:r>
      <w:r>
        <w:rPr>
          <w:spacing w:val="-4"/>
          <w:w w:val="95"/>
          <w:sz w:val="28"/>
          <w:szCs w:val="28"/>
        </w:rPr>
        <w:t xml:space="preserve"> 年以上测试人员，不会 </w:t>
      </w:r>
      <w:r>
        <w:rPr>
          <w:w w:val="95"/>
          <w:sz w:val="28"/>
          <w:szCs w:val="28"/>
        </w:rPr>
        <w:t>sql</w:t>
      </w:r>
      <w:r>
        <w:rPr>
          <w:spacing w:val="-5"/>
          <w:w w:val="95"/>
          <w:sz w:val="28"/>
          <w:szCs w:val="28"/>
        </w:rPr>
        <w:t xml:space="preserve"> 基本上能拿到 </w:t>
      </w:r>
      <w:r>
        <w:rPr>
          <w:w w:val="95"/>
          <w:sz w:val="28"/>
          <w:szCs w:val="28"/>
        </w:rPr>
        <w:t>offer 的希望渺茫，虽</w:t>
      </w:r>
      <w:r>
        <w:rPr>
          <w:spacing w:val="-23"/>
          <w:sz w:val="28"/>
          <w:szCs w:val="28"/>
        </w:rPr>
        <w:t>然平常也会用到数据库，都是用的简单的查询语句。困难一点的就直接找开发了， 面</w:t>
      </w:r>
      <w:r>
        <w:rPr>
          <w:sz w:val="28"/>
          <w:szCs w:val="28"/>
        </w:rPr>
        <w:t>试想留个好印象，还是得熟练掌握，能在纸上快速写出来。</w:t>
      </w:r>
    </w:p>
    <w:p w14:paraId="0BDD4DC3">
      <w:pPr>
        <w:pStyle w:val="6"/>
        <w:spacing w:before="5"/>
        <w:rPr>
          <w:sz w:val="28"/>
          <w:szCs w:val="28"/>
        </w:rPr>
      </w:pPr>
    </w:p>
    <w:p w14:paraId="2A9B7A2A">
      <w:pPr>
        <w:pStyle w:val="4"/>
        <w:spacing w:before="1"/>
        <w:rPr>
          <w:sz w:val="28"/>
          <w:szCs w:val="28"/>
        </w:rPr>
      </w:pPr>
      <w:r>
        <w:rPr>
          <w:w w:val="95"/>
          <w:sz w:val="28"/>
          <w:szCs w:val="28"/>
        </w:rPr>
        <w:t>万年不变学生表</w:t>
      </w:r>
    </w:p>
    <w:p w14:paraId="66222CB6">
      <w:pPr>
        <w:pStyle w:val="6"/>
        <w:spacing w:before="5"/>
        <w:rPr>
          <w:sz w:val="28"/>
          <w:szCs w:val="28"/>
        </w:rPr>
      </w:pPr>
    </w:p>
    <w:p w14:paraId="0D4BAA47">
      <w:pPr>
        <w:pStyle w:val="6"/>
        <w:ind w:left="400"/>
        <w:rPr>
          <w:sz w:val="28"/>
          <w:szCs w:val="28"/>
        </w:rPr>
      </w:pPr>
      <w:r>
        <w:rPr>
          <w:sz w:val="28"/>
          <w:szCs w:val="28"/>
        </w:rPr>
        <w:t>有 2 张表，学生表（student）基本信息如下</w:t>
      </w:r>
    </w:p>
    <w:p w14:paraId="6A838ED1">
      <w:pPr>
        <w:spacing w:after="0"/>
        <w:sectPr>
          <w:headerReference r:id="rId5" w:type="default"/>
          <w:footerReference r:id="rId6" w:type="default"/>
          <w:pgSz w:w="11910" w:h="16840"/>
          <w:pgMar w:top="1240" w:right="860" w:bottom="1280" w:left="1400" w:header="873" w:footer="1084" w:gutter="0"/>
          <w:cols w:space="720" w:num="1"/>
        </w:sectPr>
      </w:pPr>
    </w:p>
    <w:p w14:paraId="13041FF8">
      <w:pPr>
        <w:pStyle w:val="6"/>
        <w:spacing w:before="12"/>
      </w:pPr>
    </w:p>
    <w:p w14:paraId="791A798E">
      <w:pPr>
        <w:pStyle w:val="6"/>
        <w:ind w:left="400"/>
        <w:rPr>
          <w:sz w:val="20"/>
        </w:rPr>
      </w:pPr>
      <w:r>
        <w:rPr>
          <w:sz w:val="20"/>
        </w:rPr>
        <w:drawing>
          <wp:inline distT="0" distB="0" distL="0" distR="0">
            <wp:extent cx="5189220" cy="280035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2" cstate="print"/>
                    <a:stretch>
                      <a:fillRect/>
                    </a:stretch>
                  </pic:blipFill>
                  <pic:spPr>
                    <a:xfrm>
                      <a:off x="0" y="0"/>
                      <a:ext cx="5189331" cy="2800350"/>
                    </a:xfrm>
                    <a:prstGeom prst="rect">
                      <a:avLst/>
                    </a:prstGeom>
                  </pic:spPr>
                </pic:pic>
              </a:graphicData>
            </a:graphic>
          </wp:inline>
        </w:drawing>
      </w:r>
    </w:p>
    <w:p w14:paraId="3D31E4EB">
      <w:pPr>
        <w:pStyle w:val="6"/>
        <w:spacing w:before="12"/>
        <w:rPr>
          <w:sz w:val="27"/>
        </w:rPr>
      </w:pPr>
    </w:p>
    <w:p w14:paraId="11C571D9">
      <w:pPr>
        <w:pStyle w:val="6"/>
        <w:spacing w:before="66"/>
        <w:ind w:left="400"/>
      </w:pPr>
      <w:r>
        <w:t>科目和分数表（grade）</w:t>
      </w:r>
    </w:p>
    <w:p w14:paraId="1FDA3A2E">
      <w:pPr>
        <w:pStyle w:val="6"/>
        <w:rPr>
          <w:sz w:val="21"/>
        </w:rPr>
      </w:pPr>
      <w:r>
        <w:drawing>
          <wp:anchor distT="0" distB="0" distL="0" distR="0" simplePos="0" relativeHeight="251660288" behindDoc="0" locked="0" layoutInCell="1" allowOverlap="1">
            <wp:simplePos x="0" y="0"/>
            <wp:positionH relativeFrom="page">
              <wp:posOffset>1143000</wp:posOffset>
            </wp:positionH>
            <wp:positionV relativeFrom="paragraph">
              <wp:posOffset>195580</wp:posOffset>
            </wp:positionV>
            <wp:extent cx="5111115" cy="333565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3" cstate="print"/>
                    <a:stretch>
                      <a:fillRect/>
                    </a:stretch>
                  </pic:blipFill>
                  <pic:spPr>
                    <a:xfrm>
                      <a:off x="0" y="0"/>
                      <a:ext cx="5110912" cy="3335654"/>
                    </a:xfrm>
                    <a:prstGeom prst="rect">
                      <a:avLst/>
                    </a:prstGeom>
                  </pic:spPr>
                </pic:pic>
              </a:graphicData>
            </a:graphic>
          </wp:anchor>
        </w:drawing>
      </w:r>
    </w:p>
    <w:p w14:paraId="3827CCF9">
      <w:pPr>
        <w:pStyle w:val="6"/>
        <w:spacing w:before="11"/>
        <w:rPr>
          <w:sz w:val="30"/>
        </w:rPr>
      </w:pPr>
    </w:p>
    <w:p w14:paraId="602151CC">
      <w:pPr>
        <w:pStyle w:val="4"/>
        <w:spacing w:before="1"/>
      </w:pPr>
      <w:r>
        <w:t>排序order</w:t>
      </w:r>
      <w:r>
        <w:rPr>
          <w:spacing w:val="4"/>
        </w:rPr>
        <w:t xml:space="preserve"> </w:t>
      </w:r>
      <w:r>
        <w:t>by</w:t>
      </w:r>
    </w:p>
    <w:p w14:paraId="43A55E53">
      <w:pPr>
        <w:pStyle w:val="14"/>
        <w:numPr>
          <w:ilvl w:val="0"/>
          <w:numId w:val="2"/>
        </w:numPr>
        <w:tabs>
          <w:tab w:val="left" w:pos="643"/>
        </w:tabs>
        <w:spacing w:before="140" w:after="0" w:line="590" w:lineRule="atLeast"/>
        <w:ind w:left="400" w:right="2139" w:firstLine="0"/>
        <w:jc w:val="left"/>
        <w:rPr>
          <w:sz w:val="24"/>
        </w:rPr>
      </w:pPr>
      <w:r>
        <w:rPr>
          <w:spacing w:val="-3"/>
          <w:sz w:val="24"/>
        </w:rPr>
        <w:t xml:space="preserve">查询所有学生的数学成绩，显示学生姓名 </w:t>
      </w:r>
      <w:r>
        <w:rPr>
          <w:spacing w:val="-1"/>
          <w:sz w:val="24"/>
        </w:rPr>
        <w:t>name,</w:t>
      </w:r>
      <w:r>
        <w:rPr>
          <w:spacing w:val="-8"/>
          <w:sz w:val="24"/>
        </w:rPr>
        <w:t xml:space="preserve"> 分数， 由高到低</w:t>
      </w:r>
      <w:r>
        <w:rPr>
          <w:sz w:val="24"/>
        </w:rPr>
        <w:t>SELECT a.name, b.score</w:t>
      </w:r>
    </w:p>
    <w:p w14:paraId="5BBDF3DC">
      <w:pPr>
        <w:pStyle w:val="6"/>
        <w:spacing w:before="8" w:line="244" w:lineRule="auto"/>
        <w:ind w:left="400" w:right="6026"/>
      </w:pPr>
      <w:r>
        <w:t>FROM</w:t>
      </w:r>
      <w:r>
        <w:rPr>
          <w:spacing w:val="-5"/>
        </w:rPr>
        <w:t xml:space="preserve"> </w:t>
      </w:r>
      <w:r>
        <w:t>student</w:t>
      </w:r>
      <w:r>
        <w:rPr>
          <w:spacing w:val="-5"/>
        </w:rPr>
        <w:t xml:space="preserve"> </w:t>
      </w:r>
      <w:r>
        <w:t>a,</w:t>
      </w:r>
      <w:r>
        <w:rPr>
          <w:spacing w:val="-4"/>
        </w:rPr>
        <w:t xml:space="preserve"> </w:t>
      </w:r>
      <w:r>
        <w:t>grade</w:t>
      </w:r>
      <w:r>
        <w:rPr>
          <w:spacing w:val="-5"/>
        </w:rPr>
        <w:t xml:space="preserve"> </w:t>
      </w:r>
      <w:r>
        <w:t>b</w:t>
      </w:r>
      <w:r>
        <w:rPr>
          <w:spacing w:val="-117"/>
        </w:rPr>
        <w:t xml:space="preserve"> </w:t>
      </w:r>
      <w:r>
        <w:t>WHERE a.id = b.id</w:t>
      </w:r>
    </w:p>
    <w:p w14:paraId="5BA95616">
      <w:pPr>
        <w:pStyle w:val="6"/>
        <w:spacing w:before="3"/>
        <w:ind w:left="400"/>
      </w:pPr>
      <w:r>
        <w:t>AND kemu = '数学'</w:t>
      </w:r>
    </w:p>
    <w:p w14:paraId="1669227A">
      <w:pPr>
        <w:spacing w:after="0"/>
        <w:sectPr>
          <w:pgSz w:w="11910" w:h="16840"/>
          <w:pgMar w:top="1240" w:right="860" w:bottom="1280" w:left="1400" w:header="873" w:footer="1084" w:gutter="0"/>
          <w:cols w:space="720" w:num="1"/>
        </w:sectPr>
      </w:pPr>
    </w:p>
    <w:p w14:paraId="0BF0E65A">
      <w:pPr>
        <w:pStyle w:val="6"/>
        <w:spacing w:before="5"/>
        <w:rPr>
          <w:sz w:val="9"/>
        </w:rPr>
      </w:pPr>
    </w:p>
    <w:p w14:paraId="7F3D30EA">
      <w:pPr>
        <w:pStyle w:val="6"/>
        <w:spacing w:before="66" w:line="247" w:lineRule="auto"/>
        <w:ind w:left="400" w:right="7568"/>
      </w:pPr>
      <w:r>
        <w:t>ORDER</w:t>
      </w:r>
      <w:r>
        <w:rPr>
          <w:spacing w:val="-9"/>
        </w:rPr>
        <w:t xml:space="preserve"> </w:t>
      </w:r>
      <w:r>
        <w:t>BY</w:t>
      </w:r>
      <w:r>
        <w:rPr>
          <w:spacing w:val="-9"/>
        </w:rPr>
        <w:t xml:space="preserve"> </w:t>
      </w:r>
      <w:r>
        <w:t>score</w:t>
      </w:r>
      <w:r>
        <w:rPr>
          <w:spacing w:val="-117"/>
        </w:rPr>
        <w:t xml:space="preserve"> </w:t>
      </w:r>
      <w:r>
        <w:t>DESC</w:t>
      </w:r>
    </w:p>
    <w:p w14:paraId="12C39B10">
      <w:pPr>
        <w:pStyle w:val="6"/>
        <w:spacing w:before="11"/>
        <w:rPr>
          <w:sz w:val="23"/>
        </w:rPr>
      </w:pPr>
      <w:r>
        <w:drawing>
          <wp:anchor distT="0" distB="0" distL="0" distR="0" simplePos="0" relativeHeight="251661312" behindDoc="0" locked="0" layoutInCell="1" allowOverlap="1">
            <wp:simplePos x="0" y="0"/>
            <wp:positionH relativeFrom="page">
              <wp:posOffset>1143000</wp:posOffset>
            </wp:positionH>
            <wp:positionV relativeFrom="paragraph">
              <wp:posOffset>219075</wp:posOffset>
            </wp:positionV>
            <wp:extent cx="5151120" cy="268605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4" cstate="print"/>
                    <a:stretch>
                      <a:fillRect/>
                    </a:stretch>
                  </pic:blipFill>
                  <pic:spPr>
                    <a:xfrm>
                      <a:off x="0" y="0"/>
                      <a:ext cx="5151182" cy="2686050"/>
                    </a:xfrm>
                    <a:prstGeom prst="rect">
                      <a:avLst/>
                    </a:prstGeom>
                  </pic:spPr>
                </pic:pic>
              </a:graphicData>
            </a:graphic>
          </wp:anchor>
        </w:drawing>
      </w:r>
    </w:p>
    <w:p w14:paraId="1FD62784">
      <w:pPr>
        <w:pStyle w:val="6"/>
        <w:spacing w:before="12"/>
        <w:rPr>
          <w:sz w:val="33"/>
        </w:rPr>
      </w:pPr>
    </w:p>
    <w:p w14:paraId="51702A25">
      <w:pPr>
        <w:pStyle w:val="4"/>
      </w:pPr>
      <w:r>
        <w:rPr>
          <w:w w:val="95"/>
        </w:rPr>
        <w:t>统计总成绩sum</w:t>
      </w:r>
    </w:p>
    <w:p w14:paraId="5DAD767D">
      <w:pPr>
        <w:pStyle w:val="6"/>
        <w:rPr>
          <w:sz w:val="33"/>
        </w:rPr>
      </w:pPr>
    </w:p>
    <w:p w14:paraId="0683D209">
      <w:pPr>
        <w:pStyle w:val="14"/>
        <w:numPr>
          <w:ilvl w:val="0"/>
          <w:numId w:val="2"/>
        </w:numPr>
        <w:tabs>
          <w:tab w:val="left" w:pos="643"/>
        </w:tabs>
        <w:spacing w:before="1" w:after="0" w:line="240" w:lineRule="auto"/>
        <w:ind w:left="642" w:right="0" w:hanging="243"/>
        <w:jc w:val="left"/>
        <w:outlineLvl w:val="1"/>
        <w:rPr>
          <w:sz w:val="24"/>
        </w:rPr>
      </w:pPr>
      <w:r>
        <w:rPr>
          <w:sz w:val="24"/>
        </w:rPr>
        <w:t>统计每个学生的总成绩,显示字段：姓名，总成绩</w:t>
      </w:r>
    </w:p>
    <w:p w14:paraId="67A6B70C">
      <w:pPr>
        <w:pStyle w:val="6"/>
        <w:rPr>
          <w:sz w:val="22"/>
        </w:rPr>
      </w:pPr>
    </w:p>
    <w:p w14:paraId="017D6AA1">
      <w:pPr>
        <w:pStyle w:val="6"/>
        <w:spacing w:before="1" w:line="247" w:lineRule="auto"/>
        <w:ind w:left="400" w:right="4328"/>
      </w:pPr>
      <w:r>
        <w:t>SELECT</w:t>
      </w:r>
      <w:r>
        <w:rPr>
          <w:spacing w:val="-5"/>
        </w:rPr>
        <w:t xml:space="preserve"> </w:t>
      </w:r>
      <w:r>
        <w:t>a.name,</w:t>
      </w:r>
      <w:r>
        <w:rPr>
          <w:spacing w:val="-5"/>
        </w:rPr>
        <w:t xml:space="preserve"> </w:t>
      </w:r>
      <w:r>
        <w:t>sum(b.score)</w:t>
      </w:r>
      <w:r>
        <w:rPr>
          <w:spacing w:val="-4"/>
        </w:rPr>
        <w:t xml:space="preserve"> </w:t>
      </w:r>
      <w:r>
        <w:t>as</w:t>
      </w:r>
      <w:r>
        <w:rPr>
          <w:spacing w:val="-5"/>
        </w:rPr>
        <w:t xml:space="preserve"> </w:t>
      </w:r>
      <w:r>
        <w:t>sum_score</w:t>
      </w:r>
      <w:r>
        <w:rPr>
          <w:spacing w:val="-117"/>
        </w:rPr>
        <w:t xml:space="preserve"> </w:t>
      </w:r>
      <w:r>
        <w:t>FROM student a, grade b</w:t>
      </w:r>
    </w:p>
    <w:p w14:paraId="5068B4C2">
      <w:pPr>
        <w:pStyle w:val="6"/>
        <w:spacing w:line="244" w:lineRule="auto"/>
        <w:ind w:left="400" w:right="7209"/>
      </w:pPr>
      <w:r>
        <w:t>WHERE</w:t>
      </w:r>
      <w:r>
        <w:rPr>
          <w:spacing w:val="-6"/>
        </w:rPr>
        <w:t xml:space="preserve"> </w:t>
      </w:r>
      <w:r>
        <w:t>a.id</w:t>
      </w:r>
      <w:r>
        <w:rPr>
          <w:spacing w:val="-6"/>
        </w:rPr>
        <w:t xml:space="preserve"> </w:t>
      </w:r>
      <w:r>
        <w:t>=</w:t>
      </w:r>
      <w:r>
        <w:rPr>
          <w:spacing w:val="-6"/>
        </w:rPr>
        <w:t xml:space="preserve"> </w:t>
      </w:r>
      <w:r>
        <w:t>b.id</w:t>
      </w:r>
      <w:r>
        <w:rPr>
          <w:spacing w:val="-117"/>
        </w:rPr>
        <w:t xml:space="preserve"> </w:t>
      </w:r>
      <w:r>
        <w:t>GROUP BY</w:t>
      </w:r>
      <w:r>
        <w:rPr>
          <w:spacing w:val="1"/>
        </w:rPr>
        <w:t xml:space="preserve"> </w:t>
      </w:r>
      <w:r>
        <w:t>name</w:t>
      </w:r>
      <w:r>
        <w:rPr>
          <w:spacing w:val="1"/>
        </w:rPr>
        <w:t xml:space="preserve"> </w:t>
      </w:r>
      <w:r>
        <w:t>DESC</w:t>
      </w:r>
    </w:p>
    <w:p w14:paraId="4652AE29">
      <w:pPr>
        <w:pStyle w:val="6"/>
        <w:spacing w:before="3"/>
        <w:rPr>
          <w:sz w:val="29"/>
        </w:rPr>
      </w:pPr>
      <w:r>
        <w:drawing>
          <wp:anchor distT="0" distB="0" distL="0" distR="0" simplePos="0" relativeHeight="251661312" behindDoc="0" locked="0" layoutInCell="1" allowOverlap="1">
            <wp:simplePos x="0" y="0"/>
            <wp:positionH relativeFrom="page">
              <wp:posOffset>1143000</wp:posOffset>
            </wp:positionH>
            <wp:positionV relativeFrom="paragraph">
              <wp:posOffset>262255</wp:posOffset>
            </wp:positionV>
            <wp:extent cx="5676900" cy="2762885"/>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5" cstate="print"/>
                    <a:stretch>
                      <a:fillRect/>
                    </a:stretch>
                  </pic:blipFill>
                  <pic:spPr>
                    <a:xfrm>
                      <a:off x="0" y="0"/>
                      <a:ext cx="5676704" cy="2762916"/>
                    </a:xfrm>
                    <a:prstGeom prst="rect">
                      <a:avLst/>
                    </a:prstGeom>
                  </pic:spPr>
                </pic:pic>
              </a:graphicData>
            </a:graphic>
          </wp:anchor>
        </w:drawing>
      </w:r>
    </w:p>
    <w:p w14:paraId="587F2738">
      <w:pPr>
        <w:spacing w:after="0"/>
        <w:rPr>
          <w:sz w:val="29"/>
        </w:rPr>
        <w:sectPr>
          <w:pgSz w:w="11910" w:h="16840"/>
          <w:pgMar w:top="1240" w:right="860" w:bottom="1280" w:left="1400" w:header="873" w:footer="1084" w:gutter="0"/>
          <w:cols w:space="720" w:num="1"/>
        </w:sectPr>
      </w:pPr>
    </w:p>
    <w:p w14:paraId="54A8F187">
      <w:pPr>
        <w:pStyle w:val="6"/>
        <w:spacing w:before="9"/>
        <w:rPr>
          <w:sz w:val="20"/>
        </w:rPr>
      </w:pPr>
    </w:p>
    <w:p w14:paraId="5BC89E9E">
      <w:pPr>
        <w:pStyle w:val="4"/>
        <w:spacing w:before="61"/>
        <w:outlineLvl w:val="2"/>
      </w:pPr>
      <w:r>
        <w:rPr>
          <w:w w:val="95"/>
        </w:rPr>
        <w:t>统计总成绩</w:t>
      </w:r>
    </w:p>
    <w:p w14:paraId="777E32FD">
      <w:pPr>
        <w:pStyle w:val="6"/>
        <w:spacing w:before="8"/>
        <w:rPr>
          <w:sz w:val="33"/>
        </w:rPr>
      </w:pPr>
    </w:p>
    <w:p w14:paraId="1AF019AF">
      <w:pPr>
        <w:pStyle w:val="14"/>
        <w:numPr>
          <w:ilvl w:val="0"/>
          <w:numId w:val="2"/>
        </w:numPr>
        <w:tabs>
          <w:tab w:val="left" w:pos="643"/>
        </w:tabs>
        <w:spacing w:before="0" w:after="0" w:line="244" w:lineRule="auto"/>
        <w:ind w:left="400" w:right="965" w:firstLine="0"/>
        <w:jc w:val="left"/>
        <w:rPr>
          <w:sz w:val="24"/>
        </w:rPr>
      </w:pPr>
      <w:r>
        <w:rPr>
          <w:spacing w:val="-3"/>
          <w:sz w:val="24"/>
        </w:rPr>
        <w:t>统计每个学生的总成绩（由于学生可能有重复名字）</w:t>
      </w:r>
      <w:r>
        <w:rPr>
          <w:spacing w:val="-6"/>
          <w:sz w:val="24"/>
        </w:rPr>
        <w:t xml:space="preserve">,显示字段：学生 </w:t>
      </w:r>
      <w:r>
        <w:rPr>
          <w:spacing w:val="-2"/>
          <w:sz w:val="24"/>
        </w:rPr>
        <w:t>id，姓</w:t>
      </w:r>
      <w:r>
        <w:rPr>
          <w:sz w:val="24"/>
        </w:rPr>
        <w:t>名，总成绩</w:t>
      </w:r>
    </w:p>
    <w:p w14:paraId="2281C52E">
      <w:pPr>
        <w:pStyle w:val="6"/>
        <w:spacing w:before="3"/>
        <w:rPr>
          <w:sz w:val="22"/>
        </w:rPr>
      </w:pPr>
    </w:p>
    <w:p w14:paraId="14CA6D29">
      <w:pPr>
        <w:pStyle w:val="6"/>
        <w:spacing w:line="244" w:lineRule="auto"/>
        <w:ind w:left="400" w:right="5408"/>
      </w:pPr>
      <w:r>
        <w:t>SELECT</w:t>
      </w:r>
      <w:r>
        <w:rPr>
          <w:spacing w:val="-6"/>
        </w:rPr>
        <w:t xml:space="preserve"> </w:t>
      </w:r>
      <w:r>
        <w:t>a.id,</w:t>
      </w:r>
      <w:r>
        <w:rPr>
          <w:spacing w:val="-6"/>
        </w:rPr>
        <w:t xml:space="preserve"> </w:t>
      </w:r>
      <w:r>
        <w:t>a.name,</w:t>
      </w:r>
      <w:r>
        <w:rPr>
          <w:spacing w:val="-6"/>
        </w:rPr>
        <w:t xml:space="preserve"> </w:t>
      </w:r>
      <w:r>
        <w:t>c.sum_score</w:t>
      </w:r>
      <w:r>
        <w:rPr>
          <w:spacing w:val="-117"/>
        </w:rPr>
        <w:t xml:space="preserve"> </w:t>
      </w:r>
      <w:r>
        <w:t>from student a,</w:t>
      </w:r>
    </w:p>
    <w:p w14:paraId="20A0856A">
      <w:pPr>
        <w:pStyle w:val="6"/>
        <w:spacing w:before="4" w:line="244" w:lineRule="auto"/>
        <w:ind w:left="400" w:right="4328"/>
      </w:pPr>
      <w:r>
        <w:t>(SELECT</w:t>
      </w:r>
      <w:r>
        <w:rPr>
          <w:spacing w:val="-5"/>
        </w:rPr>
        <w:t xml:space="preserve"> </w:t>
      </w:r>
      <w:r>
        <w:t>b.id,</w:t>
      </w:r>
      <w:r>
        <w:rPr>
          <w:spacing w:val="-5"/>
        </w:rPr>
        <w:t xml:space="preserve"> </w:t>
      </w:r>
      <w:r>
        <w:t>sum(b.score)</w:t>
      </w:r>
      <w:r>
        <w:rPr>
          <w:spacing w:val="-4"/>
        </w:rPr>
        <w:t xml:space="preserve"> </w:t>
      </w:r>
      <w:r>
        <w:t>as</w:t>
      </w:r>
      <w:r>
        <w:rPr>
          <w:spacing w:val="-5"/>
        </w:rPr>
        <w:t xml:space="preserve"> </w:t>
      </w:r>
      <w:r>
        <w:t>sum_score</w:t>
      </w:r>
      <w:r>
        <w:rPr>
          <w:spacing w:val="-117"/>
        </w:rPr>
        <w:t xml:space="preserve"> </w:t>
      </w:r>
      <w:r>
        <w:t>FROM grade b</w:t>
      </w:r>
    </w:p>
    <w:p w14:paraId="1F7FD8EB">
      <w:pPr>
        <w:pStyle w:val="6"/>
        <w:spacing w:before="4"/>
        <w:ind w:left="400"/>
      </w:pPr>
      <w:r>
        <w:t>GROUP BY id</w:t>
      </w:r>
    </w:p>
    <w:p w14:paraId="34FA5340">
      <w:pPr>
        <w:pStyle w:val="6"/>
        <w:spacing w:before="7"/>
        <w:ind w:left="400"/>
      </w:pPr>
      <w:r>
        <w:t>) c</w:t>
      </w:r>
    </w:p>
    <w:p w14:paraId="70372E11">
      <w:pPr>
        <w:pStyle w:val="6"/>
        <w:spacing w:before="9" w:line="247" w:lineRule="auto"/>
        <w:ind w:left="400" w:right="7088"/>
      </w:pPr>
      <w:r>
        <w:t>WHERE a.id = c.id</w:t>
      </w:r>
      <w:r>
        <w:rPr>
          <w:spacing w:val="1"/>
        </w:rPr>
        <w:t xml:space="preserve"> </w:t>
      </w:r>
      <w:r>
        <w:t>ORDER</w:t>
      </w:r>
      <w:r>
        <w:rPr>
          <w:spacing w:val="-9"/>
        </w:rPr>
        <w:t xml:space="preserve"> </w:t>
      </w:r>
      <w:r>
        <w:t>BY</w:t>
      </w:r>
      <w:r>
        <w:rPr>
          <w:spacing w:val="-9"/>
        </w:rPr>
        <w:t xml:space="preserve"> </w:t>
      </w:r>
      <w:r>
        <w:t>sum_score</w:t>
      </w:r>
      <w:r>
        <w:rPr>
          <w:spacing w:val="-117"/>
        </w:rPr>
        <w:t xml:space="preserve"> </w:t>
      </w:r>
      <w:r>
        <w:t>DESC</w:t>
      </w:r>
    </w:p>
    <w:p w14:paraId="1AAD6C98">
      <w:pPr>
        <w:pStyle w:val="6"/>
        <w:spacing w:before="12"/>
        <w:rPr>
          <w:sz w:val="22"/>
        </w:rPr>
      </w:pPr>
      <w:r>
        <w:drawing>
          <wp:anchor distT="0" distB="0" distL="0" distR="0" simplePos="0" relativeHeight="251661312" behindDoc="0" locked="0" layoutInCell="1" allowOverlap="1">
            <wp:simplePos x="0" y="0"/>
            <wp:positionH relativeFrom="page">
              <wp:posOffset>1143000</wp:posOffset>
            </wp:positionH>
            <wp:positionV relativeFrom="paragraph">
              <wp:posOffset>211455</wp:posOffset>
            </wp:positionV>
            <wp:extent cx="5723890" cy="2895600"/>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6" cstate="print"/>
                    <a:stretch>
                      <a:fillRect/>
                    </a:stretch>
                  </pic:blipFill>
                  <pic:spPr>
                    <a:xfrm>
                      <a:off x="0" y="0"/>
                      <a:ext cx="5724144" cy="2895600"/>
                    </a:xfrm>
                    <a:prstGeom prst="rect">
                      <a:avLst/>
                    </a:prstGeom>
                  </pic:spPr>
                </pic:pic>
              </a:graphicData>
            </a:graphic>
          </wp:anchor>
        </w:drawing>
      </w:r>
    </w:p>
    <w:p w14:paraId="629C217C">
      <w:pPr>
        <w:pStyle w:val="6"/>
        <w:spacing w:before="3"/>
        <w:rPr>
          <w:sz w:val="33"/>
        </w:rPr>
      </w:pPr>
    </w:p>
    <w:p w14:paraId="56C74382">
      <w:pPr>
        <w:pStyle w:val="4"/>
        <w:spacing w:before="1"/>
      </w:pPr>
      <w:r>
        <w:rPr>
          <w:w w:val="95"/>
        </w:rPr>
        <w:t>统计单科最好成绩</w:t>
      </w:r>
    </w:p>
    <w:p w14:paraId="02114C2A">
      <w:pPr>
        <w:pStyle w:val="6"/>
        <w:spacing w:before="7"/>
        <w:rPr>
          <w:sz w:val="33"/>
        </w:rPr>
      </w:pPr>
    </w:p>
    <w:p w14:paraId="05A3B9B3">
      <w:pPr>
        <w:pStyle w:val="14"/>
        <w:numPr>
          <w:ilvl w:val="0"/>
          <w:numId w:val="2"/>
        </w:numPr>
        <w:tabs>
          <w:tab w:val="left" w:pos="643"/>
        </w:tabs>
        <w:spacing w:before="0" w:after="0" w:line="468" w:lineRule="auto"/>
        <w:ind w:left="400" w:right="1359" w:firstLine="0"/>
        <w:jc w:val="left"/>
        <w:rPr>
          <w:sz w:val="24"/>
        </w:rPr>
      </w:pPr>
      <w:r>
        <w:rPr>
          <w:spacing w:val="-3"/>
          <w:sz w:val="24"/>
        </w:rPr>
        <w:t>列出各门课程成绩最好的学生， 要求显示字段: 学号，姓名,科目，成绩</w:t>
      </w:r>
      <w:r>
        <w:rPr>
          <w:spacing w:val="-15"/>
          <w:sz w:val="24"/>
        </w:rPr>
        <w:t xml:space="preserve">第一步先 </w:t>
      </w:r>
      <w:r>
        <w:rPr>
          <w:sz w:val="24"/>
        </w:rPr>
        <w:t>group by</w:t>
      </w:r>
      <w:r>
        <w:rPr>
          <w:spacing w:val="-10"/>
          <w:sz w:val="24"/>
        </w:rPr>
        <w:t xml:space="preserve"> 找出单科最好成绩，作为第一张表</w:t>
      </w:r>
    </w:p>
    <w:p w14:paraId="2F549123">
      <w:pPr>
        <w:pStyle w:val="6"/>
        <w:spacing w:before="1" w:line="244" w:lineRule="auto"/>
        <w:ind w:left="400" w:right="6026"/>
      </w:pPr>
      <w:r>
        <w:t>SELECT</w:t>
      </w:r>
      <w:r>
        <w:rPr>
          <w:spacing w:val="-18"/>
        </w:rPr>
        <w:t xml:space="preserve"> </w:t>
      </w:r>
      <w:r>
        <w:t>b.kemu,</w:t>
      </w:r>
      <w:r>
        <w:rPr>
          <w:spacing w:val="-18"/>
        </w:rPr>
        <w:t xml:space="preserve"> </w:t>
      </w:r>
      <w:r>
        <w:t>MAX(b.score)</w:t>
      </w:r>
      <w:r>
        <w:rPr>
          <w:spacing w:val="-117"/>
        </w:rPr>
        <w:t xml:space="preserve"> </w:t>
      </w:r>
      <w:r>
        <w:t>FROM grade b</w:t>
      </w:r>
    </w:p>
    <w:p w14:paraId="001E4FDF">
      <w:pPr>
        <w:pStyle w:val="6"/>
        <w:spacing w:before="2"/>
        <w:ind w:left="400"/>
      </w:pPr>
      <w:r>
        <w:t>GROUP BY kemu</w:t>
      </w:r>
    </w:p>
    <w:p w14:paraId="397F7F9D">
      <w:pPr>
        <w:spacing w:after="0"/>
        <w:sectPr>
          <w:pgSz w:w="11910" w:h="16840"/>
          <w:pgMar w:top="1240" w:right="860" w:bottom="1280" w:left="1400" w:header="873" w:footer="1084" w:gutter="0"/>
          <w:cols w:space="720" w:num="1"/>
        </w:sectPr>
      </w:pPr>
    </w:p>
    <w:p w14:paraId="40FA7FFC">
      <w:pPr>
        <w:pStyle w:val="6"/>
        <w:spacing w:before="7" w:after="1"/>
        <w:rPr>
          <w:sz w:val="15"/>
        </w:rPr>
      </w:pPr>
    </w:p>
    <w:p w14:paraId="7C75B899">
      <w:pPr>
        <w:pStyle w:val="6"/>
        <w:ind w:left="400"/>
        <w:rPr>
          <w:sz w:val="20"/>
        </w:rPr>
      </w:pPr>
      <w:r>
        <w:rPr>
          <w:sz w:val="20"/>
        </w:rPr>
        <w:drawing>
          <wp:inline distT="0" distB="0" distL="0" distR="0">
            <wp:extent cx="5125085" cy="2362200"/>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7" cstate="print"/>
                    <a:stretch>
                      <a:fillRect/>
                    </a:stretch>
                  </pic:blipFill>
                  <pic:spPr>
                    <a:xfrm>
                      <a:off x="0" y="0"/>
                      <a:ext cx="5125212" cy="2362200"/>
                    </a:xfrm>
                    <a:prstGeom prst="rect">
                      <a:avLst/>
                    </a:prstGeom>
                  </pic:spPr>
                </pic:pic>
              </a:graphicData>
            </a:graphic>
          </wp:inline>
        </w:drawing>
      </w:r>
    </w:p>
    <w:p w14:paraId="01E2CBEC">
      <w:pPr>
        <w:pStyle w:val="6"/>
        <w:spacing w:before="1"/>
        <w:rPr>
          <w:sz w:val="18"/>
        </w:rPr>
      </w:pPr>
    </w:p>
    <w:p w14:paraId="10D4CBDE">
      <w:pPr>
        <w:pStyle w:val="6"/>
        <w:spacing w:before="67"/>
        <w:ind w:left="400"/>
      </w:pPr>
      <w:r>
        <w:t>再结合学生表和分数表，得到单科最好成绩</w:t>
      </w:r>
    </w:p>
    <w:p w14:paraId="588D9302">
      <w:pPr>
        <w:pStyle w:val="6"/>
        <w:spacing w:before="5"/>
        <w:rPr>
          <w:sz w:val="22"/>
        </w:rPr>
      </w:pPr>
    </w:p>
    <w:p w14:paraId="5165EA6A">
      <w:pPr>
        <w:pStyle w:val="6"/>
        <w:ind w:left="400"/>
      </w:pPr>
      <w:r>
        <w:t>-- 单科最好的成绩</w:t>
      </w:r>
    </w:p>
    <w:p w14:paraId="2D5BD33A">
      <w:pPr>
        <w:pStyle w:val="6"/>
        <w:spacing w:before="10"/>
        <w:ind w:left="400"/>
      </w:pPr>
      <w:r>
        <w:t>SELECT c.id , a.name, c.kemu, c.score</w:t>
      </w:r>
    </w:p>
    <w:p w14:paraId="1A9A69BD">
      <w:pPr>
        <w:pStyle w:val="6"/>
        <w:spacing w:before="3"/>
        <w:rPr>
          <w:sz w:val="25"/>
        </w:rPr>
      </w:pPr>
    </w:p>
    <w:p w14:paraId="05030E52">
      <w:pPr>
        <w:pStyle w:val="6"/>
        <w:ind w:left="400"/>
      </w:pPr>
      <w:r>
        <w:t>FROM grade c, student a,</w:t>
      </w:r>
    </w:p>
    <w:p w14:paraId="26E82928">
      <w:pPr>
        <w:pStyle w:val="6"/>
        <w:spacing w:before="9" w:line="242" w:lineRule="auto"/>
        <w:ind w:left="400" w:right="4328"/>
      </w:pPr>
      <w:r>
        <w:t>(SELECT</w:t>
      </w:r>
      <w:r>
        <w:rPr>
          <w:spacing w:val="-5"/>
        </w:rPr>
        <w:t xml:space="preserve"> </w:t>
      </w:r>
      <w:r>
        <w:t>b.kemu,</w:t>
      </w:r>
      <w:r>
        <w:rPr>
          <w:spacing w:val="-5"/>
        </w:rPr>
        <w:t xml:space="preserve"> </w:t>
      </w:r>
      <w:r>
        <w:t>MAX(b.score)</w:t>
      </w:r>
      <w:r>
        <w:rPr>
          <w:spacing w:val="-4"/>
        </w:rPr>
        <w:t xml:space="preserve"> </w:t>
      </w:r>
      <w:r>
        <w:t>as</w:t>
      </w:r>
      <w:r>
        <w:rPr>
          <w:spacing w:val="-5"/>
        </w:rPr>
        <w:t xml:space="preserve"> </w:t>
      </w:r>
      <w:r>
        <w:t>max_score</w:t>
      </w:r>
      <w:r>
        <w:rPr>
          <w:spacing w:val="-117"/>
        </w:rPr>
        <w:t xml:space="preserve"> </w:t>
      </w:r>
      <w:r>
        <w:t>FROM grade b</w:t>
      </w:r>
    </w:p>
    <w:p w14:paraId="3AF88447">
      <w:pPr>
        <w:pStyle w:val="6"/>
        <w:spacing w:before="11" w:line="242" w:lineRule="auto"/>
        <w:ind w:left="400" w:right="6739"/>
      </w:pPr>
      <w:r>
        <w:t>GROUP BY kemu) t</w:t>
      </w:r>
      <w:r>
        <w:rPr>
          <w:spacing w:val="1"/>
        </w:rPr>
        <w:t xml:space="preserve"> </w:t>
      </w:r>
      <w:r>
        <w:t>WHERE</w:t>
      </w:r>
      <w:r>
        <w:rPr>
          <w:spacing w:val="-10"/>
        </w:rPr>
        <w:t xml:space="preserve"> </w:t>
      </w:r>
      <w:r>
        <w:t>c.kemu</w:t>
      </w:r>
      <w:r>
        <w:rPr>
          <w:spacing w:val="-9"/>
        </w:rPr>
        <w:t xml:space="preserve"> </w:t>
      </w:r>
      <w:r>
        <w:t>=</w:t>
      </w:r>
      <w:r>
        <w:rPr>
          <w:spacing w:val="-10"/>
        </w:rPr>
        <w:t xml:space="preserve"> </w:t>
      </w:r>
      <w:r>
        <w:t>t.kemu</w:t>
      </w:r>
    </w:p>
    <w:p w14:paraId="188C0762">
      <w:pPr>
        <w:pStyle w:val="6"/>
        <w:spacing w:before="7" w:line="242" w:lineRule="auto"/>
        <w:ind w:left="400" w:right="6248"/>
      </w:pPr>
      <w:r>
        <w:t>AND</w:t>
      </w:r>
      <w:r>
        <w:rPr>
          <w:spacing w:val="-6"/>
        </w:rPr>
        <w:t xml:space="preserve"> </w:t>
      </w:r>
      <w:r>
        <w:t>c.score</w:t>
      </w:r>
      <w:r>
        <w:rPr>
          <w:spacing w:val="-6"/>
        </w:rPr>
        <w:t xml:space="preserve"> </w:t>
      </w:r>
      <w:r>
        <w:t>=</w:t>
      </w:r>
      <w:r>
        <w:rPr>
          <w:spacing w:val="-6"/>
        </w:rPr>
        <w:t xml:space="preserve"> </w:t>
      </w:r>
      <w:r>
        <w:t>t.max_score</w:t>
      </w:r>
      <w:r>
        <w:rPr>
          <w:spacing w:val="-117"/>
        </w:rPr>
        <w:t xml:space="preserve"> </w:t>
      </w:r>
      <w:r>
        <w:t>AND a.id = c.id</w:t>
      </w:r>
    </w:p>
    <w:p w14:paraId="0F8093AB">
      <w:pPr>
        <w:pStyle w:val="6"/>
        <w:spacing w:before="3"/>
        <w:rPr>
          <w:sz w:val="22"/>
        </w:rPr>
      </w:pPr>
      <w:r>
        <w:drawing>
          <wp:anchor distT="0" distB="0" distL="0" distR="0" simplePos="0" relativeHeight="251661312" behindDoc="0" locked="0" layoutInCell="1" allowOverlap="1">
            <wp:simplePos x="0" y="0"/>
            <wp:positionH relativeFrom="page">
              <wp:posOffset>1143000</wp:posOffset>
            </wp:positionH>
            <wp:positionV relativeFrom="paragraph">
              <wp:posOffset>205105</wp:posOffset>
            </wp:positionV>
            <wp:extent cx="5543550" cy="3114675"/>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pic:cNvPicPr>
                      <a:picLocks noChangeAspect="1"/>
                    </pic:cNvPicPr>
                  </pic:nvPicPr>
                  <pic:blipFill>
                    <a:blip r:embed="rId18" cstate="print"/>
                    <a:stretch>
                      <a:fillRect/>
                    </a:stretch>
                  </pic:blipFill>
                  <pic:spPr>
                    <a:xfrm>
                      <a:off x="0" y="0"/>
                      <a:ext cx="5543633" cy="3114675"/>
                    </a:xfrm>
                    <a:prstGeom prst="rect">
                      <a:avLst/>
                    </a:prstGeom>
                  </pic:spPr>
                </pic:pic>
              </a:graphicData>
            </a:graphic>
          </wp:anchor>
        </w:drawing>
      </w:r>
    </w:p>
    <w:p w14:paraId="24B8D044">
      <w:pPr>
        <w:pStyle w:val="6"/>
        <w:spacing w:before="10"/>
        <w:rPr>
          <w:sz w:val="32"/>
        </w:rPr>
      </w:pPr>
    </w:p>
    <w:p w14:paraId="3B2FD192">
      <w:pPr>
        <w:pStyle w:val="4"/>
      </w:pPr>
      <w:r>
        <w:t>总结 group</w:t>
      </w:r>
      <w:r>
        <w:rPr>
          <w:spacing w:val="3"/>
        </w:rPr>
        <w:t xml:space="preserve"> </w:t>
      </w:r>
      <w:r>
        <w:t>by 相关用法</w:t>
      </w:r>
    </w:p>
    <w:p w14:paraId="34051A36">
      <w:pPr>
        <w:spacing w:after="0"/>
        <w:sectPr>
          <w:pgSz w:w="11910" w:h="16840"/>
          <w:pgMar w:top="1240" w:right="860" w:bottom="1280" w:left="1400" w:header="873" w:footer="1084" w:gutter="0"/>
          <w:cols w:space="720" w:num="1"/>
        </w:sectPr>
      </w:pPr>
    </w:p>
    <w:p w14:paraId="048BE1D4">
      <w:pPr>
        <w:pStyle w:val="6"/>
        <w:spacing w:before="6"/>
        <w:rPr>
          <w:sz w:val="21"/>
        </w:rPr>
      </w:pPr>
    </w:p>
    <w:tbl>
      <w:tblPr>
        <w:tblStyle w:val="11"/>
        <w:tblW w:w="0" w:type="auto"/>
        <w:tblInd w:w="3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00"/>
        <w:gridCol w:w="1380"/>
        <w:gridCol w:w="1880"/>
      </w:tblGrid>
      <w:tr w14:paraId="17A26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1400" w:type="dxa"/>
          </w:tcPr>
          <w:p w14:paraId="17097AC8">
            <w:pPr>
              <w:pStyle w:val="15"/>
              <w:spacing w:line="274" w:lineRule="exact"/>
              <w:ind w:left="467"/>
              <w:rPr>
                <w:sz w:val="24"/>
              </w:rPr>
            </w:pPr>
            <w:r>
              <w:rPr>
                <w:sz w:val="24"/>
              </w:rPr>
              <w:t>函数</w:t>
            </w:r>
          </w:p>
        </w:tc>
        <w:tc>
          <w:tcPr>
            <w:tcW w:w="1380" w:type="dxa"/>
          </w:tcPr>
          <w:p w14:paraId="0BA35CA8">
            <w:pPr>
              <w:pStyle w:val="15"/>
              <w:spacing w:line="274" w:lineRule="exact"/>
              <w:ind w:left="510"/>
              <w:rPr>
                <w:sz w:val="24"/>
              </w:rPr>
            </w:pPr>
            <w:r>
              <w:rPr>
                <w:sz w:val="24"/>
              </w:rPr>
              <w:t>作用</w:t>
            </w:r>
          </w:p>
        </w:tc>
        <w:tc>
          <w:tcPr>
            <w:tcW w:w="1880" w:type="dxa"/>
          </w:tcPr>
          <w:p w14:paraId="29671EE2">
            <w:pPr>
              <w:pStyle w:val="15"/>
              <w:spacing w:line="274" w:lineRule="exact"/>
              <w:ind w:right="134"/>
              <w:jc w:val="right"/>
              <w:rPr>
                <w:sz w:val="24"/>
              </w:rPr>
            </w:pPr>
            <w:r>
              <w:rPr>
                <w:sz w:val="24"/>
              </w:rPr>
              <w:t>支持性</w:t>
            </w:r>
          </w:p>
        </w:tc>
      </w:tr>
      <w:tr w14:paraId="364B9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400" w:type="dxa"/>
          </w:tcPr>
          <w:p w14:paraId="17CE066E">
            <w:pPr>
              <w:pStyle w:val="15"/>
              <w:spacing w:before="31"/>
              <w:ind w:left="50"/>
              <w:rPr>
                <w:sz w:val="24"/>
              </w:rPr>
            </w:pPr>
            <w:r>
              <w:rPr>
                <w:sz w:val="24"/>
              </w:rPr>
              <w:t>sum(列名)</w:t>
            </w:r>
          </w:p>
        </w:tc>
        <w:tc>
          <w:tcPr>
            <w:tcW w:w="1380" w:type="dxa"/>
          </w:tcPr>
          <w:p w14:paraId="309F5C9F">
            <w:pPr>
              <w:pStyle w:val="15"/>
              <w:spacing w:before="31"/>
              <w:ind w:left="30"/>
              <w:rPr>
                <w:sz w:val="24"/>
              </w:rPr>
            </w:pPr>
            <w:r>
              <w:rPr>
                <w:sz w:val="24"/>
              </w:rPr>
              <w:t>求和</w:t>
            </w:r>
          </w:p>
        </w:tc>
        <w:tc>
          <w:tcPr>
            <w:tcW w:w="1880" w:type="dxa"/>
          </w:tcPr>
          <w:p w14:paraId="560BB85D">
            <w:pPr>
              <w:pStyle w:val="15"/>
              <w:rPr>
                <w:rFonts w:ascii="Times New Roman"/>
                <w:sz w:val="24"/>
              </w:rPr>
            </w:pPr>
          </w:p>
        </w:tc>
      </w:tr>
      <w:tr w14:paraId="62818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1400" w:type="dxa"/>
          </w:tcPr>
          <w:p w14:paraId="1DC89C7A">
            <w:pPr>
              <w:pStyle w:val="15"/>
              <w:spacing w:before="32"/>
              <w:ind w:left="50"/>
              <w:rPr>
                <w:sz w:val="24"/>
              </w:rPr>
            </w:pPr>
            <w:r>
              <w:rPr>
                <w:sz w:val="24"/>
              </w:rPr>
              <w:t>max(列名)</w:t>
            </w:r>
          </w:p>
        </w:tc>
        <w:tc>
          <w:tcPr>
            <w:tcW w:w="1380" w:type="dxa"/>
          </w:tcPr>
          <w:p w14:paraId="5399ED19">
            <w:pPr>
              <w:pStyle w:val="15"/>
              <w:spacing w:before="32"/>
              <w:ind w:left="30"/>
              <w:rPr>
                <w:sz w:val="24"/>
              </w:rPr>
            </w:pPr>
            <w:r>
              <w:rPr>
                <w:sz w:val="24"/>
              </w:rPr>
              <w:t>最大值</w:t>
            </w:r>
          </w:p>
        </w:tc>
        <w:tc>
          <w:tcPr>
            <w:tcW w:w="1880" w:type="dxa"/>
          </w:tcPr>
          <w:p w14:paraId="65EA4B3E">
            <w:pPr>
              <w:pStyle w:val="15"/>
              <w:rPr>
                <w:rFonts w:ascii="Times New Roman"/>
                <w:sz w:val="24"/>
              </w:rPr>
            </w:pPr>
          </w:p>
        </w:tc>
      </w:tr>
      <w:tr w14:paraId="0A921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2" w:hRule="atLeast"/>
        </w:trPr>
        <w:tc>
          <w:tcPr>
            <w:tcW w:w="1400" w:type="dxa"/>
          </w:tcPr>
          <w:p w14:paraId="782E22AA">
            <w:pPr>
              <w:pStyle w:val="15"/>
              <w:spacing w:before="32"/>
              <w:ind w:left="50"/>
              <w:rPr>
                <w:sz w:val="24"/>
              </w:rPr>
            </w:pPr>
            <w:r>
              <w:rPr>
                <w:sz w:val="24"/>
              </w:rPr>
              <w:t>min(列名)</w:t>
            </w:r>
          </w:p>
        </w:tc>
        <w:tc>
          <w:tcPr>
            <w:tcW w:w="1380" w:type="dxa"/>
          </w:tcPr>
          <w:p w14:paraId="0D8F9E6D">
            <w:pPr>
              <w:pStyle w:val="15"/>
              <w:spacing w:before="32"/>
              <w:ind w:left="30"/>
              <w:rPr>
                <w:sz w:val="24"/>
              </w:rPr>
            </w:pPr>
            <w:r>
              <w:rPr>
                <w:sz w:val="24"/>
              </w:rPr>
              <w:t>最小值</w:t>
            </w:r>
          </w:p>
        </w:tc>
        <w:tc>
          <w:tcPr>
            <w:tcW w:w="1880" w:type="dxa"/>
          </w:tcPr>
          <w:p w14:paraId="33989C98">
            <w:pPr>
              <w:pStyle w:val="15"/>
              <w:rPr>
                <w:rFonts w:ascii="Times New Roman"/>
                <w:sz w:val="24"/>
              </w:rPr>
            </w:pPr>
          </w:p>
        </w:tc>
      </w:tr>
      <w:tr w14:paraId="22113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400" w:type="dxa"/>
          </w:tcPr>
          <w:p w14:paraId="3AB5F21E">
            <w:pPr>
              <w:pStyle w:val="15"/>
              <w:spacing w:before="32"/>
              <w:ind w:left="50"/>
              <w:rPr>
                <w:sz w:val="24"/>
              </w:rPr>
            </w:pPr>
            <w:r>
              <w:rPr>
                <w:sz w:val="24"/>
              </w:rPr>
              <w:t>avg(列名)</w:t>
            </w:r>
          </w:p>
        </w:tc>
        <w:tc>
          <w:tcPr>
            <w:tcW w:w="1380" w:type="dxa"/>
          </w:tcPr>
          <w:p w14:paraId="7F805099">
            <w:pPr>
              <w:pStyle w:val="15"/>
              <w:spacing w:before="32"/>
              <w:ind w:left="30"/>
              <w:rPr>
                <w:sz w:val="24"/>
              </w:rPr>
            </w:pPr>
            <w:r>
              <w:rPr>
                <w:sz w:val="24"/>
              </w:rPr>
              <w:t>平均值</w:t>
            </w:r>
          </w:p>
        </w:tc>
        <w:tc>
          <w:tcPr>
            <w:tcW w:w="1880" w:type="dxa"/>
          </w:tcPr>
          <w:p w14:paraId="3A7A9B81">
            <w:pPr>
              <w:pStyle w:val="15"/>
              <w:rPr>
                <w:rFonts w:ascii="Times New Roman"/>
                <w:sz w:val="24"/>
              </w:rPr>
            </w:pPr>
          </w:p>
        </w:tc>
      </w:tr>
      <w:tr w14:paraId="560FC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1400" w:type="dxa"/>
          </w:tcPr>
          <w:p w14:paraId="1D3BA546">
            <w:pPr>
              <w:pStyle w:val="15"/>
              <w:spacing w:before="31" w:line="254" w:lineRule="exact"/>
              <w:ind w:left="50"/>
              <w:rPr>
                <w:sz w:val="24"/>
              </w:rPr>
            </w:pPr>
            <w:r>
              <w:rPr>
                <w:sz w:val="24"/>
              </w:rPr>
              <w:t>first(列名)</w:t>
            </w:r>
          </w:p>
        </w:tc>
        <w:tc>
          <w:tcPr>
            <w:tcW w:w="1380" w:type="dxa"/>
          </w:tcPr>
          <w:p w14:paraId="221B0869">
            <w:pPr>
              <w:pStyle w:val="15"/>
              <w:spacing w:before="31" w:line="254" w:lineRule="exact"/>
              <w:ind w:left="30"/>
              <w:rPr>
                <w:sz w:val="24"/>
              </w:rPr>
            </w:pPr>
            <w:r>
              <w:rPr>
                <w:sz w:val="24"/>
              </w:rPr>
              <w:t>第一条记录</w:t>
            </w:r>
          </w:p>
        </w:tc>
        <w:tc>
          <w:tcPr>
            <w:tcW w:w="1880" w:type="dxa"/>
          </w:tcPr>
          <w:p w14:paraId="57497E3E">
            <w:pPr>
              <w:pStyle w:val="15"/>
              <w:spacing w:before="31" w:line="254" w:lineRule="exact"/>
              <w:ind w:right="49"/>
              <w:jc w:val="right"/>
              <w:rPr>
                <w:sz w:val="24"/>
              </w:rPr>
            </w:pPr>
            <w:r>
              <w:rPr>
                <w:sz w:val="24"/>
              </w:rPr>
              <w:t>仅 Access 支持</w:t>
            </w:r>
          </w:p>
        </w:tc>
      </w:tr>
    </w:tbl>
    <w:p w14:paraId="1ECBCF37">
      <w:pPr>
        <w:pStyle w:val="6"/>
        <w:spacing w:before="98"/>
        <w:ind w:left="407"/>
      </w:pPr>
      <w:r>
        <w:t>last(</w:t>
      </w:r>
      <w:r>
        <w:rPr>
          <w:spacing w:val="-1"/>
        </w:rPr>
        <w:t xml:space="preserve">列名) 最后一条记录 仅 </w:t>
      </w:r>
      <w:r>
        <w:t>Access 支持</w:t>
      </w:r>
    </w:p>
    <w:p w14:paraId="442479DF">
      <w:pPr>
        <w:pStyle w:val="6"/>
        <w:spacing w:before="26"/>
        <w:ind w:left="407"/>
      </w:pPr>
      <w:r>
        <w:t>count(</w:t>
      </w:r>
      <w:r>
        <w:rPr>
          <w:spacing w:val="6"/>
        </w:rPr>
        <w:t xml:space="preserve">列名) 统计记录数 注意和 </w:t>
      </w:r>
      <w:r>
        <w:t>count(*)的区别</w:t>
      </w:r>
    </w:p>
    <w:p w14:paraId="59506D6F">
      <w:pPr>
        <w:pStyle w:val="6"/>
      </w:pPr>
    </w:p>
    <w:p w14:paraId="415793E4">
      <w:pPr>
        <w:pStyle w:val="4"/>
        <w:spacing w:before="202"/>
      </w:pPr>
      <w:r>
        <w:t>各门课程成绩最好的 2 位学生</w:t>
      </w:r>
    </w:p>
    <w:p w14:paraId="6152F919">
      <w:pPr>
        <w:pStyle w:val="6"/>
        <w:spacing w:before="8"/>
        <w:rPr>
          <w:sz w:val="33"/>
        </w:rPr>
      </w:pPr>
    </w:p>
    <w:p w14:paraId="5065246F">
      <w:pPr>
        <w:pStyle w:val="14"/>
        <w:numPr>
          <w:ilvl w:val="0"/>
          <w:numId w:val="2"/>
        </w:numPr>
        <w:tabs>
          <w:tab w:val="left" w:pos="643"/>
        </w:tabs>
        <w:spacing w:before="0" w:after="0" w:line="244" w:lineRule="auto"/>
        <w:ind w:left="400" w:right="1121" w:firstLine="0"/>
        <w:jc w:val="left"/>
        <w:rPr>
          <w:sz w:val="24"/>
        </w:rPr>
      </w:pPr>
      <w:r>
        <w:rPr>
          <w:spacing w:val="-7"/>
          <w:sz w:val="24"/>
        </w:rPr>
        <w:t xml:space="preserve">列出各门课程成绩最好的 </w:t>
      </w:r>
      <w:r>
        <w:rPr>
          <w:sz w:val="24"/>
        </w:rPr>
        <w:t>2</w:t>
      </w:r>
      <w:r>
        <w:rPr>
          <w:spacing w:val="-12"/>
          <w:sz w:val="24"/>
        </w:rPr>
        <w:t xml:space="preserve"> 位学生， 要求显示字段: 学号，姓名, 科目，成</w:t>
      </w:r>
      <w:r>
        <w:rPr>
          <w:sz w:val="24"/>
        </w:rPr>
        <w:t>绩</w:t>
      </w:r>
    </w:p>
    <w:p w14:paraId="30688EAB">
      <w:pPr>
        <w:pStyle w:val="6"/>
        <w:spacing w:before="3"/>
        <w:rPr>
          <w:sz w:val="22"/>
        </w:rPr>
      </w:pPr>
    </w:p>
    <w:p w14:paraId="4A579C28">
      <w:pPr>
        <w:pStyle w:val="6"/>
        <w:spacing w:line="244" w:lineRule="auto"/>
        <w:ind w:left="400" w:right="4688"/>
      </w:pPr>
      <w:r>
        <w:t>SELECT</w:t>
      </w:r>
      <w:r>
        <w:rPr>
          <w:spacing w:val="-6"/>
        </w:rPr>
        <w:t xml:space="preserve"> </w:t>
      </w:r>
      <w:r>
        <w:t>t1.id,</w:t>
      </w:r>
      <w:r>
        <w:rPr>
          <w:spacing w:val="-6"/>
        </w:rPr>
        <w:t xml:space="preserve"> </w:t>
      </w:r>
      <w:r>
        <w:t>a.name,</w:t>
      </w:r>
      <w:r>
        <w:rPr>
          <w:spacing w:val="-6"/>
        </w:rPr>
        <w:t xml:space="preserve"> </w:t>
      </w:r>
      <w:r>
        <w:t>t1.kemu,t1.score</w:t>
      </w:r>
      <w:r>
        <w:rPr>
          <w:spacing w:val="-117"/>
        </w:rPr>
        <w:t xml:space="preserve"> </w:t>
      </w:r>
      <w:r>
        <w:t>FROM grade t1, student a</w:t>
      </w:r>
    </w:p>
    <w:p w14:paraId="152632DB">
      <w:pPr>
        <w:pStyle w:val="6"/>
        <w:spacing w:before="4"/>
        <w:ind w:left="400"/>
      </w:pPr>
      <w:r>
        <w:t>WHERE</w:t>
      </w:r>
    </w:p>
    <w:p w14:paraId="7F085271">
      <w:pPr>
        <w:pStyle w:val="6"/>
        <w:spacing w:before="7"/>
        <w:ind w:left="880"/>
      </w:pPr>
      <w:r>
        <w:t>(SELECT count(*) FROM grade t2</w:t>
      </w:r>
    </w:p>
    <w:p w14:paraId="0BD43072">
      <w:pPr>
        <w:pStyle w:val="6"/>
        <w:spacing w:before="9"/>
        <w:ind w:left="880"/>
      </w:pPr>
      <w:r>
        <w:t>WHERE t1.kemu=t2.kemu AND t2.score&gt;t1.score</w:t>
      </w:r>
    </w:p>
    <w:p w14:paraId="7B4505EF">
      <w:pPr>
        <w:pStyle w:val="6"/>
        <w:spacing w:before="7"/>
        <w:ind w:left="880"/>
      </w:pPr>
      <w:r>
        <w:t>)&lt;2</w:t>
      </w:r>
    </w:p>
    <w:p w14:paraId="2428685F">
      <w:pPr>
        <w:pStyle w:val="6"/>
        <w:spacing w:before="9"/>
        <w:ind w:left="400"/>
      </w:pPr>
      <w:r>
        <w:t>and a.id = t1.id</w:t>
      </w:r>
    </w:p>
    <w:p w14:paraId="6FEEF3C1">
      <w:pPr>
        <w:pStyle w:val="6"/>
        <w:spacing w:before="9" w:line="242" w:lineRule="auto"/>
        <w:ind w:left="400" w:right="6248"/>
      </w:pPr>
      <w:r>
        <w:t>ORDER</w:t>
      </w:r>
      <w:r>
        <w:rPr>
          <w:spacing w:val="-9"/>
        </w:rPr>
        <w:t xml:space="preserve"> </w:t>
      </w:r>
      <w:r>
        <w:t>BY</w:t>
      </w:r>
      <w:r>
        <w:rPr>
          <w:spacing w:val="-9"/>
        </w:rPr>
        <w:t xml:space="preserve"> </w:t>
      </w:r>
      <w:r>
        <w:t>t1.kemu,t1.score</w:t>
      </w:r>
      <w:r>
        <w:rPr>
          <w:spacing w:val="-117"/>
        </w:rPr>
        <w:t xml:space="preserve"> </w:t>
      </w:r>
      <w:r>
        <w:t>DESC</w:t>
      </w:r>
    </w:p>
    <w:p w14:paraId="553B34B5">
      <w:pPr>
        <w:pStyle w:val="6"/>
      </w:pPr>
    </w:p>
    <w:p w14:paraId="677D74DB">
      <w:pPr>
        <w:pStyle w:val="6"/>
        <w:spacing w:before="6"/>
        <w:rPr>
          <w:sz w:val="30"/>
        </w:rPr>
      </w:pPr>
    </w:p>
    <w:p w14:paraId="1D6FABB7">
      <w:pPr>
        <w:spacing w:before="1"/>
        <w:ind w:left="400" w:right="0" w:firstLine="0"/>
        <w:jc w:val="left"/>
        <w:rPr>
          <w:rFonts w:ascii="Cambria" w:eastAsia="Cambria"/>
          <w:b/>
          <w:sz w:val="32"/>
        </w:rPr>
      </w:pPr>
      <w:bookmarkStart w:id="2" w:name="_bookmark2"/>
      <w:bookmarkEnd w:id="2"/>
      <w:r>
        <w:rPr>
          <w:rFonts w:ascii="Cambria" w:eastAsia="Cambria"/>
          <w:b/>
          <w:sz w:val="32"/>
        </w:rPr>
        <w:t>SQL</w:t>
      </w:r>
      <w:r>
        <w:rPr>
          <w:rFonts w:ascii="Cambria" w:eastAsia="Cambria"/>
          <w:b/>
          <w:spacing w:val="-1"/>
          <w:sz w:val="32"/>
        </w:rPr>
        <w:t xml:space="preserve"> </w:t>
      </w:r>
      <w:r>
        <w:rPr>
          <w:sz w:val="32"/>
        </w:rPr>
        <w:t>学生表</w:t>
      </w:r>
      <w:r>
        <w:rPr>
          <w:rFonts w:ascii="Cambria" w:eastAsia="Cambria"/>
          <w:b/>
          <w:sz w:val="32"/>
        </w:rPr>
        <w:t>-2</w:t>
      </w:r>
    </w:p>
    <w:p w14:paraId="6C9C40C8">
      <w:pPr>
        <w:pStyle w:val="6"/>
        <w:rPr>
          <w:rFonts w:ascii="Cambria"/>
          <w:b/>
          <w:sz w:val="45"/>
        </w:rPr>
      </w:pPr>
    </w:p>
    <w:p w14:paraId="0DDA3056">
      <w:pPr>
        <w:pStyle w:val="6"/>
        <w:spacing w:before="7"/>
        <w:rPr>
          <w:sz w:val="33"/>
        </w:rPr>
      </w:pPr>
    </w:p>
    <w:p w14:paraId="3A69121F">
      <w:pPr>
        <w:pStyle w:val="6"/>
        <w:spacing w:before="1"/>
        <w:ind w:left="400"/>
      </w:pPr>
      <w:r>
        <w:t>接着上一篇，继续学生表 SQL</w:t>
      </w:r>
    </w:p>
    <w:p w14:paraId="19BD002E">
      <w:pPr>
        <w:pStyle w:val="6"/>
        <w:spacing w:before="10"/>
        <w:rPr>
          <w:sz w:val="22"/>
        </w:rPr>
      </w:pPr>
    </w:p>
    <w:p w14:paraId="73439EBA">
      <w:pPr>
        <w:pStyle w:val="14"/>
        <w:numPr>
          <w:ilvl w:val="0"/>
          <w:numId w:val="3"/>
        </w:numPr>
        <w:tabs>
          <w:tab w:val="left" w:pos="640"/>
        </w:tabs>
        <w:spacing w:before="0" w:after="0" w:line="240" w:lineRule="auto"/>
        <w:ind w:left="640" w:right="0" w:hanging="240"/>
        <w:jc w:val="left"/>
        <w:rPr>
          <w:sz w:val="24"/>
        </w:rPr>
      </w:pPr>
      <w:r>
        <w:rPr>
          <w:sz w:val="24"/>
        </w:rPr>
        <w:t>计算每个人的平均成绩， 要求显示字段: 学号，姓名，平均成绩</w:t>
      </w:r>
    </w:p>
    <w:p w14:paraId="66C9D6C2">
      <w:pPr>
        <w:pStyle w:val="6"/>
        <w:spacing w:before="8"/>
        <w:rPr>
          <w:sz w:val="22"/>
        </w:rPr>
      </w:pPr>
    </w:p>
    <w:p w14:paraId="22A1C1D9">
      <w:pPr>
        <w:pStyle w:val="14"/>
        <w:numPr>
          <w:ilvl w:val="0"/>
          <w:numId w:val="3"/>
        </w:numPr>
        <w:tabs>
          <w:tab w:val="left" w:pos="643"/>
        </w:tabs>
        <w:spacing w:before="0" w:after="0" w:line="244" w:lineRule="auto"/>
        <w:ind w:left="400" w:right="879" w:firstLine="0"/>
        <w:jc w:val="left"/>
        <w:rPr>
          <w:sz w:val="24"/>
        </w:rPr>
      </w:pPr>
      <w:r>
        <w:rPr>
          <w:spacing w:val="-2"/>
          <w:sz w:val="24"/>
        </w:rPr>
        <w:t>计算每个人的成绩，总分数，平均分，要求显示：学号，姓名，语文，数学，</w:t>
      </w:r>
      <w:r>
        <w:rPr>
          <w:spacing w:val="-117"/>
          <w:sz w:val="24"/>
        </w:rPr>
        <w:t xml:space="preserve"> </w:t>
      </w:r>
      <w:r>
        <w:rPr>
          <w:sz w:val="24"/>
        </w:rPr>
        <w:t>英语，总分，平均分</w:t>
      </w:r>
    </w:p>
    <w:p w14:paraId="1DCE655D">
      <w:pPr>
        <w:pStyle w:val="6"/>
        <w:spacing w:before="5"/>
        <w:rPr>
          <w:sz w:val="22"/>
        </w:rPr>
      </w:pPr>
    </w:p>
    <w:p w14:paraId="0815612F">
      <w:pPr>
        <w:pStyle w:val="14"/>
        <w:numPr>
          <w:ilvl w:val="0"/>
          <w:numId w:val="3"/>
        </w:numPr>
        <w:tabs>
          <w:tab w:val="left" w:pos="640"/>
        </w:tabs>
        <w:spacing w:before="1" w:after="0" w:line="240" w:lineRule="auto"/>
        <w:ind w:left="640" w:right="0" w:hanging="240"/>
        <w:jc w:val="left"/>
        <w:outlineLvl w:val="1"/>
        <w:rPr>
          <w:sz w:val="24"/>
        </w:rPr>
      </w:pPr>
      <w:r>
        <w:rPr>
          <w:sz w:val="24"/>
        </w:rPr>
        <w:t>列出各门课程的平均成绩，要求显示字段：课程，平均成绩</w:t>
      </w:r>
    </w:p>
    <w:p w14:paraId="5CF4F5D2">
      <w:pPr>
        <w:pStyle w:val="6"/>
        <w:spacing w:before="10"/>
        <w:rPr>
          <w:sz w:val="22"/>
        </w:rPr>
      </w:pPr>
    </w:p>
    <w:p w14:paraId="458D175F">
      <w:pPr>
        <w:pStyle w:val="14"/>
        <w:numPr>
          <w:ilvl w:val="0"/>
          <w:numId w:val="3"/>
        </w:numPr>
        <w:tabs>
          <w:tab w:val="left" w:pos="640"/>
        </w:tabs>
        <w:spacing w:before="0" w:after="0" w:line="240" w:lineRule="auto"/>
        <w:ind w:left="640" w:right="0" w:hanging="240"/>
        <w:jc w:val="left"/>
        <w:rPr>
          <w:sz w:val="24"/>
        </w:rPr>
      </w:pPr>
      <w:r>
        <w:rPr>
          <w:sz w:val="24"/>
        </w:rPr>
        <w:t>列出数学成绩的排名， 要求显示字段：学号，姓名，成绩，排名</w:t>
      </w:r>
    </w:p>
    <w:p w14:paraId="6EE64567">
      <w:pPr>
        <w:spacing w:after="0" w:line="240" w:lineRule="auto"/>
        <w:jc w:val="left"/>
        <w:rPr>
          <w:sz w:val="24"/>
        </w:rPr>
        <w:sectPr>
          <w:pgSz w:w="11910" w:h="16840"/>
          <w:pgMar w:top="1240" w:right="860" w:bottom="1280" w:left="1400" w:header="873" w:footer="1084" w:gutter="0"/>
          <w:cols w:space="720" w:num="1"/>
        </w:sectPr>
      </w:pPr>
    </w:p>
    <w:p w14:paraId="212AF070">
      <w:pPr>
        <w:pStyle w:val="6"/>
        <w:spacing w:before="7"/>
        <w:rPr>
          <w:rFonts w:ascii="微软雅黑"/>
          <w:b/>
          <w:sz w:val="14"/>
        </w:rPr>
      </w:pPr>
    </w:p>
    <w:p w14:paraId="4FFA0DFC">
      <w:pPr>
        <w:pStyle w:val="4"/>
        <w:spacing w:before="62"/>
        <w:outlineLvl w:val="2"/>
      </w:pPr>
      <w:r>
        <w:rPr>
          <w:w w:val="95"/>
        </w:rPr>
        <w:t>万年不变学生表</w:t>
      </w:r>
    </w:p>
    <w:p w14:paraId="48D9CC39">
      <w:pPr>
        <w:pStyle w:val="6"/>
        <w:spacing w:before="7"/>
        <w:rPr>
          <w:sz w:val="33"/>
        </w:rPr>
      </w:pPr>
    </w:p>
    <w:p w14:paraId="4DC39062">
      <w:pPr>
        <w:pStyle w:val="6"/>
        <w:ind w:left="400"/>
      </w:pPr>
      <w:r>
        <w:t>有 2 张表，学生表（student）基本信息如下</w:t>
      </w:r>
    </w:p>
    <w:p w14:paraId="03238A2E">
      <w:pPr>
        <w:pStyle w:val="6"/>
        <w:spacing w:before="12"/>
        <w:rPr>
          <w:sz w:val="19"/>
        </w:rPr>
      </w:pPr>
      <w:r>
        <w:drawing>
          <wp:anchor distT="0" distB="0" distL="0" distR="0" simplePos="0" relativeHeight="251661312" behindDoc="0" locked="0" layoutInCell="1" allowOverlap="1">
            <wp:simplePos x="0" y="0"/>
            <wp:positionH relativeFrom="page">
              <wp:posOffset>1143000</wp:posOffset>
            </wp:positionH>
            <wp:positionV relativeFrom="paragraph">
              <wp:posOffset>186690</wp:posOffset>
            </wp:positionV>
            <wp:extent cx="5090160" cy="2747010"/>
            <wp:effectExtent l="0" t="0" r="0" b="0"/>
            <wp:wrapTopAndBottom/>
            <wp:docPr id="1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jpeg"/>
                    <pic:cNvPicPr>
                      <a:picLocks noChangeAspect="1"/>
                    </pic:cNvPicPr>
                  </pic:nvPicPr>
                  <pic:blipFill>
                    <a:blip r:embed="rId12" cstate="print"/>
                    <a:stretch>
                      <a:fillRect/>
                    </a:stretch>
                  </pic:blipFill>
                  <pic:spPr>
                    <a:xfrm>
                      <a:off x="0" y="0"/>
                      <a:ext cx="5090271" cy="2747010"/>
                    </a:xfrm>
                    <a:prstGeom prst="rect">
                      <a:avLst/>
                    </a:prstGeom>
                  </pic:spPr>
                </pic:pic>
              </a:graphicData>
            </a:graphic>
          </wp:anchor>
        </w:drawing>
      </w:r>
    </w:p>
    <w:p w14:paraId="4C6337F3">
      <w:pPr>
        <w:pStyle w:val="6"/>
        <w:spacing w:before="4"/>
        <w:rPr>
          <w:sz w:val="20"/>
        </w:rPr>
      </w:pPr>
    </w:p>
    <w:p w14:paraId="6511B42E">
      <w:pPr>
        <w:pStyle w:val="6"/>
        <w:spacing w:before="1"/>
        <w:ind w:left="400"/>
      </w:pPr>
      <w:r>
        <w:t>科目和分数表（grade）</w:t>
      </w:r>
    </w:p>
    <w:p w14:paraId="0AA66661">
      <w:pPr>
        <w:pStyle w:val="6"/>
        <w:spacing w:before="6"/>
        <w:rPr>
          <w:sz w:val="22"/>
        </w:rPr>
      </w:pPr>
      <w:r>
        <w:drawing>
          <wp:anchor distT="0" distB="0" distL="0" distR="0" simplePos="0" relativeHeight="251661312" behindDoc="0" locked="0" layoutInCell="1" allowOverlap="1">
            <wp:simplePos x="0" y="0"/>
            <wp:positionH relativeFrom="page">
              <wp:posOffset>1143000</wp:posOffset>
            </wp:positionH>
            <wp:positionV relativeFrom="paragraph">
              <wp:posOffset>207645</wp:posOffset>
            </wp:positionV>
            <wp:extent cx="5060315" cy="3303270"/>
            <wp:effectExtent l="0" t="0" r="0" b="0"/>
            <wp:wrapTopAndBottom/>
            <wp:docPr id="1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jpeg"/>
                    <pic:cNvPicPr>
                      <a:picLocks noChangeAspect="1"/>
                    </pic:cNvPicPr>
                  </pic:nvPicPr>
                  <pic:blipFill>
                    <a:blip r:embed="rId13" cstate="print"/>
                    <a:stretch>
                      <a:fillRect/>
                    </a:stretch>
                  </pic:blipFill>
                  <pic:spPr>
                    <a:xfrm>
                      <a:off x="0" y="0"/>
                      <a:ext cx="5060036" cy="3303270"/>
                    </a:xfrm>
                    <a:prstGeom prst="rect">
                      <a:avLst/>
                    </a:prstGeom>
                  </pic:spPr>
                </pic:pic>
              </a:graphicData>
            </a:graphic>
          </wp:anchor>
        </w:drawing>
      </w:r>
    </w:p>
    <w:p w14:paraId="7E442C10">
      <w:pPr>
        <w:pStyle w:val="6"/>
        <w:spacing w:before="5"/>
        <w:rPr>
          <w:sz w:val="33"/>
        </w:rPr>
      </w:pPr>
    </w:p>
    <w:p w14:paraId="32465EB4">
      <w:pPr>
        <w:pStyle w:val="4"/>
      </w:pPr>
      <w:r>
        <w:rPr>
          <w:w w:val="95"/>
        </w:rPr>
        <w:t>计算学生平均分数</w:t>
      </w:r>
    </w:p>
    <w:p w14:paraId="2593F28E">
      <w:pPr>
        <w:pStyle w:val="6"/>
        <w:spacing w:before="7"/>
        <w:rPr>
          <w:sz w:val="33"/>
        </w:rPr>
      </w:pPr>
    </w:p>
    <w:p w14:paraId="4EC09D96">
      <w:pPr>
        <w:pStyle w:val="14"/>
        <w:numPr>
          <w:ilvl w:val="0"/>
          <w:numId w:val="4"/>
        </w:numPr>
        <w:tabs>
          <w:tab w:val="left" w:pos="640"/>
        </w:tabs>
        <w:spacing w:before="1" w:after="0" w:line="240" w:lineRule="auto"/>
        <w:ind w:left="640" w:right="0" w:hanging="240"/>
        <w:jc w:val="left"/>
        <w:rPr>
          <w:sz w:val="24"/>
        </w:rPr>
      </w:pPr>
      <w:r>
        <w:rPr>
          <w:sz w:val="24"/>
        </w:rPr>
        <w:t>计算每个人的平均成绩， 要求显示字段: 学号，姓名，平均成绩</w:t>
      </w:r>
    </w:p>
    <w:p w14:paraId="62590B85">
      <w:pPr>
        <w:spacing w:after="0" w:line="240" w:lineRule="auto"/>
        <w:jc w:val="left"/>
        <w:rPr>
          <w:sz w:val="24"/>
        </w:rPr>
        <w:sectPr>
          <w:headerReference r:id="rId7" w:type="default"/>
          <w:footerReference r:id="rId8" w:type="default"/>
          <w:pgSz w:w="11910" w:h="16840"/>
          <w:pgMar w:top="1240" w:right="860" w:bottom="1240" w:left="1400" w:header="873" w:footer="1058" w:gutter="0"/>
          <w:cols w:space="720" w:num="1"/>
        </w:sectPr>
      </w:pPr>
    </w:p>
    <w:p w14:paraId="4F3DC9F5">
      <w:pPr>
        <w:pStyle w:val="6"/>
        <w:spacing w:before="5"/>
        <w:rPr>
          <w:sz w:val="9"/>
        </w:rPr>
      </w:pPr>
    </w:p>
    <w:p w14:paraId="7986D806">
      <w:pPr>
        <w:pStyle w:val="6"/>
        <w:tabs>
          <w:tab w:val="left" w:pos="1359"/>
        </w:tabs>
        <w:spacing w:before="66" w:line="247" w:lineRule="auto"/>
        <w:ind w:left="400" w:right="5289"/>
      </w:pPr>
      <w:r>
        <w:t>select</w:t>
      </w:r>
      <w:r>
        <w:tab/>
      </w:r>
      <w:r>
        <w:t>a.id, a.name, c.avg_score</w:t>
      </w:r>
      <w:r>
        <w:rPr>
          <w:spacing w:val="-118"/>
        </w:rPr>
        <w:t xml:space="preserve"> </w:t>
      </w:r>
      <w:r>
        <w:t>from student a,</w:t>
      </w:r>
    </w:p>
    <w:p w14:paraId="245E236B">
      <w:pPr>
        <w:pStyle w:val="6"/>
        <w:tabs>
          <w:tab w:val="left" w:pos="1839"/>
        </w:tabs>
        <w:spacing w:line="244" w:lineRule="auto"/>
        <w:ind w:left="400" w:right="4569"/>
      </w:pPr>
      <w:r>
        <w:t>(select</w:t>
      </w:r>
      <w:r>
        <w:rPr>
          <w:spacing w:val="-5"/>
        </w:rPr>
        <w:t xml:space="preserve"> </w:t>
      </w:r>
      <w:r>
        <w:t>b.id,</w:t>
      </w:r>
      <w:r>
        <w:rPr>
          <w:spacing w:val="-5"/>
        </w:rPr>
        <w:t xml:space="preserve"> </w:t>
      </w:r>
      <w:r>
        <w:t>avg(b.score)</w:t>
      </w:r>
      <w:r>
        <w:rPr>
          <w:spacing w:val="-4"/>
        </w:rPr>
        <w:t xml:space="preserve"> </w:t>
      </w:r>
      <w:r>
        <w:t>as</w:t>
      </w:r>
      <w:r>
        <w:rPr>
          <w:spacing w:val="-5"/>
        </w:rPr>
        <w:t xml:space="preserve"> </w:t>
      </w:r>
      <w:r>
        <w:t>avg_score</w:t>
      </w:r>
      <w:r>
        <w:rPr>
          <w:spacing w:val="-117"/>
        </w:rPr>
        <w:t xml:space="preserve"> </w:t>
      </w:r>
      <w:r>
        <w:t>from grade</w:t>
      </w:r>
      <w:r>
        <w:tab/>
      </w:r>
      <w:r>
        <w:t>b</w:t>
      </w:r>
    </w:p>
    <w:p w14:paraId="2E18BB17">
      <w:pPr>
        <w:pStyle w:val="6"/>
        <w:spacing w:line="307" w:lineRule="exact"/>
        <w:ind w:left="400"/>
      </w:pPr>
      <w:r>
        <w:t>group by b.id</w:t>
      </w:r>
    </w:p>
    <w:p w14:paraId="068D6580">
      <w:pPr>
        <w:pStyle w:val="6"/>
        <w:spacing w:before="9"/>
        <w:ind w:left="400"/>
      </w:pPr>
      <w:r>
        <w:t>)c</w:t>
      </w:r>
    </w:p>
    <w:p w14:paraId="2AFC4863">
      <w:pPr>
        <w:pStyle w:val="6"/>
        <w:spacing w:before="7"/>
        <w:ind w:left="400"/>
      </w:pPr>
      <w:r>
        <w:t>where a.id = c.id</w:t>
      </w:r>
    </w:p>
    <w:p w14:paraId="6F2A9AC5">
      <w:pPr>
        <w:pStyle w:val="6"/>
        <w:spacing w:before="4"/>
        <w:rPr>
          <w:sz w:val="28"/>
        </w:rPr>
      </w:pPr>
      <w:r>
        <w:drawing>
          <wp:anchor distT="0" distB="0" distL="0" distR="0" simplePos="0" relativeHeight="251661312" behindDoc="0" locked="0" layoutInCell="1" allowOverlap="1">
            <wp:simplePos x="0" y="0"/>
            <wp:positionH relativeFrom="page">
              <wp:posOffset>1143000</wp:posOffset>
            </wp:positionH>
            <wp:positionV relativeFrom="paragraph">
              <wp:posOffset>255270</wp:posOffset>
            </wp:positionV>
            <wp:extent cx="5220335" cy="2626995"/>
            <wp:effectExtent l="0" t="0" r="0" b="0"/>
            <wp:wrapTopAndBottom/>
            <wp:docPr id="2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jpeg"/>
                    <pic:cNvPicPr>
                      <a:picLocks noChangeAspect="1"/>
                    </pic:cNvPicPr>
                  </pic:nvPicPr>
                  <pic:blipFill>
                    <a:blip r:embed="rId19" cstate="print"/>
                    <a:stretch>
                      <a:fillRect/>
                    </a:stretch>
                  </pic:blipFill>
                  <pic:spPr>
                    <a:xfrm>
                      <a:off x="0" y="0"/>
                      <a:ext cx="5220277" cy="2626899"/>
                    </a:xfrm>
                    <a:prstGeom prst="rect">
                      <a:avLst/>
                    </a:prstGeom>
                  </pic:spPr>
                </pic:pic>
              </a:graphicData>
            </a:graphic>
          </wp:anchor>
        </w:drawing>
      </w:r>
    </w:p>
    <w:p w14:paraId="49F15DCD">
      <w:pPr>
        <w:pStyle w:val="6"/>
      </w:pPr>
    </w:p>
    <w:p w14:paraId="4AAF9543">
      <w:pPr>
        <w:pStyle w:val="4"/>
        <w:spacing w:before="175"/>
      </w:pPr>
      <w:r>
        <w:rPr>
          <w:w w:val="95"/>
        </w:rPr>
        <w:t>统计各科目成绩</w:t>
      </w:r>
    </w:p>
    <w:p w14:paraId="1D5E4170">
      <w:pPr>
        <w:pStyle w:val="6"/>
        <w:spacing w:before="7"/>
        <w:rPr>
          <w:sz w:val="33"/>
        </w:rPr>
      </w:pPr>
    </w:p>
    <w:p w14:paraId="15DDCCBA">
      <w:pPr>
        <w:pStyle w:val="14"/>
        <w:numPr>
          <w:ilvl w:val="0"/>
          <w:numId w:val="4"/>
        </w:numPr>
        <w:tabs>
          <w:tab w:val="left" w:pos="643"/>
        </w:tabs>
        <w:spacing w:before="1" w:after="0" w:line="244" w:lineRule="auto"/>
        <w:ind w:left="400" w:right="879" w:firstLine="0"/>
        <w:jc w:val="left"/>
        <w:rPr>
          <w:sz w:val="24"/>
        </w:rPr>
      </w:pPr>
      <w:r>
        <w:rPr>
          <w:spacing w:val="-2"/>
          <w:sz w:val="24"/>
        </w:rPr>
        <w:t>计算每个人的成绩，总分数，平均分，要求显示：学号，姓名，语文，数学，</w:t>
      </w:r>
      <w:r>
        <w:rPr>
          <w:spacing w:val="-117"/>
          <w:sz w:val="24"/>
        </w:rPr>
        <w:t xml:space="preserve"> </w:t>
      </w:r>
      <w:r>
        <w:rPr>
          <w:sz w:val="24"/>
        </w:rPr>
        <w:t>英语，总分，平均分</w:t>
      </w:r>
    </w:p>
    <w:p w14:paraId="49AE572C">
      <w:pPr>
        <w:pStyle w:val="6"/>
        <w:spacing w:before="9" w:line="580" w:lineRule="atLeast"/>
        <w:ind w:left="400" w:right="1569"/>
      </w:pPr>
      <w:r>
        <w:rPr>
          <w:spacing w:val="-2"/>
        </w:rPr>
        <w:t xml:space="preserve">使用 </w:t>
      </w:r>
      <w:r>
        <w:t>case</w:t>
      </w:r>
      <w:r>
        <w:rPr>
          <w:spacing w:val="-5"/>
        </w:rPr>
        <w:t xml:space="preserve"> </w:t>
      </w:r>
      <w:r>
        <w:t>when</w:t>
      </w:r>
      <w:r>
        <w:rPr>
          <w:spacing w:val="-3"/>
        </w:rPr>
        <w:t xml:space="preserve"> 语法把科目字段分解成具体的科目：语文，数学， 英语</w:t>
      </w:r>
      <w:r>
        <w:t>select a.id as 学号, a.name as 姓名,</w:t>
      </w:r>
    </w:p>
    <w:p w14:paraId="5AB3D600">
      <w:pPr>
        <w:pStyle w:val="6"/>
        <w:spacing w:before="18" w:line="244" w:lineRule="auto"/>
        <w:ind w:left="400" w:right="2529"/>
      </w:pPr>
      <w:r>
        <w:t>(case</w:t>
      </w:r>
      <w:r>
        <w:rPr>
          <w:spacing w:val="-3"/>
        </w:rPr>
        <w:t xml:space="preserve"> </w:t>
      </w:r>
      <w:r>
        <w:t>when</w:t>
      </w:r>
      <w:r>
        <w:rPr>
          <w:spacing w:val="-2"/>
        </w:rPr>
        <w:t xml:space="preserve"> </w:t>
      </w:r>
      <w:r>
        <w:t>b.kemu='</w:t>
      </w:r>
      <w:r>
        <w:rPr>
          <w:spacing w:val="-1"/>
        </w:rPr>
        <w:t xml:space="preserve">语文' </w:t>
      </w:r>
      <w:r>
        <w:t>then</w:t>
      </w:r>
      <w:r>
        <w:rPr>
          <w:spacing w:val="-2"/>
        </w:rPr>
        <w:t xml:space="preserve"> </w:t>
      </w:r>
      <w:r>
        <w:t>score</w:t>
      </w:r>
      <w:r>
        <w:rPr>
          <w:spacing w:val="-2"/>
        </w:rPr>
        <w:t xml:space="preserve"> </w:t>
      </w:r>
      <w:r>
        <w:t>else</w:t>
      </w:r>
      <w:r>
        <w:rPr>
          <w:spacing w:val="-2"/>
        </w:rPr>
        <w:t xml:space="preserve"> </w:t>
      </w:r>
      <w:r>
        <w:t>0</w:t>
      </w:r>
      <w:r>
        <w:rPr>
          <w:spacing w:val="-2"/>
        </w:rPr>
        <w:t xml:space="preserve"> </w:t>
      </w:r>
      <w:r>
        <w:t>end)</w:t>
      </w:r>
      <w:r>
        <w:rPr>
          <w:spacing w:val="-2"/>
        </w:rPr>
        <w:t xml:space="preserve"> </w:t>
      </w:r>
      <w:r>
        <w:t>as</w:t>
      </w:r>
      <w:r>
        <w:rPr>
          <w:spacing w:val="-1"/>
        </w:rPr>
        <w:t xml:space="preserve"> 语文,</w:t>
      </w:r>
      <w:r>
        <w:rPr>
          <w:spacing w:val="-117"/>
        </w:rPr>
        <w:t xml:space="preserve"> </w:t>
      </w:r>
      <w:r>
        <w:t>(case</w:t>
      </w:r>
      <w:r>
        <w:rPr>
          <w:spacing w:val="-3"/>
        </w:rPr>
        <w:t xml:space="preserve"> </w:t>
      </w:r>
      <w:r>
        <w:t>when</w:t>
      </w:r>
      <w:r>
        <w:rPr>
          <w:spacing w:val="-2"/>
        </w:rPr>
        <w:t xml:space="preserve"> </w:t>
      </w:r>
      <w:r>
        <w:t>b.kemu='</w:t>
      </w:r>
      <w:r>
        <w:rPr>
          <w:spacing w:val="-1"/>
        </w:rPr>
        <w:t xml:space="preserve">数学' </w:t>
      </w:r>
      <w:r>
        <w:t>then</w:t>
      </w:r>
      <w:r>
        <w:rPr>
          <w:spacing w:val="-2"/>
        </w:rPr>
        <w:t xml:space="preserve"> </w:t>
      </w:r>
      <w:r>
        <w:t>score</w:t>
      </w:r>
      <w:r>
        <w:rPr>
          <w:spacing w:val="-2"/>
        </w:rPr>
        <w:t xml:space="preserve"> </w:t>
      </w:r>
      <w:r>
        <w:t>else</w:t>
      </w:r>
      <w:r>
        <w:rPr>
          <w:spacing w:val="-2"/>
        </w:rPr>
        <w:t xml:space="preserve"> </w:t>
      </w:r>
      <w:r>
        <w:t>0</w:t>
      </w:r>
      <w:r>
        <w:rPr>
          <w:spacing w:val="-2"/>
        </w:rPr>
        <w:t xml:space="preserve"> </w:t>
      </w:r>
      <w:r>
        <w:t>end)</w:t>
      </w:r>
      <w:r>
        <w:rPr>
          <w:spacing w:val="-2"/>
        </w:rPr>
        <w:t xml:space="preserve"> </w:t>
      </w:r>
      <w:r>
        <w:t>as</w:t>
      </w:r>
      <w:r>
        <w:rPr>
          <w:spacing w:val="-1"/>
        </w:rPr>
        <w:t xml:space="preserve"> 数学,</w:t>
      </w:r>
      <w:r>
        <w:rPr>
          <w:spacing w:val="-117"/>
        </w:rPr>
        <w:t xml:space="preserve"> </w:t>
      </w:r>
      <w:r>
        <w:t>(case when b.kemu='英语' then score else 0 end) as 英语from student a, grade b</w:t>
      </w:r>
    </w:p>
    <w:p w14:paraId="6ED42DFC">
      <w:pPr>
        <w:pStyle w:val="6"/>
        <w:spacing w:before="5"/>
        <w:ind w:left="400"/>
      </w:pPr>
      <w:r>
        <w:t>where a.id = b.id</w:t>
      </w:r>
    </w:p>
    <w:p w14:paraId="3A5A3529">
      <w:pPr>
        <w:spacing w:after="0"/>
        <w:sectPr>
          <w:pgSz w:w="11910" w:h="16840"/>
          <w:pgMar w:top="1240" w:right="860" w:bottom="1280" w:left="1400" w:header="873" w:footer="1058" w:gutter="0"/>
          <w:cols w:space="720" w:num="1"/>
        </w:sectPr>
      </w:pPr>
    </w:p>
    <w:p w14:paraId="195E1672">
      <w:pPr>
        <w:pStyle w:val="6"/>
        <w:spacing w:before="6" w:after="1"/>
        <w:rPr>
          <w:sz w:val="25"/>
        </w:rPr>
      </w:pPr>
    </w:p>
    <w:p w14:paraId="7BF2D603">
      <w:pPr>
        <w:pStyle w:val="6"/>
        <w:ind w:left="400"/>
        <w:rPr>
          <w:sz w:val="20"/>
        </w:rPr>
      </w:pPr>
      <w:r>
        <w:rPr>
          <w:sz w:val="20"/>
        </w:rPr>
        <w:drawing>
          <wp:inline distT="0" distB="0" distL="0" distR="0">
            <wp:extent cx="5255260" cy="3586480"/>
            <wp:effectExtent l="0" t="0" r="0" b="0"/>
            <wp:docPr id="23"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jpeg"/>
                    <pic:cNvPicPr>
                      <a:picLocks noChangeAspect="1"/>
                    </pic:cNvPicPr>
                  </pic:nvPicPr>
                  <pic:blipFill>
                    <a:blip r:embed="rId20" cstate="print"/>
                    <a:stretch>
                      <a:fillRect/>
                    </a:stretch>
                  </pic:blipFill>
                  <pic:spPr>
                    <a:xfrm>
                      <a:off x="0" y="0"/>
                      <a:ext cx="5255729" cy="3586638"/>
                    </a:xfrm>
                    <a:prstGeom prst="rect">
                      <a:avLst/>
                    </a:prstGeom>
                  </pic:spPr>
                </pic:pic>
              </a:graphicData>
            </a:graphic>
          </wp:inline>
        </w:drawing>
      </w:r>
    </w:p>
    <w:p w14:paraId="7229558B">
      <w:pPr>
        <w:pStyle w:val="6"/>
        <w:spacing w:before="1"/>
        <w:rPr>
          <w:sz w:val="28"/>
        </w:rPr>
      </w:pPr>
    </w:p>
    <w:p w14:paraId="7F711267">
      <w:pPr>
        <w:pStyle w:val="6"/>
        <w:spacing w:before="66"/>
        <w:ind w:left="400"/>
        <w:jc w:val="both"/>
      </w:pPr>
      <w:r>
        <w:t>SELECT a.id as 学号, a.name as 姓名,</w:t>
      </w:r>
    </w:p>
    <w:p w14:paraId="39EEEEFB">
      <w:pPr>
        <w:pStyle w:val="6"/>
        <w:spacing w:before="10" w:line="244" w:lineRule="auto"/>
        <w:ind w:left="400" w:right="2160"/>
        <w:jc w:val="both"/>
      </w:pPr>
      <w:r>
        <w:t>sum(case</w:t>
      </w:r>
      <w:r>
        <w:rPr>
          <w:spacing w:val="-2"/>
        </w:rPr>
        <w:t xml:space="preserve"> </w:t>
      </w:r>
      <w:r>
        <w:t>when</w:t>
      </w:r>
      <w:r>
        <w:rPr>
          <w:spacing w:val="-1"/>
        </w:rPr>
        <w:t xml:space="preserve"> </w:t>
      </w:r>
      <w:r>
        <w:t>b.kemu='</w:t>
      </w:r>
      <w:r>
        <w:rPr>
          <w:spacing w:val="-1"/>
        </w:rPr>
        <w:t xml:space="preserve">语文' </w:t>
      </w:r>
      <w:r>
        <w:t>then</w:t>
      </w:r>
      <w:r>
        <w:rPr>
          <w:spacing w:val="-2"/>
        </w:rPr>
        <w:t xml:space="preserve"> </w:t>
      </w:r>
      <w:r>
        <w:t>score</w:t>
      </w:r>
      <w:r>
        <w:rPr>
          <w:spacing w:val="1"/>
        </w:rPr>
        <w:t xml:space="preserve"> </w:t>
      </w:r>
      <w:r>
        <w:t>else</w:t>
      </w:r>
      <w:r>
        <w:rPr>
          <w:spacing w:val="-1"/>
        </w:rPr>
        <w:t xml:space="preserve"> </w:t>
      </w:r>
      <w:r>
        <w:t>0</w:t>
      </w:r>
      <w:r>
        <w:rPr>
          <w:spacing w:val="-2"/>
        </w:rPr>
        <w:t xml:space="preserve"> </w:t>
      </w:r>
      <w:r>
        <w:t>end)</w:t>
      </w:r>
      <w:r>
        <w:rPr>
          <w:spacing w:val="-1"/>
        </w:rPr>
        <w:t xml:space="preserve"> </w:t>
      </w:r>
      <w:r>
        <w:t>as</w:t>
      </w:r>
      <w:r>
        <w:rPr>
          <w:spacing w:val="-1"/>
        </w:rPr>
        <w:t xml:space="preserve"> 语文,</w:t>
      </w:r>
      <w:r>
        <w:rPr>
          <w:spacing w:val="-118"/>
        </w:rPr>
        <w:t xml:space="preserve"> </w:t>
      </w:r>
      <w:r>
        <w:t>sum(case</w:t>
      </w:r>
      <w:r>
        <w:rPr>
          <w:spacing w:val="-2"/>
        </w:rPr>
        <w:t xml:space="preserve"> </w:t>
      </w:r>
      <w:r>
        <w:t>when</w:t>
      </w:r>
      <w:r>
        <w:rPr>
          <w:spacing w:val="-1"/>
        </w:rPr>
        <w:t xml:space="preserve"> </w:t>
      </w:r>
      <w:r>
        <w:t>b.kemu='</w:t>
      </w:r>
      <w:r>
        <w:rPr>
          <w:spacing w:val="-1"/>
        </w:rPr>
        <w:t xml:space="preserve">数学' </w:t>
      </w:r>
      <w:r>
        <w:t>then</w:t>
      </w:r>
      <w:r>
        <w:rPr>
          <w:spacing w:val="-2"/>
        </w:rPr>
        <w:t xml:space="preserve"> </w:t>
      </w:r>
      <w:r>
        <w:t>score</w:t>
      </w:r>
      <w:r>
        <w:rPr>
          <w:spacing w:val="1"/>
        </w:rPr>
        <w:t xml:space="preserve"> </w:t>
      </w:r>
      <w:r>
        <w:t>else</w:t>
      </w:r>
      <w:r>
        <w:rPr>
          <w:spacing w:val="-1"/>
        </w:rPr>
        <w:t xml:space="preserve"> </w:t>
      </w:r>
      <w:r>
        <w:t>0</w:t>
      </w:r>
      <w:r>
        <w:rPr>
          <w:spacing w:val="-2"/>
        </w:rPr>
        <w:t xml:space="preserve"> </w:t>
      </w:r>
      <w:r>
        <w:t>end)</w:t>
      </w:r>
      <w:r>
        <w:rPr>
          <w:spacing w:val="-1"/>
        </w:rPr>
        <w:t xml:space="preserve"> </w:t>
      </w:r>
      <w:r>
        <w:t>as</w:t>
      </w:r>
      <w:r>
        <w:rPr>
          <w:spacing w:val="-1"/>
        </w:rPr>
        <w:t xml:space="preserve"> 数学,</w:t>
      </w:r>
      <w:r>
        <w:rPr>
          <w:spacing w:val="-118"/>
        </w:rPr>
        <w:t xml:space="preserve"> </w:t>
      </w:r>
      <w:r>
        <w:t>sum(case</w:t>
      </w:r>
      <w:r>
        <w:rPr>
          <w:spacing w:val="-2"/>
        </w:rPr>
        <w:t xml:space="preserve"> </w:t>
      </w:r>
      <w:r>
        <w:t>when</w:t>
      </w:r>
      <w:r>
        <w:rPr>
          <w:spacing w:val="-1"/>
        </w:rPr>
        <w:t xml:space="preserve"> </w:t>
      </w:r>
      <w:r>
        <w:t>b.kemu='</w:t>
      </w:r>
      <w:r>
        <w:rPr>
          <w:spacing w:val="-1"/>
        </w:rPr>
        <w:t xml:space="preserve">英语' </w:t>
      </w:r>
      <w:r>
        <w:t>then</w:t>
      </w:r>
      <w:r>
        <w:rPr>
          <w:spacing w:val="-2"/>
        </w:rPr>
        <w:t xml:space="preserve"> </w:t>
      </w:r>
      <w:r>
        <w:t>score</w:t>
      </w:r>
      <w:r>
        <w:rPr>
          <w:spacing w:val="1"/>
        </w:rPr>
        <w:t xml:space="preserve"> </w:t>
      </w:r>
      <w:r>
        <w:t>else</w:t>
      </w:r>
      <w:r>
        <w:rPr>
          <w:spacing w:val="-1"/>
        </w:rPr>
        <w:t xml:space="preserve"> </w:t>
      </w:r>
      <w:r>
        <w:t>0</w:t>
      </w:r>
      <w:r>
        <w:rPr>
          <w:spacing w:val="-2"/>
        </w:rPr>
        <w:t xml:space="preserve"> </w:t>
      </w:r>
      <w:r>
        <w:t>end)</w:t>
      </w:r>
      <w:r>
        <w:rPr>
          <w:spacing w:val="-1"/>
        </w:rPr>
        <w:t xml:space="preserve"> </w:t>
      </w:r>
      <w:r>
        <w:t>as</w:t>
      </w:r>
      <w:r>
        <w:rPr>
          <w:spacing w:val="-1"/>
        </w:rPr>
        <w:t xml:space="preserve"> 英语,</w:t>
      </w:r>
      <w:r>
        <w:rPr>
          <w:spacing w:val="-118"/>
        </w:rPr>
        <w:t xml:space="preserve"> </w:t>
      </w:r>
      <w:r>
        <w:t>sum(b.score) as 总分 ,</w:t>
      </w:r>
    </w:p>
    <w:p w14:paraId="48844AEA">
      <w:pPr>
        <w:pStyle w:val="6"/>
        <w:spacing w:before="7" w:line="242" w:lineRule="auto"/>
        <w:ind w:left="400" w:right="4809"/>
      </w:pPr>
      <w:r>
        <w:t>sum(b.score)/count(b.score)</w:t>
      </w:r>
      <w:r>
        <w:rPr>
          <w:spacing w:val="-9"/>
        </w:rPr>
        <w:t xml:space="preserve"> </w:t>
      </w:r>
      <w:r>
        <w:t>as</w:t>
      </w:r>
      <w:r>
        <w:rPr>
          <w:spacing w:val="-3"/>
        </w:rPr>
        <w:t xml:space="preserve"> 平均分</w:t>
      </w:r>
      <w:r>
        <w:t>FROM student a, grade b</w:t>
      </w:r>
    </w:p>
    <w:p w14:paraId="1F143C45">
      <w:pPr>
        <w:pStyle w:val="6"/>
        <w:spacing w:before="8" w:line="244" w:lineRule="auto"/>
        <w:ind w:left="400" w:right="6968"/>
      </w:pPr>
      <w:r>
        <w:t>where a.id = b.id</w:t>
      </w:r>
      <w:r>
        <w:rPr>
          <w:spacing w:val="1"/>
        </w:rPr>
        <w:t xml:space="preserve"> </w:t>
      </w:r>
      <w:r>
        <w:t>GROUP</w:t>
      </w:r>
      <w:r>
        <w:rPr>
          <w:spacing w:val="-6"/>
        </w:rPr>
        <w:t xml:space="preserve"> </w:t>
      </w:r>
      <w:r>
        <w:t>BY</w:t>
      </w:r>
      <w:r>
        <w:rPr>
          <w:spacing w:val="-6"/>
        </w:rPr>
        <w:t xml:space="preserve"> </w:t>
      </w:r>
      <w:r>
        <w:t>b.id,</w:t>
      </w:r>
      <w:r>
        <w:rPr>
          <w:spacing w:val="-6"/>
        </w:rPr>
        <w:t xml:space="preserve"> </w:t>
      </w:r>
      <w:r>
        <w:t>b.id</w:t>
      </w:r>
    </w:p>
    <w:p w14:paraId="4B3DDD86">
      <w:pPr>
        <w:pStyle w:val="6"/>
        <w:spacing w:before="7"/>
        <w:rPr>
          <w:sz w:val="27"/>
        </w:rPr>
      </w:pPr>
      <w:r>
        <w:drawing>
          <wp:anchor distT="0" distB="0" distL="0" distR="0" simplePos="0" relativeHeight="251661312" behindDoc="0" locked="0" layoutInCell="1" allowOverlap="1">
            <wp:simplePos x="0" y="0"/>
            <wp:positionH relativeFrom="page">
              <wp:posOffset>1143000</wp:posOffset>
            </wp:positionH>
            <wp:positionV relativeFrom="paragraph">
              <wp:posOffset>248920</wp:posOffset>
            </wp:positionV>
            <wp:extent cx="5220335" cy="2626995"/>
            <wp:effectExtent l="0" t="0" r="0" b="0"/>
            <wp:wrapTopAndBottom/>
            <wp:docPr id="2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jpeg"/>
                    <pic:cNvPicPr>
                      <a:picLocks noChangeAspect="1"/>
                    </pic:cNvPicPr>
                  </pic:nvPicPr>
                  <pic:blipFill>
                    <a:blip r:embed="rId19" cstate="print"/>
                    <a:stretch>
                      <a:fillRect/>
                    </a:stretch>
                  </pic:blipFill>
                  <pic:spPr>
                    <a:xfrm>
                      <a:off x="0" y="0"/>
                      <a:ext cx="5220277" cy="2626899"/>
                    </a:xfrm>
                    <a:prstGeom prst="rect">
                      <a:avLst/>
                    </a:prstGeom>
                  </pic:spPr>
                </pic:pic>
              </a:graphicData>
            </a:graphic>
          </wp:anchor>
        </w:drawing>
      </w:r>
    </w:p>
    <w:p w14:paraId="6C13B4FA">
      <w:pPr>
        <w:spacing w:after="0"/>
        <w:rPr>
          <w:sz w:val="27"/>
        </w:rPr>
        <w:sectPr>
          <w:pgSz w:w="11910" w:h="16840"/>
          <w:pgMar w:top="1240" w:right="860" w:bottom="1280" w:left="1400" w:header="873" w:footer="1058" w:gutter="0"/>
          <w:cols w:space="720" w:num="1"/>
        </w:sectPr>
      </w:pPr>
    </w:p>
    <w:p w14:paraId="4797A936">
      <w:pPr>
        <w:pStyle w:val="6"/>
        <w:spacing w:before="9"/>
        <w:rPr>
          <w:sz w:val="20"/>
        </w:rPr>
      </w:pPr>
    </w:p>
    <w:p w14:paraId="6D380BAD">
      <w:pPr>
        <w:pStyle w:val="4"/>
        <w:spacing w:before="61"/>
      </w:pPr>
      <w:r>
        <w:rPr>
          <w:w w:val="95"/>
        </w:rPr>
        <w:t>每门课程平均成绩</w:t>
      </w:r>
    </w:p>
    <w:p w14:paraId="5D4A9C23">
      <w:pPr>
        <w:pStyle w:val="14"/>
        <w:numPr>
          <w:ilvl w:val="0"/>
          <w:numId w:val="4"/>
        </w:numPr>
        <w:tabs>
          <w:tab w:val="left" w:pos="643"/>
        </w:tabs>
        <w:spacing w:before="139" w:after="0" w:line="590" w:lineRule="atLeast"/>
        <w:ind w:left="400" w:right="2789" w:firstLine="0"/>
        <w:jc w:val="left"/>
        <w:rPr>
          <w:sz w:val="24"/>
        </w:rPr>
      </w:pPr>
      <w:r>
        <w:rPr>
          <w:spacing w:val="-2"/>
          <w:sz w:val="24"/>
        </w:rPr>
        <w:t>列出各门课程的平均成绩，要求显示字段：课程，平均成绩</w:t>
      </w:r>
      <w:r>
        <w:rPr>
          <w:sz w:val="24"/>
        </w:rPr>
        <w:t>select b.kemu, avg(b.score)</w:t>
      </w:r>
    </w:p>
    <w:p w14:paraId="36BA14F0">
      <w:pPr>
        <w:pStyle w:val="6"/>
        <w:spacing w:before="9" w:line="244" w:lineRule="auto"/>
        <w:ind w:left="400" w:right="7448"/>
      </w:pPr>
      <w:r>
        <w:t>from grade b</w:t>
      </w:r>
      <w:r>
        <w:rPr>
          <w:spacing w:val="1"/>
        </w:rPr>
        <w:t xml:space="preserve"> </w:t>
      </w:r>
      <w:r>
        <w:t>group</w:t>
      </w:r>
      <w:r>
        <w:rPr>
          <w:spacing w:val="-9"/>
        </w:rPr>
        <w:t xml:space="preserve"> </w:t>
      </w:r>
      <w:r>
        <w:t>by</w:t>
      </w:r>
      <w:r>
        <w:rPr>
          <w:spacing w:val="-9"/>
        </w:rPr>
        <w:t xml:space="preserve"> </w:t>
      </w:r>
      <w:r>
        <w:t>b.kemu</w:t>
      </w:r>
    </w:p>
    <w:p w14:paraId="5E2B5E89">
      <w:pPr>
        <w:pStyle w:val="6"/>
        <w:spacing w:before="10"/>
        <w:rPr>
          <w:sz w:val="29"/>
        </w:rPr>
      </w:pPr>
      <w:r>
        <w:drawing>
          <wp:anchor distT="0" distB="0" distL="0" distR="0" simplePos="0" relativeHeight="251661312" behindDoc="0" locked="0" layoutInCell="1" allowOverlap="1">
            <wp:simplePos x="0" y="0"/>
            <wp:positionH relativeFrom="page">
              <wp:posOffset>1143000</wp:posOffset>
            </wp:positionH>
            <wp:positionV relativeFrom="paragraph">
              <wp:posOffset>267335</wp:posOffset>
            </wp:positionV>
            <wp:extent cx="5147945" cy="2011045"/>
            <wp:effectExtent l="0" t="0" r="0" b="0"/>
            <wp:wrapTopAndBottom/>
            <wp:docPr id="2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jpeg"/>
                    <pic:cNvPicPr>
                      <a:picLocks noChangeAspect="1"/>
                    </pic:cNvPicPr>
                  </pic:nvPicPr>
                  <pic:blipFill>
                    <a:blip r:embed="rId21" cstate="print"/>
                    <a:stretch>
                      <a:fillRect/>
                    </a:stretch>
                  </pic:blipFill>
                  <pic:spPr>
                    <a:xfrm>
                      <a:off x="0" y="0"/>
                      <a:ext cx="5148133" cy="2011108"/>
                    </a:xfrm>
                    <a:prstGeom prst="rect">
                      <a:avLst/>
                    </a:prstGeom>
                  </pic:spPr>
                </pic:pic>
              </a:graphicData>
            </a:graphic>
          </wp:anchor>
        </w:drawing>
      </w:r>
    </w:p>
    <w:p w14:paraId="7FBD5484">
      <w:pPr>
        <w:pStyle w:val="6"/>
      </w:pPr>
    </w:p>
    <w:p w14:paraId="32FCEB39">
      <w:pPr>
        <w:pStyle w:val="4"/>
        <w:spacing w:before="187"/>
      </w:pPr>
      <w:r>
        <w:rPr>
          <w:w w:val="95"/>
        </w:rPr>
        <w:t>成绩排名</w:t>
      </w:r>
    </w:p>
    <w:p w14:paraId="17F31B35">
      <w:pPr>
        <w:pStyle w:val="6"/>
        <w:spacing w:before="3"/>
        <w:rPr>
          <w:sz w:val="33"/>
        </w:rPr>
      </w:pPr>
    </w:p>
    <w:p w14:paraId="0743AB46">
      <w:pPr>
        <w:pStyle w:val="14"/>
        <w:numPr>
          <w:ilvl w:val="0"/>
          <w:numId w:val="4"/>
        </w:numPr>
        <w:tabs>
          <w:tab w:val="left" w:pos="643"/>
        </w:tabs>
        <w:spacing w:before="0" w:after="0" w:line="468" w:lineRule="auto"/>
        <w:ind w:left="400" w:right="2194" w:firstLine="0"/>
        <w:jc w:val="left"/>
        <w:rPr>
          <w:sz w:val="24"/>
        </w:rPr>
      </w:pPr>
      <w:r>
        <w:rPr>
          <w:spacing w:val="-4"/>
          <w:sz w:val="24"/>
        </w:rPr>
        <w:t>列出数学成绩的排名， 要求显示字段：学号，姓名，成绩，排名</w:t>
      </w:r>
      <w:r>
        <w:rPr>
          <w:sz w:val="24"/>
        </w:rPr>
        <w:t>在查询结果表里面添加一个变量@paiming,</w:t>
      </w:r>
      <w:r>
        <w:rPr>
          <w:spacing w:val="-4"/>
          <w:sz w:val="24"/>
        </w:rPr>
        <w:t xml:space="preserve">让它自动加 </w:t>
      </w:r>
      <w:r>
        <w:rPr>
          <w:sz w:val="24"/>
        </w:rPr>
        <w:t>1</w:t>
      </w:r>
    </w:p>
    <w:p w14:paraId="56B528EB">
      <w:pPr>
        <w:pStyle w:val="6"/>
        <w:spacing w:before="5"/>
        <w:ind w:left="400"/>
      </w:pPr>
      <w:r>
        <w:t>SELECT</w:t>
      </w:r>
    </w:p>
    <w:p w14:paraId="0F6DD556">
      <w:pPr>
        <w:pStyle w:val="6"/>
        <w:tabs>
          <w:tab w:val="left" w:pos="3759"/>
        </w:tabs>
        <w:spacing w:before="3" w:line="242" w:lineRule="auto"/>
        <w:ind w:left="400" w:right="2289"/>
      </w:pPr>
      <w:r>
        <w:t>t.id, t.score as 数学分数,</w:t>
      </w:r>
      <w:r>
        <w:tab/>
      </w:r>
      <w:r>
        <w:t>@paiming</w:t>
      </w:r>
      <w:r>
        <w:rPr>
          <w:spacing w:val="-5"/>
        </w:rPr>
        <w:t xml:space="preserve"> </w:t>
      </w:r>
      <w:r>
        <w:t>:=</w:t>
      </w:r>
      <w:r>
        <w:rPr>
          <w:spacing w:val="-4"/>
        </w:rPr>
        <w:t xml:space="preserve"> </w:t>
      </w:r>
      <w:r>
        <w:t>@paiming+1</w:t>
      </w:r>
      <w:r>
        <w:rPr>
          <w:spacing w:val="-4"/>
        </w:rPr>
        <w:t xml:space="preserve"> </w:t>
      </w:r>
      <w:r>
        <w:t>as</w:t>
      </w:r>
      <w:r>
        <w:rPr>
          <w:spacing w:val="-5"/>
        </w:rPr>
        <w:t xml:space="preserve"> </w:t>
      </w:r>
      <w:r>
        <w:t>排名FROM</w:t>
      </w:r>
    </w:p>
    <w:p w14:paraId="67A13EF7">
      <w:pPr>
        <w:pStyle w:val="6"/>
        <w:spacing w:before="7" w:line="244" w:lineRule="auto"/>
        <w:ind w:left="880" w:right="6260"/>
      </w:pPr>
      <w:r>
        <w:t>(SELECT</w:t>
      </w:r>
      <w:r>
        <w:rPr>
          <w:spacing w:val="-15"/>
        </w:rPr>
        <w:t xml:space="preserve"> </w:t>
      </w:r>
      <w:r>
        <w:t>b.id,</w:t>
      </w:r>
      <w:r>
        <w:rPr>
          <w:spacing w:val="-15"/>
        </w:rPr>
        <w:t xml:space="preserve"> </w:t>
      </w:r>
      <w:r>
        <w:t>b.score</w:t>
      </w:r>
      <w:r>
        <w:rPr>
          <w:spacing w:val="-117"/>
        </w:rPr>
        <w:t xml:space="preserve"> </w:t>
      </w:r>
      <w:r>
        <w:t>FROM grade b</w:t>
      </w:r>
    </w:p>
    <w:p w14:paraId="494184AE">
      <w:pPr>
        <w:pStyle w:val="6"/>
        <w:spacing w:before="4" w:line="244" w:lineRule="auto"/>
        <w:ind w:left="880" w:right="6350" w:hanging="240"/>
      </w:pPr>
      <w:r>
        <w:t>WHERE</w:t>
      </w:r>
      <w:r>
        <w:rPr>
          <w:spacing w:val="-3"/>
        </w:rPr>
        <w:t xml:space="preserve"> </w:t>
      </w:r>
      <w:r>
        <w:t>b.kemu</w:t>
      </w:r>
      <w:r>
        <w:rPr>
          <w:spacing w:val="-4"/>
        </w:rPr>
        <w:t xml:space="preserve"> = '数学'</w:t>
      </w:r>
      <w:r>
        <w:rPr>
          <w:spacing w:val="1"/>
        </w:rPr>
        <w:t xml:space="preserve"> </w:t>
      </w:r>
      <w:r>
        <w:t>ORDER BY score DESC)</w:t>
      </w:r>
      <w:r>
        <w:rPr>
          <w:spacing w:val="-117"/>
        </w:rPr>
        <w:t xml:space="preserve"> </w:t>
      </w:r>
      <w:r>
        <w:t>AS t,</w:t>
      </w:r>
    </w:p>
    <w:p w14:paraId="106F5C08">
      <w:pPr>
        <w:pStyle w:val="6"/>
        <w:spacing w:before="5"/>
        <w:ind w:left="520"/>
      </w:pPr>
      <w:r>
        <w:t>(SELECT @paiming := 0) r</w:t>
      </w:r>
    </w:p>
    <w:p w14:paraId="63B2A63C">
      <w:pPr>
        <w:spacing w:after="0"/>
        <w:sectPr>
          <w:pgSz w:w="11910" w:h="16840"/>
          <w:pgMar w:top="1240" w:right="860" w:bottom="1280" w:left="1400" w:header="873" w:footer="1058" w:gutter="0"/>
          <w:cols w:space="720" w:num="1"/>
        </w:sectPr>
      </w:pPr>
    </w:p>
    <w:p w14:paraId="67056984">
      <w:pPr>
        <w:pStyle w:val="6"/>
        <w:spacing w:before="11"/>
        <w:rPr>
          <w:sz w:val="25"/>
        </w:rPr>
      </w:pPr>
    </w:p>
    <w:p w14:paraId="4C63D696">
      <w:pPr>
        <w:pStyle w:val="6"/>
        <w:ind w:left="412"/>
        <w:rPr>
          <w:sz w:val="20"/>
        </w:rPr>
      </w:pPr>
      <w:r>
        <w:rPr>
          <w:sz w:val="20"/>
        </w:rPr>
        <w:drawing>
          <wp:inline distT="0" distB="0" distL="0" distR="0">
            <wp:extent cx="5231130" cy="2574290"/>
            <wp:effectExtent l="0" t="0" r="0" b="0"/>
            <wp:docPr id="2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jpeg"/>
                    <pic:cNvPicPr>
                      <a:picLocks noChangeAspect="1"/>
                    </pic:cNvPicPr>
                  </pic:nvPicPr>
                  <pic:blipFill>
                    <a:blip r:embed="rId22" cstate="print"/>
                    <a:stretch>
                      <a:fillRect/>
                    </a:stretch>
                  </pic:blipFill>
                  <pic:spPr>
                    <a:xfrm>
                      <a:off x="0" y="0"/>
                      <a:ext cx="5231529" cy="2574607"/>
                    </a:xfrm>
                    <a:prstGeom prst="rect">
                      <a:avLst/>
                    </a:prstGeom>
                  </pic:spPr>
                </pic:pic>
              </a:graphicData>
            </a:graphic>
          </wp:inline>
        </w:drawing>
      </w:r>
    </w:p>
    <w:p w14:paraId="09FB2F51">
      <w:pPr>
        <w:pStyle w:val="6"/>
        <w:rPr>
          <w:sz w:val="20"/>
        </w:rPr>
      </w:pPr>
    </w:p>
    <w:p w14:paraId="436C5186">
      <w:pPr>
        <w:pStyle w:val="6"/>
        <w:spacing w:before="199"/>
        <w:ind w:left="400"/>
      </w:pPr>
      <w:r>
        <w:t>结合 student 表获取学生名称</w:t>
      </w:r>
    </w:p>
    <w:p w14:paraId="51B92BCF">
      <w:pPr>
        <w:pStyle w:val="6"/>
        <w:spacing w:before="8"/>
        <w:rPr>
          <w:sz w:val="22"/>
        </w:rPr>
      </w:pPr>
    </w:p>
    <w:p w14:paraId="2B083E50">
      <w:pPr>
        <w:pStyle w:val="6"/>
        <w:ind w:left="400"/>
      </w:pPr>
      <w:r>
        <w:t>SELECT</w:t>
      </w:r>
    </w:p>
    <w:p w14:paraId="4AB9387B">
      <w:pPr>
        <w:pStyle w:val="6"/>
        <w:tabs>
          <w:tab w:val="left" w:pos="4599"/>
        </w:tabs>
        <w:spacing w:before="7" w:line="244" w:lineRule="auto"/>
        <w:ind w:left="400" w:right="1449"/>
      </w:pPr>
      <w:r>
        <w:t>t.id, a.name,t.score as 数学分数,</w:t>
      </w:r>
      <w:r>
        <w:tab/>
      </w:r>
      <w:r>
        <w:t>@paiming</w:t>
      </w:r>
      <w:r>
        <w:rPr>
          <w:spacing w:val="-5"/>
        </w:rPr>
        <w:t xml:space="preserve"> </w:t>
      </w:r>
      <w:r>
        <w:t>:=</w:t>
      </w:r>
      <w:r>
        <w:rPr>
          <w:spacing w:val="-4"/>
        </w:rPr>
        <w:t xml:space="preserve"> </w:t>
      </w:r>
      <w:r>
        <w:t>@paiming+1</w:t>
      </w:r>
      <w:r>
        <w:rPr>
          <w:spacing w:val="-4"/>
        </w:rPr>
        <w:t xml:space="preserve"> </w:t>
      </w:r>
      <w:r>
        <w:t>as</w:t>
      </w:r>
      <w:r>
        <w:rPr>
          <w:spacing w:val="-5"/>
        </w:rPr>
        <w:t xml:space="preserve"> </w:t>
      </w:r>
      <w:r>
        <w:t>排名FROM</w:t>
      </w:r>
    </w:p>
    <w:p w14:paraId="34979B5A">
      <w:pPr>
        <w:pStyle w:val="6"/>
        <w:spacing w:before="4" w:line="244" w:lineRule="auto"/>
        <w:ind w:left="880" w:right="6260"/>
      </w:pPr>
      <w:r>
        <w:t>(SELECT</w:t>
      </w:r>
      <w:r>
        <w:rPr>
          <w:spacing w:val="-15"/>
        </w:rPr>
        <w:t xml:space="preserve"> </w:t>
      </w:r>
      <w:r>
        <w:t>b.id,</w:t>
      </w:r>
      <w:r>
        <w:rPr>
          <w:spacing w:val="-15"/>
        </w:rPr>
        <w:t xml:space="preserve"> </w:t>
      </w:r>
      <w:r>
        <w:t>b.score</w:t>
      </w:r>
      <w:r>
        <w:rPr>
          <w:spacing w:val="-117"/>
        </w:rPr>
        <w:t xml:space="preserve"> </w:t>
      </w:r>
      <w:r>
        <w:t>FROM grade b</w:t>
      </w:r>
    </w:p>
    <w:p w14:paraId="36CDA719">
      <w:pPr>
        <w:pStyle w:val="6"/>
        <w:spacing w:before="2" w:line="244" w:lineRule="auto"/>
        <w:ind w:left="880" w:right="6350" w:hanging="240"/>
      </w:pPr>
      <w:r>
        <w:t>WHERE</w:t>
      </w:r>
      <w:r>
        <w:rPr>
          <w:spacing w:val="-3"/>
        </w:rPr>
        <w:t xml:space="preserve"> </w:t>
      </w:r>
      <w:r>
        <w:t>b.kemu</w:t>
      </w:r>
      <w:r>
        <w:rPr>
          <w:spacing w:val="-4"/>
        </w:rPr>
        <w:t xml:space="preserve"> = '数学'</w:t>
      </w:r>
      <w:r>
        <w:rPr>
          <w:spacing w:val="1"/>
        </w:rPr>
        <w:t xml:space="preserve"> </w:t>
      </w:r>
      <w:r>
        <w:t>ORDER BY score DESC)</w:t>
      </w:r>
      <w:r>
        <w:rPr>
          <w:spacing w:val="-117"/>
        </w:rPr>
        <w:t xml:space="preserve"> </w:t>
      </w:r>
      <w:r>
        <w:t>AS t,</w:t>
      </w:r>
    </w:p>
    <w:p w14:paraId="18262DD7">
      <w:pPr>
        <w:pStyle w:val="6"/>
        <w:spacing w:before="7" w:line="244" w:lineRule="auto"/>
        <w:ind w:left="640" w:right="6026" w:hanging="120"/>
      </w:pPr>
      <w:r>
        <w:t>(SELECT</w:t>
      </w:r>
      <w:r>
        <w:rPr>
          <w:spacing w:val="-5"/>
        </w:rPr>
        <w:t xml:space="preserve"> </w:t>
      </w:r>
      <w:r>
        <w:t>@paiming</w:t>
      </w:r>
      <w:r>
        <w:rPr>
          <w:spacing w:val="-5"/>
        </w:rPr>
        <w:t xml:space="preserve"> </w:t>
      </w:r>
      <w:r>
        <w:t>:=</w:t>
      </w:r>
      <w:r>
        <w:rPr>
          <w:spacing w:val="-4"/>
        </w:rPr>
        <w:t xml:space="preserve"> </w:t>
      </w:r>
      <w:r>
        <w:t>0)</w:t>
      </w:r>
      <w:r>
        <w:rPr>
          <w:spacing w:val="-5"/>
        </w:rPr>
        <w:t xml:space="preserve"> </w:t>
      </w:r>
      <w:r>
        <w:t>r,</w:t>
      </w:r>
      <w:r>
        <w:rPr>
          <w:spacing w:val="-117"/>
        </w:rPr>
        <w:t xml:space="preserve"> </w:t>
      </w:r>
      <w:r>
        <w:t>student a</w:t>
      </w:r>
    </w:p>
    <w:p w14:paraId="1E0C82B9">
      <w:pPr>
        <w:pStyle w:val="6"/>
        <w:spacing w:before="4"/>
        <w:ind w:left="400"/>
      </w:pPr>
      <w:r>
        <w:t>WHERE a.id = t.id</w:t>
      </w:r>
    </w:p>
    <w:p w14:paraId="1581BF6C">
      <w:pPr>
        <w:pStyle w:val="6"/>
        <w:spacing w:before="1"/>
        <w:rPr>
          <w:sz w:val="22"/>
        </w:rPr>
      </w:pPr>
      <w:r>
        <w:drawing>
          <wp:anchor distT="0" distB="0" distL="0" distR="0" simplePos="0" relativeHeight="251661312" behindDoc="0" locked="0" layoutInCell="1" allowOverlap="1">
            <wp:simplePos x="0" y="0"/>
            <wp:positionH relativeFrom="page">
              <wp:posOffset>1143000</wp:posOffset>
            </wp:positionH>
            <wp:positionV relativeFrom="paragraph">
              <wp:posOffset>203835</wp:posOffset>
            </wp:positionV>
            <wp:extent cx="5196840" cy="2712720"/>
            <wp:effectExtent l="0" t="0" r="0" b="0"/>
            <wp:wrapTopAndBottom/>
            <wp:docPr id="3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jpeg"/>
                    <pic:cNvPicPr>
                      <a:picLocks noChangeAspect="1"/>
                    </pic:cNvPicPr>
                  </pic:nvPicPr>
                  <pic:blipFill>
                    <a:blip r:embed="rId23" cstate="print"/>
                    <a:stretch>
                      <a:fillRect/>
                    </a:stretch>
                  </pic:blipFill>
                  <pic:spPr>
                    <a:xfrm>
                      <a:off x="0" y="0"/>
                      <a:ext cx="5196839" cy="2712720"/>
                    </a:xfrm>
                    <a:prstGeom prst="rect">
                      <a:avLst/>
                    </a:prstGeom>
                  </pic:spPr>
                </pic:pic>
              </a:graphicData>
            </a:graphic>
          </wp:anchor>
        </w:drawing>
      </w:r>
    </w:p>
    <w:p w14:paraId="12A508D5">
      <w:pPr>
        <w:spacing w:after="0"/>
        <w:rPr>
          <w:sz w:val="22"/>
        </w:rPr>
        <w:sectPr>
          <w:pgSz w:w="11910" w:h="16840"/>
          <w:pgMar w:top="1240" w:right="860" w:bottom="1280" w:left="1400" w:header="873" w:footer="1058" w:gutter="0"/>
          <w:cols w:space="720" w:num="1"/>
        </w:sectPr>
      </w:pPr>
    </w:p>
    <w:p w14:paraId="131CE687">
      <w:pPr>
        <w:pStyle w:val="6"/>
        <w:spacing w:before="9"/>
        <w:rPr>
          <w:sz w:val="20"/>
        </w:rPr>
      </w:pPr>
    </w:p>
    <w:p w14:paraId="34CE84BB">
      <w:pPr>
        <w:pStyle w:val="4"/>
        <w:spacing w:before="61"/>
      </w:pPr>
      <w:r>
        <w:rPr>
          <w:w w:val="95"/>
        </w:rPr>
        <w:t>同结果名次相同</w:t>
      </w:r>
    </w:p>
    <w:p w14:paraId="0E646FC4">
      <w:pPr>
        <w:pStyle w:val="6"/>
        <w:spacing w:before="8"/>
        <w:rPr>
          <w:sz w:val="33"/>
        </w:rPr>
      </w:pPr>
    </w:p>
    <w:p w14:paraId="4D157699">
      <w:pPr>
        <w:pStyle w:val="6"/>
        <w:spacing w:line="244" w:lineRule="auto"/>
        <w:ind w:left="400" w:right="1085"/>
      </w:pPr>
      <w:r>
        <w:rPr>
          <w:spacing w:val="-8"/>
        </w:rPr>
        <w:t>上图由于同一个分数的小伙伴，排名不一样，本着公平、公正、公开的原则，同</w:t>
      </w:r>
      <w:r>
        <w:t>一分数名次一样</w:t>
      </w:r>
    </w:p>
    <w:p w14:paraId="1EFB2AAA">
      <w:pPr>
        <w:pStyle w:val="6"/>
        <w:spacing w:before="3"/>
        <w:rPr>
          <w:sz w:val="22"/>
        </w:rPr>
      </w:pPr>
    </w:p>
    <w:p w14:paraId="27AFE0D8">
      <w:pPr>
        <w:pStyle w:val="6"/>
        <w:ind w:left="400"/>
      </w:pPr>
      <w:r>
        <w:t>SELECT</w:t>
      </w:r>
    </w:p>
    <w:p w14:paraId="47F87180">
      <w:pPr>
        <w:pStyle w:val="6"/>
        <w:spacing w:before="7" w:line="244" w:lineRule="auto"/>
        <w:ind w:left="400" w:right="5289"/>
      </w:pPr>
      <w:r>
        <w:t>t.id,</w:t>
      </w:r>
      <w:r>
        <w:rPr>
          <w:spacing w:val="-10"/>
        </w:rPr>
        <w:t xml:space="preserve"> </w:t>
      </w:r>
      <w:r>
        <w:t>a.name,t.score</w:t>
      </w:r>
      <w:r>
        <w:rPr>
          <w:spacing w:val="-9"/>
        </w:rPr>
        <w:t xml:space="preserve"> </w:t>
      </w:r>
      <w:r>
        <w:t>as</w:t>
      </w:r>
      <w:r>
        <w:rPr>
          <w:spacing w:val="-3"/>
        </w:rPr>
        <w:t xml:space="preserve"> 数学分数,</w:t>
      </w:r>
      <w:r>
        <w:rPr>
          <w:spacing w:val="-117"/>
        </w:rPr>
        <w:t xml:space="preserve"> </w:t>
      </w:r>
      <w:r>
        <w:t>(CASE</w:t>
      </w:r>
    </w:p>
    <w:p w14:paraId="3E0DE88C">
      <w:pPr>
        <w:pStyle w:val="6"/>
        <w:spacing w:before="4" w:line="244" w:lineRule="auto"/>
        <w:ind w:left="880" w:right="6026" w:hanging="480"/>
      </w:pPr>
      <w:r>
        <w:t>WHEN</w:t>
      </w:r>
      <w:r>
        <w:rPr>
          <w:spacing w:val="-5"/>
        </w:rPr>
        <w:t xml:space="preserve"> </w:t>
      </w:r>
      <w:r>
        <w:t>@temp</w:t>
      </w:r>
      <w:r>
        <w:rPr>
          <w:spacing w:val="-5"/>
        </w:rPr>
        <w:t xml:space="preserve"> </w:t>
      </w:r>
      <w:r>
        <w:t>=</w:t>
      </w:r>
      <w:r>
        <w:rPr>
          <w:spacing w:val="-4"/>
        </w:rPr>
        <w:t xml:space="preserve"> </w:t>
      </w:r>
      <w:r>
        <w:t>t.score</w:t>
      </w:r>
      <w:r>
        <w:rPr>
          <w:spacing w:val="-5"/>
        </w:rPr>
        <w:t xml:space="preserve"> </w:t>
      </w:r>
      <w:r>
        <w:t>THEN</w:t>
      </w:r>
      <w:r>
        <w:rPr>
          <w:spacing w:val="-117"/>
        </w:rPr>
        <w:t xml:space="preserve"> </w:t>
      </w:r>
      <w:r>
        <w:t>@paiming</w:t>
      </w:r>
    </w:p>
    <w:p w14:paraId="3A75E649">
      <w:pPr>
        <w:pStyle w:val="6"/>
        <w:spacing w:before="4" w:line="244" w:lineRule="auto"/>
        <w:ind w:left="880" w:right="5408" w:hanging="480"/>
      </w:pPr>
      <w:r>
        <w:t>WHEN @temp := t.score THEN</w:t>
      </w:r>
      <w:r>
        <w:rPr>
          <w:spacing w:val="1"/>
        </w:rPr>
        <w:t xml:space="preserve"> </w:t>
      </w:r>
      <w:r>
        <w:t>@paiming</w:t>
      </w:r>
      <w:r>
        <w:rPr>
          <w:spacing w:val="-7"/>
        </w:rPr>
        <w:t xml:space="preserve"> </w:t>
      </w:r>
      <w:r>
        <w:t>:=@paiming</w:t>
      </w:r>
      <w:r>
        <w:rPr>
          <w:spacing w:val="-6"/>
        </w:rPr>
        <w:t xml:space="preserve"> </w:t>
      </w:r>
      <w:r>
        <w:t>+</w:t>
      </w:r>
      <w:r>
        <w:rPr>
          <w:spacing w:val="-6"/>
        </w:rPr>
        <w:t xml:space="preserve"> </w:t>
      </w:r>
      <w:r>
        <w:t>1</w:t>
      </w:r>
    </w:p>
    <w:p w14:paraId="621165C5">
      <w:pPr>
        <w:pStyle w:val="6"/>
        <w:spacing w:before="4" w:line="244" w:lineRule="auto"/>
        <w:ind w:left="880" w:right="6009" w:hanging="480"/>
      </w:pPr>
      <w:r>
        <w:t>WHEN @temp = 0</w:t>
      </w:r>
      <w:r>
        <w:rPr>
          <w:spacing w:val="1"/>
        </w:rPr>
        <w:t xml:space="preserve"> </w:t>
      </w:r>
      <w:r>
        <w:t>THEN</w:t>
      </w:r>
      <w:r>
        <w:rPr>
          <w:spacing w:val="1"/>
        </w:rPr>
        <w:t xml:space="preserve"> </w:t>
      </w:r>
      <w:r>
        <w:t>@paiming</w:t>
      </w:r>
      <w:r>
        <w:rPr>
          <w:spacing w:val="-7"/>
        </w:rPr>
        <w:t xml:space="preserve"> </w:t>
      </w:r>
      <w:r>
        <w:t>:=@paiming</w:t>
      </w:r>
      <w:r>
        <w:rPr>
          <w:spacing w:val="-6"/>
        </w:rPr>
        <w:t xml:space="preserve"> </w:t>
      </w:r>
      <w:r>
        <w:t>+</w:t>
      </w:r>
      <w:r>
        <w:rPr>
          <w:spacing w:val="-6"/>
        </w:rPr>
        <w:t xml:space="preserve"> </w:t>
      </w:r>
      <w:r>
        <w:t>1</w:t>
      </w:r>
    </w:p>
    <w:p w14:paraId="7B61D91D">
      <w:pPr>
        <w:pStyle w:val="6"/>
        <w:spacing w:before="3"/>
        <w:ind w:left="400"/>
      </w:pPr>
      <w:r>
        <w:t>END) AS num</w:t>
      </w:r>
    </w:p>
    <w:p w14:paraId="0FE09F6D">
      <w:pPr>
        <w:pStyle w:val="6"/>
        <w:spacing w:before="4"/>
        <w:rPr>
          <w:sz w:val="25"/>
        </w:rPr>
      </w:pPr>
    </w:p>
    <w:p w14:paraId="407C5DE8">
      <w:pPr>
        <w:pStyle w:val="6"/>
        <w:ind w:left="400"/>
      </w:pPr>
      <w:r>
        <w:t>FROM</w:t>
      </w:r>
    </w:p>
    <w:p w14:paraId="1F3C560B">
      <w:pPr>
        <w:pStyle w:val="6"/>
        <w:spacing w:before="9" w:line="242" w:lineRule="auto"/>
        <w:ind w:left="880" w:right="6260"/>
      </w:pPr>
      <w:r>
        <w:t>(SELECT</w:t>
      </w:r>
      <w:r>
        <w:rPr>
          <w:spacing w:val="-15"/>
        </w:rPr>
        <w:t xml:space="preserve"> </w:t>
      </w:r>
      <w:r>
        <w:t>b.id,</w:t>
      </w:r>
      <w:r>
        <w:rPr>
          <w:spacing w:val="-15"/>
        </w:rPr>
        <w:t xml:space="preserve"> </w:t>
      </w:r>
      <w:r>
        <w:t>b.score</w:t>
      </w:r>
      <w:r>
        <w:rPr>
          <w:spacing w:val="-117"/>
        </w:rPr>
        <w:t xml:space="preserve"> </w:t>
      </w:r>
      <w:r>
        <w:t>FROM grade b</w:t>
      </w:r>
    </w:p>
    <w:p w14:paraId="79BF22F2">
      <w:pPr>
        <w:pStyle w:val="6"/>
        <w:spacing w:before="10" w:line="244" w:lineRule="auto"/>
        <w:ind w:left="880" w:right="6350" w:hanging="240"/>
      </w:pPr>
      <w:r>
        <w:t>WHERE</w:t>
      </w:r>
      <w:r>
        <w:rPr>
          <w:spacing w:val="-3"/>
        </w:rPr>
        <w:t xml:space="preserve"> </w:t>
      </w:r>
      <w:r>
        <w:t>b.kemu</w:t>
      </w:r>
      <w:r>
        <w:rPr>
          <w:spacing w:val="-4"/>
        </w:rPr>
        <w:t xml:space="preserve"> = '数学'</w:t>
      </w:r>
      <w:r>
        <w:rPr>
          <w:spacing w:val="1"/>
        </w:rPr>
        <w:t xml:space="preserve"> </w:t>
      </w:r>
      <w:r>
        <w:t>ORDER BY score DESC)</w:t>
      </w:r>
      <w:r>
        <w:rPr>
          <w:spacing w:val="-117"/>
        </w:rPr>
        <w:t xml:space="preserve"> </w:t>
      </w:r>
      <w:r>
        <w:t>AS t,</w:t>
      </w:r>
    </w:p>
    <w:p w14:paraId="0FFF2059">
      <w:pPr>
        <w:pStyle w:val="6"/>
        <w:spacing w:before="2" w:line="244" w:lineRule="auto"/>
        <w:ind w:left="640" w:right="4328" w:hanging="120"/>
      </w:pPr>
      <w:r>
        <w:t>(SELECT</w:t>
      </w:r>
      <w:r>
        <w:rPr>
          <w:spacing w:val="-3"/>
        </w:rPr>
        <w:t xml:space="preserve"> </w:t>
      </w:r>
      <w:r>
        <w:t>@paiming</w:t>
      </w:r>
      <w:r>
        <w:rPr>
          <w:spacing w:val="-3"/>
        </w:rPr>
        <w:t xml:space="preserve"> </w:t>
      </w:r>
      <w:r>
        <w:t>:=</w:t>
      </w:r>
      <w:r>
        <w:rPr>
          <w:spacing w:val="-2"/>
        </w:rPr>
        <w:t xml:space="preserve"> </w:t>
      </w:r>
      <w:r>
        <w:t>0,</w:t>
      </w:r>
      <w:r>
        <w:rPr>
          <w:spacing w:val="-3"/>
        </w:rPr>
        <w:t xml:space="preserve"> </w:t>
      </w:r>
      <w:r>
        <w:t>@temp</w:t>
      </w:r>
      <w:r>
        <w:rPr>
          <w:spacing w:val="-3"/>
        </w:rPr>
        <w:t xml:space="preserve"> </w:t>
      </w:r>
      <w:r>
        <w:t>:=</w:t>
      </w:r>
      <w:r>
        <w:rPr>
          <w:spacing w:val="-2"/>
        </w:rPr>
        <w:t xml:space="preserve"> </w:t>
      </w:r>
      <w:r>
        <w:t>0)</w:t>
      </w:r>
      <w:r>
        <w:rPr>
          <w:spacing w:val="-3"/>
        </w:rPr>
        <w:t xml:space="preserve"> </w:t>
      </w:r>
      <w:r>
        <w:t>r,</w:t>
      </w:r>
      <w:r>
        <w:rPr>
          <w:spacing w:val="-117"/>
        </w:rPr>
        <w:t xml:space="preserve"> </w:t>
      </w:r>
      <w:r>
        <w:t>student a</w:t>
      </w:r>
    </w:p>
    <w:p w14:paraId="21312C40">
      <w:pPr>
        <w:pStyle w:val="6"/>
        <w:spacing w:before="4"/>
        <w:ind w:left="400"/>
      </w:pPr>
      <w:r>
        <w:t>WHERE a.id = t.id</w:t>
      </w:r>
    </w:p>
    <w:p w14:paraId="7B82104C">
      <w:pPr>
        <w:spacing w:after="0"/>
        <w:sectPr>
          <w:pgSz w:w="11910" w:h="16840"/>
          <w:pgMar w:top="1240" w:right="860" w:bottom="1280" w:left="1400" w:header="873" w:footer="1058" w:gutter="0"/>
          <w:cols w:space="720" w:num="1"/>
        </w:sectPr>
      </w:pPr>
    </w:p>
    <w:p w14:paraId="56DEB6E4">
      <w:pPr>
        <w:pStyle w:val="6"/>
        <w:spacing w:before="5"/>
        <w:rPr>
          <w:sz w:val="18"/>
        </w:rPr>
      </w:pPr>
    </w:p>
    <w:p w14:paraId="49082E5F">
      <w:pPr>
        <w:pStyle w:val="6"/>
        <w:ind w:left="426"/>
        <w:rPr>
          <w:sz w:val="20"/>
        </w:rPr>
      </w:pPr>
      <w:r>
        <w:rPr>
          <w:sz w:val="20"/>
        </w:rPr>
        <w:drawing>
          <wp:inline distT="0" distB="0" distL="0" distR="0">
            <wp:extent cx="5270500" cy="4316095"/>
            <wp:effectExtent l="0" t="0" r="0" b="0"/>
            <wp:docPr id="3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4.jpeg"/>
                    <pic:cNvPicPr>
                      <a:picLocks noChangeAspect="1"/>
                    </pic:cNvPicPr>
                  </pic:nvPicPr>
                  <pic:blipFill>
                    <a:blip r:embed="rId24" cstate="print"/>
                    <a:stretch>
                      <a:fillRect/>
                    </a:stretch>
                  </pic:blipFill>
                  <pic:spPr>
                    <a:xfrm>
                      <a:off x="0" y="0"/>
                      <a:ext cx="5270689" cy="4316539"/>
                    </a:xfrm>
                    <a:prstGeom prst="rect">
                      <a:avLst/>
                    </a:prstGeom>
                  </pic:spPr>
                </pic:pic>
              </a:graphicData>
            </a:graphic>
          </wp:inline>
        </w:drawing>
      </w:r>
    </w:p>
    <w:p w14:paraId="6D238ED9">
      <w:pPr>
        <w:pStyle w:val="6"/>
        <w:spacing w:before="9"/>
        <w:rPr>
          <w:sz w:val="29"/>
        </w:rPr>
      </w:pPr>
    </w:p>
    <w:p w14:paraId="0CE492ED">
      <w:pPr>
        <w:pStyle w:val="4"/>
        <w:spacing w:before="62"/>
      </w:pPr>
      <w:r>
        <w:rPr>
          <w:w w:val="95"/>
        </w:rPr>
        <w:t>排名相同的占个名次</w:t>
      </w:r>
    </w:p>
    <w:p w14:paraId="11378EEF">
      <w:pPr>
        <w:pStyle w:val="6"/>
        <w:spacing w:before="5"/>
        <w:rPr>
          <w:sz w:val="33"/>
        </w:rPr>
      </w:pPr>
    </w:p>
    <w:p w14:paraId="63380F82">
      <w:pPr>
        <w:pStyle w:val="6"/>
        <w:tabs>
          <w:tab w:val="left" w:pos="1359"/>
        </w:tabs>
        <w:spacing w:line="244" w:lineRule="auto"/>
        <w:ind w:left="880" w:right="4704" w:hanging="480"/>
      </w:pPr>
      <w:r>
        <w:t>SELECT</w:t>
      </w:r>
      <w:r>
        <w:tab/>
      </w:r>
      <w:r>
        <w:t>obj.id, obj.score as 数 学 ,</w:t>
      </w:r>
      <w:r>
        <w:rPr>
          <w:spacing w:val="1"/>
        </w:rPr>
        <w:t xml:space="preserve"> </w:t>
      </w:r>
      <w:r>
        <w:t>@rownum</w:t>
      </w:r>
      <w:r>
        <w:rPr>
          <w:spacing w:val="-3"/>
        </w:rPr>
        <w:t xml:space="preserve"> := </w:t>
      </w:r>
      <w:r>
        <w:t>@rownum</w:t>
      </w:r>
      <w:r>
        <w:rPr>
          <w:spacing w:val="-4"/>
        </w:rPr>
        <w:t xml:space="preserve"> + </w:t>
      </w:r>
      <w:r>
        <w:t>1</w:t>
      </w:r>
      <w:r>
        <w:rPr>
          <w:spacing w:val="-5"/>
        </w:rPr>
        <w:t xml:space="preserve"> </w:t>
      </w:r>
      <w:r>
        <w:t>AS</w:t>
      </w:r>
      <w:r>
        <w:rPr>
          <w:spacing w:val="-6"/>
        </w:rPr>
        <w:t xml:space="preserve"> </w:t>
      </w:r>
      <w:r>
        <w:t>num_tmp,</w:t>
      </w:r>
      <w:r>
        <w:rPr>
          <w:spacing w:val="-117"/>
        </w:rPr>
        <w:t xml:space="preserve"> </w:t>
      </w:r>
      <w:r>
        <w:t>@incrnum := (CASE</w:t>
      </w:r>
    </w:p>
    <w:p w14:paraId="62411323">
      <w:pPr>
        <w:pStyle w:val="6"/>
        <w:spacing w:before="5" w:line="244" w:lineRule="auto"/>
        <w:ind w:left="760" w:right="5539" w:hanging="360"/>
      </w:pPr>
      <w:r>
        <w:t>WHEN</w:t>
      </w:r>
      <w:r>
        <w:rPr>
          <w:spacing w:val="-8"/>
        </w:rPr>
        <w:t xml:space="preserve"> </w:t>
      </w:r>
      <w:r>
        <w:t>@rowtotal</w:t>
      </w:r>
      <w:r>
        <w:rPr>
          <w:spacing w:val="-7"/>
        </w:rPr>
        <w:t xml:space="preserve"> </w:t>
      </w:r>
      <w:r>
        <w:t>=</w:t>
      </w:r>
      <w:r>
        <w:rPr>
          <w:spacing w:val="-7"/>
        </w:rPr>
        <w:t xml:space="preserve"> </w:t>
      </w:r>
      <w:r>
        <w:t>obj.score</w:t>
      </w:r>
      <w:r>
        <w:rPr>
          <w:spacing w:val="-7"/>
        </w:rPr>
        <w:t xml:space="preserve"> </w:t>
      </w:r>
      <w:r>
        <w:t>THEN</w:t>
      </w:r>
      <w:r>
        <w:rPr>
          <w:spacing w:val="-117"/>
        </w:rPr>
        <w:t xml:space="preserve"> </w:t>
      </w:r>
      <w:r>
        <w:t>@incrnum</w:t>
      </w:r>
    </w:p>
    <w:p w14:paraId="3D8DE6EE">
      <w:pPr>
        <w:pStyle w:val="6"/>
        <w:spacing w:before="1" w:line="244" w:lineRule="auto"/>
        <w:ind w:left="760" w:right="5419" w:hanging="360"/>
      </w:pPr>
      <w:r>
        <w:t>WHEN</w:t>
      </w:r>
      <w:r>
        <w:rPr>
          <w:spacing w:val="-8"/>
        </w:rPr>
        <w:t xml:space="preserve"> </w:t>
      </w:r>
      <w:r>
        <w:t>@rowtotal</w:t>
      </w:r>
      <w:r>
        <w:rPr>
          <w:spacing w:val="-7"/>
        </w:rPr>
        <w:t xml:space="preserve"> </w:t>
      </w:r>
      <w:r>
        <w:t>:=</w:t>
      </w:r>
      <w:r>
        <w:rPr>
          <w:spacing w:val="-7"/>
        </w:rPr>
        <w:t xml:space="preserve"> </w:t>
      </w:r>
      <w:r>
        <w:t>obj.score</w:t>
      </w:r>
      <w:r>
        <w:rPr>
          <w:spacing w:val="-7"/>
        </w:rPr>
        <w:t xml:space="preserve"> </w:t>
      </w:r>
      <w:r>
        <w:t>THEN</w:t>
      </w:r>
      <w:r>
        <w:rPr>
          <w:spacing w:val="-117"/>
        </w:rPr>
        <w:t xml:space="preserve"> </w:t>
      </w:r>
      <w:r>
        <w:t>@rownum</w:t>
      </w:r>
    </w:p>
    <w:p w14:paraId="52DCAB0F">
      <w:pPr>
        <w:pStyle w:val="6"/>
        <w:spacing w:before="4"/>
        <w:ind w:left="400"/>
      </w:pPr>
      <w:r>
        <w:t>END) AS 排名</w:t>
      </w:r>
    </w:p>
    <w:p w14:paraId="3596E3DA">
      <w:pPr>
        <w:pStyle w:val="6"/>
        <w:spacing w:before="6"/>
        <w:rPr>
          <w:sz w:val="25"/>
        </w:rPr>
      </w:pPr>
    </w:p>
    <w:p w14:paraId="75ACD4B9">
      <w:pPr>
        <w:pStyle w:val="6"/>
        <w:ind w:left="400"/>
      </w:pPr>
      <w:r>
        <w:t>FROM</w:t>
      </w:r>
    </w:p>
    <w:p w14:paraId="047E0D0A">
      <w:pPr>
        <w:pStyle w:val="6"/>
        <w:spacing w:before="7" w:line="247" w:lineRule="auto"/>
        <w:ind w:left="400" w:right="7208"/>
      </w:pPr>
      <w:r>
        <w:t>(SELECT</w:t>
      </w:r>
      <w:r>
        <w:rPr>
          <w:spacing w:val="-9"/>
        </w:rPr>
        <w:t xml:space="preserve"> </w:t>
      </w:r>
      <w:r>
        <w:t>id,</w:t>
      </w:r>
      <w:r>
        <w:rPr>
          <w:spacing w:val="-9"/>
        </w:rPr>
        <w:t xml:space="preserve"> </w:t>
      </w:r>
      <w:r>
        <w:t>score</w:t>
      </w:r>
      <w:r>
        <w:rPr>
          <w:spacing w:val="-117"/>
        </w:rPr>
        <w:t xml:space="preserve"> </w:t>
      </w:r>
      <w:r>
        <w:t>FROM grade</w:t>
      </w:r>
    </w:p>
    <w:p w14:paraId="5B68B860">
      <w:pPr>
        <w:pStyle w:val="6"/>
        <w:spacing w:line="244" w:lineRule="auto"/>
        <w:ind w:left="400" w:right="6739"/>
      </w:pPr>
      <w:r>
        <w:t>WHERE</w:t>
      </w:r>
      <w:r>
        <w:rPr>
          <w:spacing w:val="-6"/>
        </w:rPr>
        <w:t xml:space="preserve"> </w:t>
      </w:r>
      <w:r>
        <w:t>kemu</w:t>
      </w:r>
      <w:r>
        <w:rPr>
          <w:spacing w:val="-3"/>
        </w:rPr>
        <w:t xml:space="preserve"> = "数学"</w:t>
      </w:r>
      <w:r>
        <w:rPr>
          <w:spacing w:val="-117"/>
        </w:rPr>
        <w:t xml:space="preserve"> </w:t>
      </w:r>
      <w:r>
        <w:t>ORDER BY</w:t>
      </w:r>
    </w:p>
    <w:p w14:paraId="5ABC7443">
      <w:pPr>
        <w:pStyle w:val="6"/>
        <w:spacing w:line="307" w:lineRule="exact"/>
        <w:ind w:left="400"/>
      </w:pPr>
      <w:r>
        <w:t>score DESC</w:t>
      </w:r>
    </w:p>
    <w:p w14:paraId="381C31AD">
      <w:pPr>
        <w:pStyle w:val="6"/>
        <w:spacing w:before="9"/>
        <w:ind w:left="400"/>
      </w:pPr>
      <w:r>
        <w:t>) AS obj,</w:t>
      </w:r>
    </w:p>
    <w:p w14:paraId="0CF3FBA6">
      <w:pPr>
        <w:pStyle w:val="6"/>
        <w:spacing w:before="9"/>
        <w:ind w:left="400"/>
      </w:pPr>
      <w:r>
        <w:t>(SELECT @rownum := 0 ,@rowtotal := NULL ,@incrnum := 0) r</w:t>
      </w:r>
    </w:p>
    <w:p w14:paraId="57C5018D">
      <w:pPr>
        <w:spacing w:after="0"/>
        <w:sectPr>
          <w:pgSz w:w="11910" w:h="16840"/>
          <w:pgMar w:top="1240" w:right="860" w:bottom="1280" w:left="1400" w:header="873" w:footer="1058" w:gutter="0"/>
          <w:cols w:space="720" w:num="1"/>
        </w:sectPr>
      </w:pPr>
    </w:p>
    <w:p w14:paraId="21085029">
      <w:pPr>
        <w:pStyle w:val="6"/>
        <w:spacing w:before="1"/>
        <w:rPr>
          <w:sz w:val="23"/>
        </w:rPr>
      </w:pPr>
    </w:p>
    <w:p w14:paraId="7D5BF2F5">
      <w:pPr>
        <w:pStyle w:val="6"/>
        <w:ind w:left="400"/>
        <w:rPr>
          <w:sz w:val="20"/>
        </w:rPr>
      </w:pPr>
      <w:r>
        <w:rPr>
          <w:sz w:val="20"/>
        </w:rPr>
        <w:drawing>
          <wp:inline distT="0" distB="0" distL="0" distR="0">
            <wp:extent cx="5216525" cy="3415665"/>
            <wp:effectExtent l="0" t="0" r="0" b="0"/>
            <wp:docPr id="3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jpeg"/>
                    <pic:cNvPicPr>
                      <a:picLocks noChangeAspect="1"/>
                    </pic:cNvPicPr>
                  </pic:nvPicPr>
                  <pic:blipFill>
                    <a:blip r:embed="rId25" cstate="print"/>
                    <a:stretch>
                      <a:fillRect/>
                    </a:stretch>
                  </pic:blipFill>
                  <pic:spPr>
                    <a:xfrm>
                      <a:off x="0" y="0"/>
                      <a:ext cx="5216582" cy="3416236"/>
                    </a:xfrm>
                    <a:prstGeom prst="rect">
                      <a:avLst/>
                    </a:prstGeom>
                  </pic:spPr>
                </pic:pic>
              </a:graphicData>
            </a:graphic>
          </wp:inline>
        </w:drawing>
      </w:r>
    </w:p>
    <w:p w14:paraId="1B538FA4">
      <w:pPr>
        <w:pStyle w:val="6"/>
        <w:rPr>
          <w:sz w:val="20"/>
        </w:rPr>
      </w:pPr>
    </w:p>
    <w:p w14:paraId="57DD6C0D">
      <w:pPr>
        <w:pStyle w:val="6"/>
        <w:rPr>
          <w:sz w:val="14"/>
        </w:rPr>
      </w:pPr>
    </w:p>
    <w:p w14:paraId="6D035A6F">
      <w:pPr>
        <w:spacing w:before="86"/>
        <w:ind w:left="400" w:right="0" w:firstLine="0"/>
        <w:jc w:val="left"/>
      </w:pPr>
      <w:bookmarkStart w:id="3" w:name="_bookmark3"/>
      <w:bookmarkEnd w:id="3"/>
      <w:r>
        <w:rPr>
          <w:rFonts w:ascii="Cambria" w:eastAsia="Cambria"/>
          <w:b/>
          <w:sz w:val="32"/>
        </w:rPr>
        <w:t>SQL</w:t>
      </w:r>
      <w:r>
        <w:rPr>
          <w:rFonts w:ascii="Cambria" w:eastAsia="Cambria"/>
          <w:b/>
          <w:spacing w:val="-2"/>
          <w:sz w:val="32"/>
        </w:rPr>
        <w:t xml:space="preserve"> </w:t>
      </w:r>
      <w:r>
        <w:rPr>
          <w:sz w:val="32"/>
        </w:rPr>
        <w:t>查询</w:t>
      </w:r>
      <w:r>
        <w:rPr>
          <w:rFonts w:ascii="Cambria" w:eastAsia="Cambria"/>
          <w:b/>
          <w:sz w:val="32"/>
        </w:rPr>
        <w:t>-3</w:t>
      </w:r>
    </w:p>
    <w:p w14:paraId="05A0C2F1">
      <w:pPr>
        <w:pStyle w:val="6"/>
        <w:spacing w:before="5"/>
        <w:rPr>
          <w:sz w:val="33"/>
        </w:rPr>
      </w:pPr>
    </w:p>
    <w:p w14:paraId="7B3894C4">
      <w:pPr>
        <w:pStyle w:val="6"/>
        <w:spacing w:before="1" w:line="244" w:lineRule="auto"/>
        <w:ind w:left="400" w:right="1209"/>
      </w:pPr>
      <w:r>
        <w:t>select</w:t>
      </w:r>
      <w:r>
        <w:rPr>
          <w:spacing w:val="-4"/>
        </w:rPr>
        <w:t xml:space="preserve"> </w:t>
      </w:r>
      <w:r>
        <w:t>top</w:t>
      </w:r>
      <w:r>
        <w:rPr>
          <w:spacing w:val="-4"/>
        </w:rPr>
        <w:t xml:space="preserve"> </w:t>
      </w:r>
      <w:r>
        <w:t>n</w:t>
      </w:r>
      <w:r>
        <w:rPr>
          <w:spacing w:val="-3"/>
        </w:rPr>
        <w:t xml:space="preserve"> 形式的语句可以获取查询的前几个记录,但是 </w:t>
      </w:r>
      <w:r>
        <w:t>mysql</w:t>
      </w:r>
      <w:r>
        <w:rPr>
          <w:spacing w:val="-2"/>
        </w:rPr>
        <w:t xml:space="preserve"> 没有此语</w:t>
      </w:r>
      <w:r>
        <w:t>法,mysql 用 limit 来实现相关功能。</w:t>
      </w:r>
    </w:p>
    <w:p w14:paraId="15AA964B">
      <w:pPr>
        <w:pStyle w:val="6"/>
        <w:spacing w:before="3" w:line="244" w:lineRule="auto"/>
        <w:ind w:left="400" w:right="987"/>
      </w:pPr>
      <w:r>
        <w:rPr>
          <w:spacing w:val="-2"/>
        </w:rPr>
        <w:t>LIMIT</w:t>
      </w:r>
      <w:r>
        <w:rPr>
          <w:spacing w:val="-8"/>
        </w:rPr>
        <w:t xml:space="preserve"> 子句可以被用于强制 </w:t>
      </w:r>
      <w:r>
        <w:rPr>
          <w:spacing w:val="-2"/>
        </w:rPr>
        <w:t>SELECT</w:t>
      </w:r>
      <w:r>
        <w:rPr>
          <w:spacing w:val="-5"/>
        </w:rPr>
        <w:t xml:space="preserve"> 语句返回指定的记录数。</w:t>
      </w:r>
      <w:r>
        <w:rPr>
          <w:spacing w:val="-2"/>
        </w:rPr>
        <w:t>LIMIT</w:t>
      </w:r>
      <w:r>
        <w:rPr>
          <w:spacing w:val="-5"/>
        </w:rPr>
        <w:t xml:space="preserve"> 接受一个或</w:t>
      </w:r>
      <w:r>
        <w:t>两个数字参数。参数必须是一个整数常量。</w:t>
      </w:r>
    </w:p>
    <w:p w14:paraId="206F26A7">
      <w:pPr>
        <w:pStyle w:val="6"/>
        <w:spacing w:before="4" w:line="244" w:lineRule="auto"/>
        <w:ind w:left="400" w:right="1155"/>
      </w:pPr>
      <w:r>
        <w:rPr>
          <w:spacing w:val="-10"/>
        </w:rPr>
        <w:t>如果给定两个参数，第一个参数指定第一个返回记录行的偏移量，第二个参数指</w:t>
      </w:r>
      <w:r>
        <w:t>定返回记录行的最大数目。</w:t>
      </w:r>
    </w:p>
    <w:p w14:paraId="09867489">
      <w:pPr>
        <w:pStyle w:val="6"/>
        <w:spacing w:before="5"/>
        <w:rPr>
          <w:sz w:val="22"/>
        </w:rPr>
      </w:pPr>
    </w:p>
    <w:p w14:paraId="11AA8DC5">
      <w:pPr>
        <w:pStyle w:val="14"/>
        <w:numPr>
          <w:ilvl w:val="0"/>
          <w:numId w:val="5"/>
        </w:numPr>
        <w:tabs>
          <w:tab w:val="left" w:pos="640"/>
        </w:tabs>
        <w:spacing w:before="1" w:after="0" w:line="240" w:lineRule="auto"/>
        <w:ind w:left="640" w:right="0" w:hanging="240"/>
        <w:jc w:val="left"/>
        <w:rPr>
          <w:sz w:val="24"/>
        </w:rPr>
      </w:pPr>
      <w:r>
        <w:rPr>
          <w:spacing w:val="-6"/>
          <w:sz w:val="24"/>
        </w:rPr>
        <w:t xml:space="preserve">列出数学成绩前 </w:t>
      </w:r>
      <w:r>
        <w:rPr>
          <w:spacing w:val="-2"/>
          <w:sz w:val="24"/>
        </w:rPr>
        <w:t>3</w:t>
      </w:r>
      <w:r>
        <w:rPr>
          <w:spacing w:val="-7"/>
          <w:sz w:val="24"/>
        </w:rPr>
        <w:t xml:space="preserve"> 名的学生</w:t>
      </w:r>
      <w:r>
        <w:rPr>
          <w:spacing w:val="-2"/>
          <w:sz w:val="24"/>
        </w:rPr>
        <w:t>（</w:t>
      </w:r>
      <w:r>
        <w:rPr>
          <w:spacing w:val="-3"/>
          <w:sz w:val="24"/>
        </w:rPr>
        <w:t>要求显示字段：学号，姓名, 科目，成绩</w:t>
      </w:r>
      <w:r>
        <w:rPr>
          <w:spacing w:val="-1"/>
          <w:sz w:val="24"/>
        </w:rPr>
        <w:t>）</w:t>
      </w:r>
    </w:p>
    <w:p w14:paraId="33E807A3">
      <w:pPr>
        <w:pStyle w:val="6"/>
        <w:spacing w:before="8"/>
        <w:rPr>
          <w:sz w:val="22"/>
        </w:rPr>
      </w:pPr>
    </w:p>
    <w:p w14:paraId="48C31AC3">
      <w:pPr>
        <w:pStyle w:val="14"/>
        <w:numPr>
          <w:ilvl w:val="0"/>
          <w:numId w:val="5"/>
        </w:numPr>
        <w:tabs>
          <w:tab w:val="left" w:pos="640"/>
        </w:tabs>
        <w:spacing w:before="0" w:after="0" w:line="240" w:lineRule="auto"/>
        <w:ind w:left="640" w:right="0" w:hanging="240"/>
        <w:jc w:val="left"/>
        <w:rPr>
          <w:sz w:val="24"/>
        </w:rPr>
      </w:pPr>
      <w:r>
        <w:rPr>
          <w:spacing w:val="-10"/>
          <w:sz w:val="24"/>
        </w:rPr>
        <w:t xml:space="preserve">查询数学成绩第 </w:t>
      </w:r>
      <w:r>
        <w:rPr>
          <w:sz w:val="24"/>
        </w:rPr>
        <w:t>2</w:t>
      </w:r>
      <w:r>
        <w:rPr>
          <w:spacing w:val="-31"/>
          <w:sz w:val="24"/>
        </w:rPr>
        <w:t xml:space="preserve"> 和第 </w:t>
      </w:r>
      <w:r>
        <w:rPr>
          <w:sz w:val="24"/>
        </w:rPr>
        <w:t>3</w:t>
      </w:r>
      <w:r>
        <w:rPr>
          <w:spacing w:val="-10"/>
          <w:sz w:val="24"/>
        </w:rPr>
        <w:t xml:space="preserve"> 名的学生</w:t>
      </w:r>
    </w:p>
    <w:p w14:paraId="7FFAE40C">
      <w:pPr>
        <w:pStyle w:val="6"/>
        <w:spacing w:before="10"/>
        <w:rPr>
          <w:sz w:val="22"/>
        </w:rPr>
      </w:pPr>
    </w:p>
    <w:p w14:paraId="324E983A">
      <w:pPr>
        <w:pStyle w:val="14"/>
        <w:numPr>
          <w:ilvl w:val="0"/>
          <w:numId w:val="5"/>
        </w:numPr>
        <w:tabs>
          <w:tab w:val="left" w:pos="640"/>
        </w:tabs>
        <w:spacing w:before="0" w:after="0" w:line="240" w:lineRule="auto"/>
        <w:ind w:left="640" w:right="0" w:hanging="240"/>
        <w:jc w:val="left"/>
        <w:rPr>
          <w:sz w:val="24"/>
        </w:rPr>
      </w:pPr>
      <w:r>
        <w:rPr>
          <w:spacing w:val="-16"/>
          <w:sz w:val="24"/>
        </w:rPr>
        <w:t xml:space="preserve">查询第 </w:t>
      </w:r>
      <w:r>
        <w:rPr>
          <w:sz w:val="24"/>
        </w:rPr>
        <w:t>3</w:t>
      </w:r>
      <w:r>
        <w:rPr>
          <w:spacing w:val="-10"/>
          <w:sz w:val="24"/>
        </w:rPr>
        <w:t xml:space="preserve"> 名到后面所有的学生数学成绩</w:t>
      </w:r>
    </w:p>
    <w:p w14:paraId="3ADBB8D7">
      <w:pPr>
        <w:pStyle w:val="6"/>
        <w:spacing w:before="11"/>
        <w:rPr>
          <w:sz w:val="22"/>
        </w:rPr>
      </w:pPr>
    </w:p>
    <w:p w14:paraId="664F34A5">
      <w:pPr>
        <w:pStyle w:val="14"/>
        <w:numPr>
          <w:ilvl w:val="0"/>
          <w:numId w:val="5"/>
        </w:numPr>
        <w:tabs>
          <w:tab w:val="left" w:pos="640"/>
        </w:tabs>
        <w:spacing w:before="0" w:after="0" w:line="240" w:lineRule="auto"/>
        <w:ind w:left="640" w:right="0" w:hanging="240"/>
        <w:jc w:val="left"/>
        <w:rPr>
          <w:sz w:val="24"/>
        </w:rPr>
      </w:pPr>
      <w:r>
        <w:rPr>
          <w:spacing w:val="-8"/>
          <w:sz w:val="24"/>
        </w:rPr>
        <w:t xml:space="preserve">统计英语课程少于 </w:t>
      </w:r>
      <w:r>
        <w:rPr>
          <w:sz w:val="24"/>
        </w:rPr>
        <w:t>80</w:t>
      </w:r>
      <w:r>
        <w:rPr>
          <w:spacing w:val="-17"/>
          <w:sz w:val="24"/>
        </w:rPr>
        <w:t xml:space="preserve"> 分的，显示 学号 </w:t>
      </w:r>
      <w:r>
        <w:rPr>
          <w:sz w:val="24"/>
        </w:rPr>
        <w:t>id, 姓名，科目，分数</w:t>
      </w:r>
    </w:p>
    <w:p w14:paraId="07E6B615">
      <w:pPr>
        <w:pStyle w:val="6"/>
        <w:spacing w:before="8"/>
        <w:rPr>
          <w:sz w:val="22"/>
        </w:rPr>
      </w:pPr>
    </w:p>
    <w:p w14:paraId="25C19078">
      <w:pPr>
        <w:pStyle w:val="14"/>
        <w:numPr>
          <w:ilvl w:val="0"/>
          <w:numId w:val="5"/>
        </w:numPr>
        <w:tabs>
          <w:tab w:val="left" w:pos="640"/>
        </w:tabs>
        <w:spacing w:before="0" w:after="0" w:line="240" w:lineRule="auto"/>
        <w:ind w:left="640" w:right="0" w:hanging="240"/>
        <w:jc w:val="left"/>
        <w:outlineLvl w:val="1"/>
        <w:rPr>
          <w:sz w:val="24"/>
        </w:rPr>
      </w:pPr>
      <w:r>
        <w:rPr>
          <w:spacing w:val="2"/>
          <w:w w:val="95"/>
          <w:sz w:val="24"/>
        </w:rPr>
        <w:t xml:space="preserve">查找每科成绩前 </w:t>
      </w:r>
      <w:r>
        <w:rPr>
          <w:w w:val="95"/>
          <w:sz w:val="24"/>
        </w:rPr>
        <w:t>2 名，显示 id,</w:t>
      </w:r>
      <w:r>
        <w:rPr>
          <w:spacing w:val="2"/>
          <w:w w:val="95"/>
          <w:sz w:val="24"/>
        </w:rPr>
        <w:t xml:space="preserve"> 姓名，科目，分数</w:t>
      </w:r>
    </w:p>
    <w:p w14:paraId="7B740594">
      <w:pPr>
        <w:pStyle w:val="6"/>
        <w:spacing w:before="10"/>
        <w:rPr>
          <w:sz w:val="33"/>
        </w:rPr>
      </w:pPr>
    </w:p>
    <w:p w14:paraId="34AAF5F1">
      <w:pPr>
        <w:pStyle w:val="4"/>
        <w:outlineLvl w:val="2"/>
      </w:pPr>
      <w:r>
        <w:rPr>
          <w:w w:val="95"/>
        </w:rPr>
        <w:t>万年不变学生表</w:t>
      </w:r>
    </w:p>
    <w:p w14:paraId="7F3E9514">
      <w:pPr>
        <w:spacing w:after="0"/>
        <w:sectPr>
          <w:pgSz w:w="11910" w:h="16840"/>
          <w:pgMar w:top="1240" w:right="860" w:bottom="1280" w:left="1400" w:header="873" w:footer="1058" w:gutter="0"/>
          <w:cols w:space="720" w:num="1"/>
        </w:sectPr>
      </w:pPr>
    </w:p>
    <w:p w14:paraId="2105EC6F">
      <w:pPr>
        <w:pStyle w:val="6"/>
        <w:spacing w:before="5"/>
        <w:rPr>
          <w:sz w:val="9"/>
        </w:rPr>
      </w:pPr>
    </w:p>
    <w:p w14:paraId="1E200616">
      <w:pPr>
        <w:pStyle w:val="6"/>
        <w:spacing w:before="66"/>
        <w:ind w:left="400"/>
      </w:pPr>
      <w:r>
        <w:t>有 2 张表，学生表（student）基本信息如下</w:t>
      </w:r>
    </w:p>
    <w:p w14:paraId="267133E1">
      <w:pPr>
        <w:pStyle w:val="6"/>
        <w:spacing w:before="9"/>
        <w:rPr>
          <w:sz w:val="28"/>
        </w:rPr>
      </w:pPr>
      <w:r>
        <w:drawing>
          <wp:anchor distT="0" distB="0" distL="0" distR="0" simplePos="0" relativeHeight="251661312" behindDoc="0" locked="0" layoutInCell="1" allowOverlap="1">
            <wp:simplePos x="0" y="0"/>
            <wp:positionH relativeFrom="page">
              <wp:posOffset>1143000</wp:posOffset>
            </wp:positionH>
            <wp:positionV relativeFrom="paragraph">
              <wp:posOffset>257810</wp:posOffset>
            </wp:positionV>
            <wp:extent cx="5189220" cy="2800350"/>
            <wp:effectExtent l="0" t="0" r="0" b="0"/>
            <wp:wrapTopAndBottom/>
            <wp:docPr id="3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jpeg"/>
                    <pic:cNvPicPr>
                      <a:picLocks noChangeAspect="1"/>
                    </pic:cNvPicPr>
                  </pic:nvPicPr>
                  <pic:blipFill>
                    <a:blip r:embed="rId12" cstate="print"/>
                    <a:stretch>
                      <a:fillRect/>
                    </a:stretch>
                  </pic:blipFill>
                  <pic:spPr>
                    <a:xfrm>
                      <a:off x="0" y="0"/>
                      <a:ext cx="5189331" cy="2800350"/>
                    </a:xfrm>
                    <a:prstGeom prst="rect">
                      <a:avLst/>
                    </a:prstGeom>
                  </pic:spPr>
                </pic:pic>
              </a:graphicData>
            </a:graphic>
          </wp:anchor>
        </w:drawing>
      </w:r>
    </w:p>
    <w:p w14:paraId="6329EA76">
      <w:pPr>
        <w:pStyle w:val="6"/>
        <w:spacing w:before="7"/>
        <w:rPr>
          <w:sz w:val="29"/>
        </w:rPr>
      </w:pPr>
    </w:p>
    <w:p w14:paraId="51CAA61E">
      <w:pPr>
        <w:pStyle w:val="6"/>
        <w:ind w:left="400"/>
      </w:pPr>
      <w:r>
        <w:t>科目和分数表（grade）</w:t>
      </w:r>
    </w:p>
    <w:p w14:paraId="435B8B5E">
      <w:pPr>
        <w:pStyle w:val="6"/>
        <w:spacing w:before="3"/>
        <w:rPr>
          <w:sz w:val="20"/>
        </w:rPr>
      </w:pPr>
      <w:r>
        <w:drawing>
          <wp:anchor distT="0" distB="0" distL="0" distR="0" simplePos="0" relativeHeight="251661312" behindDoc="0" locked="0" layoutInCell="1" allowOverlap="1">
            <wp:simplePos x="0" y="0"/>
            <wp:positionH relativeFrom="page">
              <wp:posOffset>1143000</wp:posOffset>
            </wp:positionH>
            <wp:positionV relativeFrom="paragraph">
              <wp:posOffset>189230</wp:posOffset>
            </wp:positionV>
            <wp:extent cx="5111115" cy="3335655"/>
            <wp:effectExtent l="0" t="0" r="0" b="0"/>
            <wp:wrapTopAndBottom/>
            <wp:docPr id="3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jpeg"/>
                    <pic:cNvPicPr>
                      <a:picLocks noChangeAspect="1"/>
                    </pic:cNvPicPr>
                  </pic:nvPicPr>
                  <pic:blipFill>
                    <a:blip r:embed="rId13" cstate="print"/>
                    <a:stretch>
                      <a:fillRect/>
                    </a:stretch>
                  </pic:blipFill>
                  <pic:spPr>
                    <a:xfrm>
                      <a:off x="0" y="0"/>
                      <a:ext cx="5110912" cy="3335654"/>
                    </a:xfrm>
                    <a:prstGeom prst="rect">
                      <a:avLst/>
                    </a:prstGeom>
                  </pic:spPr>
                </pic:pic>
              </a:graphicData>
            </a:graphic>
          </wp:anchor>
        </w:drawing>
      </w:r>
    </w:p>
    <w:p w14:paraId="74A14AC8">
      <w:pPr>
        <w:pStyle w:val="6"/>
        <w:spacing w:before="11"/>
        <w:rPr>
          <w:sz w:val="31"/>
        </w:rPr>
      </w:pPr>
    </w:p>
    <w:p w14:paraId="3EFB950B">
      <w:pPr>
        <w:pStyle w:val="4"/>
      </w:pPr>
      <w:r>
        <w:t>查询前 3 名</w:t>
      </w:r>
    </w:p>
    <w:p w14:paraId="1D76AD73">
      <w:pPr>
        <w:pStyle w:val="14"/>
        <w:numPr>
          <w:ilvl w:val="0"/>
          <w:numId w:val="6"/>
        </w:numPr>
        <w:tabs>
          <w:tab w:val="left" w:pos="643"/>
          <w:tab w:val="left" w:pos="1359"/>
        </w:tabs>
        <w:spacing w:before="138" w:after="0" w:line="590" w:lineRule="atLeast"/>
        <w:ind w:left="400" w:right="1325" w:firstLine="0"/>
        <w:jc w:val="left"/>
        <w:rPr>
          <w:sz w:val="24"/>
        </w:rPr>
      </w:pPr>
      <w:r>
        <w:rPr>
          <w:spacing w:val="-1"/>
          <w:sz w:val="24"/>
        </w:rPr>
        <w:t>列出数学成绩前</w:t>
      </w:r>
      <w:r>
        <w:rPr>
          <w:spacing w:val="-60"/>
          <w:sz w:val="24"/>
        </w:rPr>
        <w:t xml:space="preserve"> </w:t>
      </w:r>
      <w:r>
        <w:rPr>
          <w:spacing w:val="-1"/>
          <w:sz w:val="24"/>
        </w:rPr>
        <w:t>3</w:t>
      </w:r>
      <w:r>
        <w:rPr>
          <w:spacing w:val="-60"/>
          <w:sz w:val="24"/>
        </w:rPr>
        <w:t xml:space="preserve"> </w:t>
      </w:r>
      <w:r>
        <w:rPr>
          <w:spacing w:val="-1"/>
          <w:sz w:val="24"/>
        </w:rPr>
        <w:t>名的学生（要求显</w:t>
      </w:r>
      <w:r>
        <w:rPr>
          <w:sz w:val="24"/>
        </w:rPr>
        <w:t>示字段：学号，姓名, 科目，成绩）</w:t>
      </w:r>
      <w:r>
        <w:rPr>
          <w:spacing w:val="-117"/>
          <w:sz w:val="24"/>
        </w:rPr>
        <w:t xml:space="preserve"> </w:t>
      </w:r>
      <w:r>
        <w:rPr>
          <w:sz w:val="24"/>
        </w:rPr>
        <w:t>select</w:t>
      </w:r>
      <w:r>
        <w:rPr>
          <w:sz w:val="24"/>
        </w:rPr>
        <w:tab/>
      </w:r>
      <w:r>
        <w:rPr>
          <w:sz w:val="24"/>
        </w:rPr>
        <w:t>*</w:t>
      </w:r>
    </w:p>
    <w:p w14:paraId="600ABBCA">
      <w:pPr>
        <w:pStyle w:val="6"/>
        <w:spacing w:before="10"/>
        <w:ind w:left="400"/>
      </w:pPr>
      <w:r>
        <w:t>from grade</w:t>
      </w:r>
    </w:p>
    <w:p w14:paraId="4022BDF5">
      <w:pPr>
        <w:spacing w:after="0"/>
        <w:sectPr>
          <w:pgSz w:w="11910" w:h="16840"/>
          <w:pgMar w:top="1240" w:right="860" w:bottom="1280" w:left="1400" w:header="873" w:footer="1058" w:gutter="0"/>
          <w:cols w:space="720" w:num="1"/>
        </w:sectPr>
      </w:pPr>
    </w:p>
    <w:p w14:paraId="593DBE7C">
      <w:pPr>
        <w:pStyle w:val="6"/>
        <w:spacing w:before="5"/>
        <w:rPr>
          <w:sz w:val="9"/>
        </w:rPr>
      </w:pPr>
    </w:p>
    <w:p w14:paraId="75B34D89">
      <w:pPr>
        <w:pStyle w:val="6"/>
        <w:spacing w:before="66" w:line="247" w:lineRule="auto"/>
        <w:ind w:left="400" w:right="6739"/>
      </w:pPr>
      <w:r>
        <w:t>where</w:t>
      </w:r>
      <w:r>
        <w:rPr>
          <w:spacing w:val="-6"/>
        </w:rPr>
        <w:t xml:space="preserve"> </w:t>
      </w:r>
      <w:r>
        <w:t>kemu</w:t>
      </w:r>
      <w:r>
        <w:rPr>
          <w:spacing w:val="-3"/>
        </w:rPr>
        <w:t xml:space="preserve"> = '数学'</w:t>
      </w:r>
      <w:r>
        <w:rPr>
          <w:spacing w:val="-117"/>
        </w:rPr>
        <w:t xml:space="preserve"> </w:t>
      </w:r>
      <w:r>
        <w:t>order by score</w:t>
      </w:r>
    </w:p>
    <w:p w14:paraId="23707DB5">
      <w:pPr>
        <w:pStyle w:val="6"/>
        <w:spacing w:line="244" w:lineRule="auto"/>
        <w:ind w:left="400" w:right="8407"/>
      </w:pPr>
      <w:r>
        <w:t>desc</w:t>
      </w:r>
      <w:r>
        <w:rPr>
          <w:spacing w:val="1"/>
        </w:rPr>
        <w:t xml:space="preserve"> </w:t>
      </w:r>
      <w:r>
        <w:t>limit</w:t>
      </w:r>
      <w:r>
        <w:rPr>
          <w:spacing w:val="-17"/>
        </w:rPr>
        <w:t xml:space="preserve"> </w:t>
      </w:r>
      <w:r>
        <w:t>3</w:t>
      </w:r>
    </w:p>
    <w:p w14:paraId="30A416D9">
      <w:pPr>
        <w:pStyle w:val="6"/>
        <w:spacing w:before="5"/>
        <w:rPr>
          <w:sz w:val="29"/>
        </w:rPr>
      </w:pPr>
      <w:r>
        <w:drawing>
          <wp:anchor distT="0" distB="0" distL="0" distR="0" simplePos="0" relativeHeight="251661312" behindDoc="0" locked="0" layoutInCell="1" allowOverlap="1">
            <wp:simplePos x="0" y="0"/>
            <wp:positionH relativeFrom="page">
              <wp:posOffset>1143000</wp:posOffset>
            </wp:positionH>
            <wp:positionV relativeFrom="paragraph">
              <wp:posOffset>264160</wp:posOffset>
            </wp:positionV>
            <wp:extent cx="5277485" cy="2406650"/>
            <wp:effectExtent l="0" t="0" r="0" b="0"/>
            <wp:wrapTopAndBottom/>
            <wp:docPr id="4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jpeg"/>
                    <pic:cNvPicPr>
                      <a:picLocks noChangeAspect="1"/>
                    </pic:cNvPicPr>
                  </pic:nvPicPr>
                  <pic:blipFill>
                    <a:blip r:embed="rId26" cstate="print"/>
                    <a:stretch>
                      <a:fillRect/>
                    </a:stretch>
                  </pic:blipFill>
                  <pic:spPr>
                    <a:xfrm>
                      <a:off x="0" y="0"/>
                      <a:ext cx="5277341" cy="2406967"/>
                    </a:xfrm>
                    <a:prstGeom prst="rect">
                      <a:avLst/>
                    </a:prstGeom>
                  </pic:spPr>
                </pic:pic>
              </a:graphicData>
            </a:graphic>
          </wp:anchor>
        </w:drawing>
      </w:r>
    </w:p>
    <w:p w14:paraId="30EB6B0A">
      <w:pPr>
        <w:pStyle w:val="6"/>
        <w:tabs>
          <w:tab w:val="left" w:pos="1359"/>
        </w:tabs>
        <w:spacing w:before="65" w:line="590" w:lineRule="atLeast"/>
        <w:ind w:left="400" w:right="3489"/>
      </w:pPr>
      <w:r>
        <w:rPr>
          <w:spacing w:val="-1"/>
        </w:rPr>
        <w:t>先通过</w:t>
      </w:r>
      <w:r>
        <w:rPr>
          <w:spacing w:val="-60"/>
        </w:rPr>
        <w:t xml:space="preserve"> </w:t>
      </w:r>
      <w:r>
        <w:rPr>
          <w:spacing w:val="-1"/>
        </w:rPr>
        <w:t>limit</w:t>
      </w:r>
      <w:r>
        <w:rPr>
          <w:spacing w:val="-60"/>
        </w:rPr>
        <w:t xml:space="preserve"> </w:t>
      </w:r>
      <w:r>
        <w:rPr>
          <w:spacing w:val="-1"/>
        </w:rPr>
        <w:t>取出前三条记录，再结合</w:t>
      </w:r>
      <w:r>
        <w:rPr>
          <w:spacing w:val="-60"/>
        </w:rPr>
        <w:t xml:space="preserve"> </w:t>
      </w:r>
      <w:r>
        <w:t>student</w:t>
      </w:r>
      <w:r>
        <w:rPr>
          <w:spacing w:val="-60"/>
        </w:rPr>
        <w:t xml:space="preserve"> </w:t>
      </w:r>
      <w:r>
        <w:t>表查询select</w:t>
      </w:r>
      <w:r>
        <w:tab/>
      </w:r>
      <w:r>
        <w:t>a.id, a.name, b.kemu, b.score</w:t>
      </w:r>
    </w:p>
    <w:p w14:paraId="4097641B">
      <w:pPr>
        <w:pStyle w:val="6"/>
        <w:spacing w:before="12" w:line="242" w:lineRule="auto"/>
        <w:ind w:left="400" w:right="6026"/>
      </w:pPr>
      <w:r>
        <w:t>from</w:t>
      </w:r>
      <w:r>
        <w:rPr>
          <w:spacing w:val="-5"/>
        </w:rPr>
        <w:t xml:space="preserve"> </w:t>
      </w:r>
      <w:r>
        <w:t>student</w:t>
      </w:r>
      <w:r>
        <w:rPr>
          <w:spacing w:val="-5"/>
        </w:rPr>
        <w:t xml:space="preserve"> </w:t>
      </w:r>
      <w:r>
        <w:t>a,</w:t>
      </w:r>
      <w:r>
        <w:rPr>
          <w:spacing w:val="-4"/>
        </w:rPr>
        <w:t xml:space="preserve"> </w:t>
      </w:r>
      <w:r>
        <w:t>grade</w:t>
      </w:r>
      <w:r>
        <w:rPr>
          <w:spacing w:val="-5"/>
        </w:rPr>
        <w:t xml:space="preserve"> </w:t>
      </w:r>
      <w:r>
        <w:t>b</w:t>
      </w:r>
      <w:r>
        <w:rPr>
          <w:spacing w:val="-117"/>
        </w:rPr>
        <w:t xml:space="preserve"> </w:t>
      </w:r>
      <w:r>
        <w:t>where a.id = b.id</w:t>
      </w:r>
    </w:p>
    <w:p w14:paraId="01210252">
      <w:pPr>
        <w:pStyle w:val="6"/>
        <w:spacing w:before="8" w:line="247" w:lineRule="auto"/>
        <w:ind w:left="400" w:right="7209"/>
      </w:pPr>
      <w:r>
        <w:t>and</w:t>
      </w:r>
      <w:r>
        <w:rPr>
          <w:spacing w:val="-6"/>
        </w:rPr>
        <w:t xml:space="preserve"> </w:t>
      </w:r>
      <w:r>
        <w:t>kemu</w:t>
      </w:r>
      <w:r>
        <w:rPr>
          <w:spacing w:val="-3"/>
        </w:rPr>
        <w:t xml:space="preserve"> = '数学'</w:t>
      </w:r>
      <w:r>
        <w:rPr>
          <w:spacing w:val="-117"/>
        </w:rPr>
        <w:t xml:space="preserve"> </w:t>
      </w:r>
      <w:r>
        <w:t>order by score</w:t>
      </w:r>
      <w:r>
        <w:rPr>
          <w:spacing w:val="1"/>
        </w:rPr>
        <w:t xml:space="preserve"> </w:t>
      </w:r>
      <w:r>
        <w:t>desc</w:t>
      </w:r>
    </w:p>
    <w:p w14:paraId="6D1BDC85">
      <w:pPr>
        <w:pStyle w:val="6"/>
        <w:spacing w:before="2"/>
        <w:ind w:left="400"/>
      </w:pPr>
      <w:r>
        <w:t>limit 3</w:t>
      </w:r>
    </w:p>
    <w:p w14:paraId="49C04ED7">
      <w:pPr>
        <w:pStyle w:val="6"/>
        <w:spacing w:before="8"/>
        <w:rPr>
          <w:sz w:val="27"/>
        </w:rPr>
      </w:pPr>
      <w:r>
        <w:drawing>
          <wp:anchor distT="0" distB="0" distL="0" distR="0" simplePos="0" relativeHeight="251661312" behindDoc="0" locked="0" layoutInCell="1" allowOverlap="1">
            <wp:simplePos x="0" y="0"/>
            <wp:positionH relativeFrom="page">
              <wp:posOffset>1143000</wp:posOffset>
            </wp:positionH>
            <wp:positionV relativeFrom="paragraph">
              <wp:posOffset>249555</wp:posOffset>
            </wp:positionV>
            <wp:extent cx="5372100" cy="2212975"/>
            <wp:effectExtent l="0" t="0" r="0" b="0"/>
            <wp:wrapTopAndBottom/>
            <wp:docPr id="4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7.jpeg"/>
                    <pic:cNvPicPr>
                      <a:picLocks noChangeAspect="1"/>
                    </pic:cNvPicPr>
                  </pic:nvPicPr>
                  <pic:blipFill>
                    <a:blip r:embed="rId27" cstate="print"/>
                    <a:stretch>
                      <a:fillRect/>
                    </a:stretch>
                  </pic:blipFill>
                  <pic:spPr>
                    <a:xfrm>
                      <a:off x="0" y="0"/>
                      <a:ext cx="5372100" cy="2212848"/>
                    </a:xfrm>
                    <a:prstGeom prst="rect">
                      <a:avLst/>
                    </a:prstGeom>
                  </pic:spPr>
                </pic:pic>
              </a:graphicData>
            </a:graphic>
          </wp:anchor>
        </w:drawing>
      </w:r>
    </w:p>
    <w:p w14:paraId="45692BE4">
      <w:pPr>
        <w:pStyle w:val="6"/>
      </w:pPr>
    </w:p>
    <w:p w14:paraId="255BDF93">
      <w:pPr>
        <w:pStyle w:val="4"/>
        <w:spacing w:before="203"/>
      </w:pPr>
      <w:r>
        <w:t>查询第 2-3 名记录</w:t>
      </w:r>
    </w:p>
    <w:p w14:paraId="706F4677">
      <w:pPr>
        <w:spacing w:after="0"/>
        <w:sectPr>
          <w:pgSz w:w="11910" w:h="16840"/>
          <w:pgMar w:top="1240" w:right="860" w:bottom="1280" w:left="1400" w:header="873" w:footer="1058" w:gutter="0"/>
          <w:cols w:space="720" w:num="1"/>
        </w:sectPr>
      </w:pPr>
    </w:p>
    <w:p w14:paraId="740E28B3">
      <w:pPr>
        <w:pStyle w:val="6"/>
        <w:spacing w:before="5"/>
        <w:rPr>
          <w:sz w:val="9"/>
        </w:rPr>
      </w:pPr>
    </w:p>
    <w:p w14:paraId="406CBFDE">
      <w:pPr>
        <w:pStyle w:val="14"/>
        <w:numPr>
          <w:ilvl w:val="0"/>
          <w:numId w:val="6"/>
        </w:numPr>
        <w:tabs>
          <w:tab w:val="left" w:pos="640"/>
        </w:tabs>
        <w:spacing w:before="66" w:after="0" w:line="240" w:lineRule="auto"/>
        <w:ind w:left="640" w:right="0" w:hanging="240"/>
        <w:jc w:val="left"/>
        <w:outlineLvl w:val="1"/>
        <w:rPr>
          <w:sz w:val="24"/>
        </w:rPr>
      </w:pPr>
      <w:r>
        <w:rPr>
          <w:spacing w:val="-10"/>
          <w:sz w:val="24"/>
        </w:rPr>
        <w:t xml:space="preserve">查询数学成绩第 </w:t>
      </w:r>
      <w:r>
        <w:rPr>
          <w:sz w:val="24"/>
        </w:rPr>
        <w:t>2</w:t>
      </w:r>
      <w:r>
        <w:rPr>
          <w:spacing w:val="-31"/>
          <w:sz w:val="24"/>
        </w:rPr>
        <w:t xml:space="preserve"> 和第 </w:t>
      </w:r>
      <w:r>
        <w:rPr>
          <w:sz w:val="24"/>
        </w:rPr>
        <w:t>3</w:t>
      </w:r>
      <w:r>
        <w:rPr>
          <w:spacing w:val="-10"/>
          <w:sz w:val="24"/>
        </w:rPr>
        <w:t xml:space="preserve"> 名的学生</w:t>
      </w:r>
    </w:p>
    <w:p w14:paraId="1058FACF">
      <w:pPr>
        <w:pStyle w:val="6"/>
        <w:spacing w:before="10"/>
        <w:rPr>
          <w:sz w:val="22"/>
        </w:rPr>
      </w:pPr>
    </w:p>
    <w:p w14:paraId="19F831C3">
      <w:pPr>
        <w:pStyle w:val="6"/>
        <w:spacing w:before="1" w:line="244" w:lineRule="auto"/>
        <w:ind w:left="400" w:right="1030"/>
      </w:pPr>
      <w:r>
        <w:t>imit</w:t>
      </w:r>
      <w:r>
        <w:rPr>
          <w:spacing w:val="-16"/>
        </w:rPr>
        <w:t xml:space="preserve"> 后面如果只写一个整数 </w:t>
      </w:r>
      <w:r>
        <w:rPr>
          <w:spacing w:val="-18"/>
        </w:rPr>
        <w:t>n</w:t>
      </w:r>
      <w:r>
        <w:rPr>
          <w:spacing w:val="-15"/>
        </w:rPr>
        <w:t xml:space="preserve">，那就是查询的前 </w:t>
      </w:r>
      <w:r>
        <w:t>n</w:t>
      </w:r>
      <w:r>
        <w:rPr>
          <w:spacing w:val="-20"/>
        </w:rPr>
        <w:t xml:space="preserve"> 条记录；如果后面带 </w:t>
      </w:r>
      <w:r>
        <w:t>2</w:t>
      </w:r>
      <w:r>
        <w:rPr>
          <w:spacing w:val="-15"/>
        </w:rPr>
        <w:t xml:space="preserve"> 个整数</w:t>
      </w:r>
      <w:r>
        <w:rPr>
          <w:w w:val="95"/>
        </w:rPr>
        <w:t>n</w:t>
      </w:r>
      <w:r>
        <w:rPr>
          <w:spacing w:val="16"/>
          <w:w w:val="95"/>
        </w:rPr>
        <w:t xml:space="preserve"> 和 </w:t>
      </w:r>
      <w:r>
        <w:rPr>
          <w:w w:val="95"/>
        </w:rPr>
        <w:t>m，那么第一个数 n 就是查询出来队列的起点（</w:t>
      </w:r>
      <w:r>
        <w:rPr>
          <w:spacing w:val="-22"/>
          <w:w w:val="95"/>
        </w:rPr>
        <w:t xml:space="preserve">从 </w:t>
      </w:r>
      <w:r>
        <w:rPr>
          <w:w w:val="95"/>
        </w:rPr>
        <w:t>0 开始），第二个是 m</w:t>
      </w:r>
      <w:r>
        <w:rPr>
          <w:spacing w:val="1"/>
          <w:w w:val="95"/>
        </w:rPr>
        <w:t xml:space="preserve"> </w:t>
      </w:r>
      <w:r>
        <w:t>是统计的总数目</w:t>
      </w:r>
    </w:p>
    <w:p w14:paraId="6ED9264D">
      <w:pPr>
        <w:pStyle w:val="6"/>
        <w:spacing w:before="4"/>
        <w:ind w:left="400"/>
      </w:pPr>
      <w:r>
        <w:t>第 2-3 条记录，那么起点就是 1， 第 2-3 名有 2 条记录，那么第二个参数就是 2</w:t>
      </w:r>
    </w:p>
    <w:p w14:paraId="676F0E19">
      <w:pPr>
        <w:pStyle w:val="6"/>
        <w:spacing w:before="11"/>
        <w:rPr>
          <w:sz w:val="22"/>
        </w:rPr>
      </w:pPr>
    </w:p>
    <w:p w14:paraId="10468EC0">
      <w:pPr>
        <w:pStyle w:val="6"/>
        <w:tabs>
          <w:tab w:val="left" w:pos="1359"/>
        </w:tabs>
        <w:spacing w:line="244" w:lineRule="auto"/>
        <w:ind w:left="400" w:right="4822"/>
      </w:pPr>
      <w:r>
        <w:t>select</w:t>
      </w:r>
      <w:r>
        <w:tab/>
      </w:r>
      <w:r>
        <w:t>a.id,</w:t>
      </w:r>
      <w:r>
        <w:rPr>
          <w:spacing w:val="-10"/>
        </w:rPr>
        <w:t xml:space="preserve"> </w:t>
      </w:r>
      <w:r>
        <w:t>a.name,</w:t>
      </w:r>
      <w:r>
        <w:rPr>
          <w:spacing w:val="-10"/>
        </w:rPr>
        <w:t xml:space="preserve"> </w:t>
      </w:r>
      <w:r>
        <w:t>b.kemu,</w:t>
      </w:r>
      <w:r>
        <w:rPr>
          <w:spacing w:val="-10"/>
        </w:rPr>
        <w:t xml:space="preserve"> </w:t>
      </w:r>
      <w:r>
        <w:t>b.score</w:t>
      </w:r>
      <w:r>
        <w:rPr>
          <w:spacing w:val="-117"/>
        </w:rPr>
        <w:t xml:space="preserve"> </w:t>
      </w:r>
      <w:r>
        <w:t>from student a, grade b</w:t>
      </w:r>
    </w:p>
    <w:p w14:paraId="6DEC57EB">
      <w:pPr>
        <w:pStyle w:val="6"/>
        <w:spacing w:before="1" w:line="244" w:lineRule="auto"/>
        <w:ind w:left="400" w:right="7208"/>
      </w:pPr>
      <w:r>
        <w:t>where</w:t>
      </w:r>
      <w:r>
        <w:rPr>
          <w:spacing w:val="-6"/>
        </w:rPr>
        <w:t xml:space="preserve"> </w:t>
      </w:r>
      <w:r>
        <w:t>a.id</w:t>
      </w:r>
      <w:r>
        <w:rPr>
          <w:spacing w:val="-4"/>
        </w:rPr>
        <w:t xml:space="preserve"> = </w:t>
      </w:r>
      <w:r>
        <w:t>b.id</w:t>
      </w:r>
      <w:r>
        <w:rPr>
          <w:spacing w:val="-117"/>
        </w:rPr>
        <w:t xml:space="preserve"> </w:t>
      </w:r>
      <w:r>
        <w:t>and</w:t>
      </w:r>
      <w:r>
        <w:rPr>
          <w:spacing w:val="-6"/>
        </w:rPr>
        <w:t xml:space="preserve"> </w:t>
      </w:r>
      <w:r>
        <w:t>kemu</w:t>
      </w:r>
      <w:r>
        <w:rPr>
          <w:spacing w:val="-3"/>
        </w:rPr>
        <w:t xml:space="preserve"> = '数学'</w:t>
      </w:r>
      <w:r>
        <w:rPr>
          <w:spacing w:val="-117"/>
        </w:rPr>
        <w:t xml:space="preserve"> </w:t>
      </w:r>
      <w:r>
        <w:t>order by score</w:t>
      </w:r>
      <w:r>
        <w:rPr>
          <w:spacing w:val="1"/>
        </w:rPr>
        <w:t xml:space="preserve"> </w:t>
      </w:r>
      <w:r>
        <w:t>desc</w:t>
      </w:r>
    </w:p>
    <w:p w14:paraId="008A5F5F">
      <w:pPr>
        <w:pStyle w:val="6"/>
        <w:spacing w:before="8"/>
        <w:ind w:left="400"/>
      </w:pPr>
      <w:r>
        <w:t>limit 1, 2</w:t>
      </w:r>
    </w:p>
    <w:p w14:paraId="7FE92A17">
      <w:pPr>
        <w:pStyle w:val="6"/>
        <w:spacing w:before="5"/>
      </w:pPr>
      <w:r>
        <w:drawing>
          <wp:anchor distT="0" distB="0" distL="0" distR="0" simplePos="0" relativeHeight="251661312" behindDoc="0" locked="0" layoutInCell="1" allowOverlap="1">
            <wp:simplePos x="0" y="0"/>
            <wp:positionH relativeFrom="page">
              <wp:posOffset>1143000</wp:posOffset>
            </wp:positionH>
            <wp:positionV relativeFrom="paragraph">
              <wp:posOffset>222885</wp:posOffset>
            </wp:positionV>
            <wp:extent cx="5176520" cy="2296160"/>
            <wp:effectExtent l="0" t="0" r="0" b="0"/>
            <wp:wrapTopAndBottom/>
            <wp:docPr id="4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8.jpeg"/>
                    <pic:cNvPicPr>
                      <a:picLocks noChangeAspect="1"/>
                    </pic:cNvPicPr>
                  </pic:nvPicPr>
                  <pic:blipFill>
                    <a:blip r:embed="rId28" cstate="print"/>
                    <a:stretch>
                      <a:fillRect/>
                    </a:stretch>
                  </pic:blipFill>
                  <pic:spPr>
                    <a:xfrm>
                      <a:off x="0" y="0"/>
                      <a:ext cx="5176833" cy="2295905"/>
                    </a:xfrm>
                    <a:prstGeom prst="rect">
                      <a:avLst/>
                    </a:prstGeom>
                  </pic:spPr>
                </pic:pic>
              </a:graphicData>
            </a:graphic>
          </wp:anchor>
        </w:drawing>
      </w:r>
    </w:p>
    <w:p w14:paraId="524AA1EF">
      <w:pPr>
        <w:pStyle w:val="6"/>
        <w:spacing w:before="10"/>
        <w:rPr>
          <w:sz w:val="22"/>
        </w:rPr>
      </w:pPr>
    </w:p>
    <w:p w14:paraId="08D0C5C0">
      <w:pPr>
        <w:pStyle w:val="6"/>
        <w:spacing w:line="244" w:lineRule="auto"/>
        <w:ind w:left="400" w:right="1160"/>
      </w:pPr>
      <w:r>
        <w:t>备注：limit</w:t>
      </w:r>
      <w:r>
        <w:rPr>
          <w:spacing w:val="-13"/>
        </w:rPr>
        <w:t xml:space="preserve"> 是按条数取的，名次一样的，也算一个记录。如果取第 </w:t>
      </w:r>
      <w:r>
        <w:t>5-14</w:t>
      </w:r>
      <w:r>
        <w:rPr>
          <w:spacing w:val="-18"/>
        </w:rPr>
        <w:t xml:space="preserve"> 的记</w:t>
      </w:r>
      <w:r>
        <w:rPr>
          <w:spacing w:val="-5"/>
        </w:rPr>
        <w:t xml:space="preserve">录，那就是 </w:t>
      </w:r>
      <w:r>
        <w:t>limit</w:t>
      </w:r>
      <w:r>
        <w:rPr>
          <w:spacing w:val="-1"/>
        </w:rPr>
        <w:t xml:space="preserve"> </w:t>
      </w:r>
      <w:r>
        <w:t>4</w:t>
      </w:r>
      <w:r>
        <w:rPr>
          <w:spacing w:val="-1"/>
        </w:rPr>
        <w:t xml:space="preserve"> </w:t>
      </w:r>
      <w:r>
        <w:t>10</w:t>
      </w:r>
    </w:p>
    <w:p w14:paraId="39649E6D">
      <w:pPr>
        <w:pStyle w:val="6"/>
        <w:spacing w:before="2"/>
        <w:rPr>
          <w:sz w:val="33"/>
        </w:rPr>
      </w:pPr>
    </w:p>
    <w:p w14:paraId="3CDE1D0A">
      <w:pPr>
        <w:pStyle w:val="4"/>
        <w:spacing w:before="1"/>
        <w:outlineLvl w:val="2"/>
      </w:pPr>
      <w:r>
        <w:t>查询第 3 到后面所有的</w:t>
      </w:r>
    </w:p>
    <w:p w14:paraId="0031D922">
      <w:pPr>
        <w:pStyle w:val="6"/>
        <w:spacing w:before="7"/>
        <w:rPr>
          <w:sz w:val="33"/>
        </w:rPr>
      </w:pPr>
    </w:p>
    <w:p w14:paraId="7456E814">
      <w:pPr>
        <w:pStyle w:val="14"/>
        <w:numPr>
          <w:ilvl w:val="0"/>
          <w:numId w:val="6"/>
        </w:numPr>
        <w:tabs>
          <w:tab w:val="left" w:pos="640"/>
        </w:tabs>
        <w:spacing w:before="0" w:after="0" w:line="240" w:lineRule="auto"/>
        <w:ind w:left="640" w:right="0" w:hanging="240"/>
        <w:jc w:val="left"/>
        <w:outlineLvl w:val="1"/>
        <w:rPr>
          <w:sz w:val="24"/>
        </w:rPr>
      </w:pPr>
      <w:r>
        <w:rPr>
          <w:spacing w:val="-16"/>
          <w:sz w:val="24"/>
        </w:rPr>
        <w:t xml:space="preserve">查询第 </w:t>
      </w:r>
      <w:r>
        <w:rPr>
          <w:sz w:val="24"/>
        </w:rPr>
        <w:t>3</w:t>
      </w:r>
      <w:r>
        <w:rPr>
          <w:spacing w:val="-10"/>
          <w:sz w:val="24"/>
        </w:rPr>
        <w:t xml:space="preserve"> 名到后面所有的学生数学成绩</w:t>
      </w:r>
    </w:p>
    <w:p w14:paraId="455A133E">
      <w:pPr>
        <w:pStyle w:val="6"/>
        <w:spacing w:before="11"/>
        <w:rPr>
          <w:sz w:val="22"/>
        </w:rPr>
      </w:pPr>
    </w:p>
    <w:p w14:paraId="25979656">
      <w:pPr>
        <w:pStyle w:val="6"/>
        <w:tabs>
          <w:tab w:val="left" w:pos="1359"/>
        </w:tabs>
        <w:spacing w:line="244" w:lineRule="auto"/>
        <w:ind w:left="400" w:right="4822"/>
      </w:pPr>
      <w:r>
        <w:t>select</w:t>
      </w:r>
      <w:r>
        <w:tab/>
      </w:r>
      <w:r>
        <w:t>a.id,</w:t>
      </w:r>
      <w:r>
        <w:rPr>
          <w:spacing w:val="-10"/>
        </w:rPr>
        <w:t xml:space="preserve"> </w:t>
      </w:r>
      <w:r>
        <w:t>a.name,</w:t>
      </w:r>
      <w:r>
        <w:rPr>
          <w:spacing w:val="-10"/>
        </w:rPr>
        <w:t xml:space="preserve"> </w:t>
      </w:r>
      <w:r>
        <w:t>b.kemu,</w:t>
      </w:r>
      <w:r>
        <w:rPr>
          <w:spacing w:val="-10"/>
        </w:rPr>
        <w:t xml:space="preserve"> </w:t>
      </w:r>
      <w:r>
        <w:t>b.score</w:t>
      </w:r>
      <w:r>
        <w:rPr>
          <w:spacing w:val="-117"/>
        </w:rPr>
        <w:t xml:space="preserve"> </w:t>
      </w:r>
      <w:r>
        <w:t>from student a, grade b</w:t>
      </w:r>
    </w:p>
    <w:p w14:paraId="509028A0">
      <w:pPr>
        <w:pStyle w:val="6"/>
        <w:spacing w:before="4" w:line="244" w:lineRule="auto"/>
        <w:ind w:left="400" w:right="7208"/>
      </w:pPr>
      <w:r>
        <w:t>where</w:t>
      </w:r>
      <w:r>
        <w:rPr>
          <w:spacing w:val="-6"/>
        </w:rPr>
        <w:t xml:space="preserve"> </w:t>
      </w:r>
      <w:r>
        <w:t>a.id</w:t>
      </w:r>
      <w:r>
        <w:rPr>
          <w:spacing w:val="-4"/>
        </w:rPr>
        <w:t xml:space="preserve"> = </w:t>
      </w:r>
      <w:r>
        <w:t>b.id</w:t>
      </w:r>
      <w:r>
        <w:rPr>
          <w:spacing w:val="-117"/>
        </w:rPr>
        <w:t xml:space="preserve"> </w:t>
      </w:r>
      <w:r>
        <w:t>and</w:t>
      </w:r>
      <w:r>
        <w:rPr>
          <w:spacing w:val="-6"/>
        </w:rPr>
        <w:t xml:space="preserve"> </w:t>
      </w:r>
      <w:r>
        <w:t>kemu</w:t>
      </w:r>
      <w:r>
        <w:rPr>
          <w:spacing w:val="-3"/>
        </w:rPr>
        <w:t xml:space="preserve"> = '数学'</w:t>
      </w:r>
      <w:r>
        <w:rPr>
          <w:spacing w:val="-117"/>
        </w:rPr>
        <w:t xml:space="preserve"> </w:t>
      </w:r>
      <w:r>
        <w:t>order by score</w:t>
      </w:r>
      <w:r>
        <w:rPr>
          <w:spacing w:val="1"/>
        </w:rPr>
        <w:t xml:space="preserve"> </w:t>
      </w:r>
      <w:r>
        <w:t>desc</w:t>
      </w:r>
    </w:p>
    <w:p w14:paraId="23E2B767">
      <w:pPr>
        <w:pStyle w:val="6"/>
        <w:spacing w:before="5"/>
        <w:ind w:left="400"/>
      </w:pPr>
      <w:r>
        <w:t>limit 3, 10000</w:t>
      </w:r>
    </w:p>
    <w:p w14:paraId="47B28D2E">
      <w:pPr>
        <w:spacing w:after="0"/>
        <w:sectPr>
          <w:pgSz w:w="11910" w:h="16840"/>
          <w:pgMar w:top="1240" w:right="860" w:bottom="1280" w:left="1400" w:header="873" w:footer="1058" w:gutter="0"/>
          <w:cols w:space="720" w:num="1"/>
        </w:sectPr>
      </w:pPr>
    </w:p>
    <w:p w14:paraId="07636756">
      <w:pPr>
        <w:pStyle w:val="6"/>
        <w:spacing w:before="5"/>
        <w:rPr>
          <w:sz w:val="9"/>
        </w:rPr>
      </w:pPr>
    </w:p>
    <w:p w14:paraId="6DBFBE6C">
      <w:pPr>
        <w:pStyle w:val="6"/>
        <w:spacing w:before="66" w:line="247" w:lineRule="auto"/>
        <w:ind w:left="400" w:right="1068"/>
      </w:pPr>
      <w:r>
        <w:rPr>
          <w:spacing w:val="-13"/>
        </w:rPr>
        <w:t xml:space="preserve">注意：有些资料上写的 </w:t>
      </w:r>
      <w:r>
        <w:t>limit</w:t>
      </w:r>
      <w:r>
        <w:rPr>
          <w:spacing w:val="-62"/>
        </w:rPr>
        <w:t xml:space="preserve"> </w:t>
      </w:r>
      <w:r>
        <w:t>3,</w:t>
      </w:r>
      <w:r>
        <w:rPr>
          <w:spacing w:val="-25"/>
        </w:rPr>
        <w:t xml:space="preserve"> -</w:t>
      </w:r>
      <w:r>
        <w:rPr>
          <w:spacing w:val="-11"/>
        </w:rPr>
        <w:t>1</w:t>
      </w:r>
      <w:r>
        <w:rPr>
          <w:spacing w:val="1"/>
        </w:rPr>
        <w:t xml:space="preserve"> 用</w:t>
      </w:r>
      <w:r>
        <w:t>-1</w:t>
      </w:r>
      <w:r>
        <w:rPr>
          <w:spacing w:val="-15"/>
        </w:rPr>
        <w:t xml:space="preserve"> 代码最大值，这个是不对的，会报错，</w:t>
      </w:r>
      <w:r>
        <w:rPr>
          <w:spacing w:val="-117"/>
        </w:rPr>
        <w:t xml:space="preserve"> </w:t>
      </w:r>
      <w:r>
        <w:t>解决办法：随便写个非常大的整数</w:t>
      </w:r>
    </w:p>
    <w:p w14:paraId="5A6241AE">
      <w:pPr>
        <w:pStyle w:val="6"/>
        <w:spacing w:before="9"/>
        <w:rPr>
          <w:sz w:val="28"/>
        </w:rPr>
      </w:pPr>
      <w:r>
        <w:drawing>
          <wp:anchor distT="0" distB="0" distL="0" distR="0" simplePos="0" relativeHeight="251661312" behindDoc="0" locked="0" layoutInCell="1" allowOverlap="1">
            <wp:simplePos x="0" y="0"/>
            <wp:positionH relativeFrom="page">
              <wp:posOffset>1143000</wp:posOffset>
            </wp:positionH>
            <wp:positionV relativeFrom="paragraph">
              <wp:posOffset>258445</wp:posOffset>
            </wp:positionV>
            <wp:extent cx="5180330" cy="2195830"/>
            <wp:effectExtent l="0" t="0" r="0" b="0"/>
            <wp:wrapTopAndBottom/>
            <wp:docPr id="4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9.jpeg"/>
                    <pic:cNvPicPr>
                      <a:picLocks noChangeAspect="1"/>
                    </pic:cNvPicPr>
                  </pic:nvPicPr>
                  <pic:blipFill>
                    <a:blip r:embed="rId29" cstate="print"/>
                    <a:stretch>
                      <a:fillRect/>
                    </a:stretch>
                  </pic:blipFill>
                  <pic:spPr>
                    <a:xfrm>
                      <a:off x="0" y="0"/>
                      <a:ext cx="5180076" cy="2196083"/>
                    </a:xfrm>
                    <a:prstGeom prst="rect">
                      <a:avLst/>
                    </a:prstGeom>
                  </pic:spPr>
                </pic:pic>
              </a:graphicData>
            </a:graphic>
          </wp:anchor>
        </w:drawing>
      </w:r>
    </w:p>
    <w:p w14:paraId="149D1687">
      <w:pPr>
        <w:pStyle w:val="6"/>
      </w:pPr>
    </w:p>
    <w:p w14:paraId="1115C957">
      <w:pPr>
        <w:pStyle w:val="4"/>
        <w:spacing w:before="213"/>
        <w:outlineLvl w:val="0"/>
      </w:pPr>
      <w:r>
        <w:t>英语课程少于 80 分的人</w:t>
      </w:r>
    </w:p>
    <w:p w14:paraId="2D057BA3">
      <w:pPr>
        <w:pStyle w:val="14"/>
        <w:numPr>
          <w:ilvl w:val="0"/>
          <w:numId w:val="6"/>
        </w:numPr>
        <w:tabs>
          <w:tab w:val="left" w:pos="643"/>
        </w:tabs>
        <w:spacing w:before="140" w:after="0" w:line="590" w:lineRule="atLeast"/>
        <w:ind w:left="400" w:right="2506" w:firstLine="0"/>
        <w:jc w:val="left"/>
        <w:rPr>
          <w:sz w:val="24"/>
        </w:rPr>
      </w:pPr>
      <w:r>
        <w:rPr>
          <w:spacing w:val="-8"/>
          <w:sz w:val="24"/>
        </w:rPr>
        <w:t xml:space="preserve">统计英语课程少于 </w:t>
      </w:r>
      <w:r>
        <w:rPr>
          <w:sz w:val="24"/>
        </w:rPr>
        <w:t>80</w:t>
      </w:r>
      <w:r>
        <w:rPr>
          <w:spacing w:val="-17"/>
          <w:sz w:val="24"/>
        </w:rPr>
        <w:t xml:space="preserve"> 分的，显示 学号 </w:t>
      </w:r>
      <w:r>
        <w:rPr>
          <w:sz w:val="24"/>
        </w:rPr>
        <w:t>id,</w:t>
      </w:r>
      <w:r>
        <w:rPr>
          <w:spacing w:val="-3"/>
          <w:sz w:val="24"/>
        </w:rPr>
        <w:t xml:space="preserve"> 姓名，科目，分数</w:t>
      </w:r>
      <w:r>
        <w:rPr>
          <w:sz w:val="24"/>
        </w:rPr>
        <w:t>SELECT a.id, a.name, b.kemu, b.score</w:t>
      </w:r>
    </w:p>
    <w:p w14:paraId="37BDE4EA">
      <w:pPr>
        <w:pStyle w:val="6"/>
        <w:spacing w:before="10" w:line="244" w:lineRule="auto"/>
        <w:ind w:left="400" w:right="6026"/>
      </w:pPr>
      <w:r>
        <w:t>FROM</w:t>
      </w:r>
      <w:r>
        <w:rPr>
          <w:spacing w:val="-5"/>
        </w:rPr>
        <w:t xml:space="preserve"> </w:t>
      </w:r>
      <w:r>
        <w:t>student</w:t>
      </w:r>
      <w:r>
        <w:rPr>
          <w:spacing w:val="-5"/>
        </w:rPr>
        <w:t xml:space="preserve"> </w:t>
      </w:r>
      <w:r>
        <w:t>a,</w:t>
      </w:r>
      <w:r>
        <w:rPr>
          <w:spacing w:val="-4"/>
        </w:rPr>
        <w:t xml:space="preserve"> </w:t>
      </w:r>
      <w:r>
        <w:t>grade</w:t>
      </w:r>
      <w:r>
        <w:rPr>
          <w:spacing w:val="-5"/>
        </w:rPr>
        <w:t xml:space="preserve"> </w:t>
      </w:r>
      <w:r>
        <w:t>b</w:t>
      </w:r>
      <w:r>
        <w:rPr>
          <w:spacing w:val="-117"/>
        </w:rPr>
        <w:t xml:space="preserve"> </w:t>
      </w:r>
      <w:r>
        <w:t>WHERE a.id = b.id</w:t>
      </w:r>
    </w:p>
    <w:p w14:paraId="7ABD4C28">
      <w:pPr>
        <w:pStyle w:val="6"/>
        <w:spacing w:before="4"/>
        <w:ind w:left="400"/>
      </w:pPr>
      <w:r>
        <w:t>AND b.kemu = '英语'</w:t>
      </w:r>
    </w:p>
    <w:p w14:paraId="6722874C">
      <w:pPr>
        <w:pStyle w:val="6"/>
        <w:spacing w:before="9"/>
        <w:ind w:left="400"/>
      </w:pPr>
      <w:r>
        <w:t>AND b.score &lt; 80</w:t>
      </w:r>
    </w:p>
    <w:p w14:paraId="09D4F4F5">
      <w:pPr>
        <w:pStyle w:val="6"/>
        <w:rPr>
          <w:sz w:val="21"/>
        </w:rPr>
      </w:pPr>
      <w:r>
        <w:drawing>
          <wp:anchor distT="0" distB="0" distL="0" distR="0" simplePos="0" relativeHeight="251661312" behindDoc="0" locked="0" layoutInCell="1" allowOverlap="1">
            <wp:simplePos x="0" y="0"/>
            <wp:positionH relativeFrom="page">
              <wp:posOffset>1171575</wp:posOffset>
            </wp:positionH>
            <wp:positionV relativeFrom="paragraph">
              <wp:posOffset>195580</wp:posOffset>
            </wp:positionV>
            <wp:extent cx="5514340" cy="2733675"/>
            <wp:effectExtent l="0" t="0" r="0" b="0"/>
            <wp:wrapTopAndBottom/>
            <wp:docPr id="4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0.jpeg"/>
                    <pic:cNvPicPr>
                      <a:picLocks noChangeAspect="1"/>
                    </pic:cNvPicPr>
                  </pic:nvPicPr>
                  <pic:blipFill>
                    <a:blip r:embed="rId30" cstate="print"/>
                    <a:stretch>
                      <a:fillRect/>
                    </a:stretch>
                  </pic:blipFill>
                  <pic:spPr>
                    <a:xfrm>
                      <a:off x="0" y="0"/>
                      <a:ext cx="5514587" cy="2733675"/>
                    </a:xfrm>
                    <a:prstGeom prst="rect">
                      <a:avLst/>
                    </a:prstGeom>
                  </pic:spPr>
                </pic:pic>
              </a:graphicData>
            </a:graphic>
          </wp:anchor>
        </w:drawing>
      </w:r>
    </w:p>
    <w:p w14:paraId="1BAD6BFB">
      <w:pPr>
        <w:pStyle w:val="6"/>
        <w:spacing w:before="11"/>
        <w:rPr>
          <w:sz w:val="31"/>
        </w:rPr>
      </w:pPr>
    </w:p>
    <w:p w14:paraId="34B748BF">
      <w:pPr>
        <w:pStyle w:val="4"/>
      </w:pPr>
      <w:r>
        <w:rPr>
          <w:w w:val="95"/>
        </w:rPr>
        <w:t>统计每门课程不及格、一般、优秀</w:t>
      </w:r>
    </w:p>
    <w:p w14:paraId="524FE05D">
      <w:pPr>
        <w:spacing w:after="0"/>
        <w:sectPr>
          <w:pgSz w:w="11910" w:h="16840"/>
          <w:pgMar w:top="1240" w:right="860" w:bottom="1280" w:left="1400" w:header="873" w:footer="1058" w:gutter="0"/>
          <w:cols w:space="720" w:num="1"/>
        </w:sectPr>
      </w:pPr>
    </w:p>
    <w:p w14:paraId="5C1D7EDF">
      <w:pPr>
        <w:pStyle w:val="6"/>
        <w:spacing w:before="9"/>
        <w:rPr>
          <w:sz w:val="10"/>
        </w:rPr>
      </w:pPr>
    </w:p>
    <w:p w14:paraId="031A2F21">
      <w:pPr>
        <w:pStyle w:val="6"/>
        <w:spacing w:before="66" w:line="352" w:lineRule="auto"/>
        <w:ind w:left="400" w:right="2769" w:firstLine="7"/>
      </w:pPr>
      <w:r>
        <w:rPr>
          <w:spacing w:val="-10"/>
        </w:rPr>
        <w:t>课程 不及格</w:t>
      </w:r>
      <w:r>
        <w:t>（&lt;60）</w:t>
      </w:r>
      <w:r>
        <w:rPr>
          <w:spacing w:val="-20"/>
        </w:rPr>
        <w:t xml:space="preserve"> 一般</w:t>
      </w:r>
      <w:r>
        <w:t>（60&lt;= x &lt;=80）</w:t>
      </w:r>
      <w:r>
        <w:rPr>
          <w:spacing w:val="-20"/>
        </w:rPr>
        <w:t xml:space="preserve"> 优秀</w:t>
      </w:r>
      <w:r>
        <w:t>（&gt;80）</w:t>
      </w:r>
      <w:r>
        <w:rPr>
          <w:spacing w:val="-117"/>
        </w:rPr>
        <w:t xml:space="preserve"> </w:t>
      </w:r>
      <w:r>
        <w:t>SELECT b.kemu,</w:t>
      </w:r>
    </w:p>
    <w:p w14:paraId="6E2F1D3B">
      <w:pPr>
        <w:pStyle w:val="6"/>
        <w:spacing w:before="178" w:line="244" w:lineRule="auto"/>
        <w:ind w:left="400" w:right="969"/>
      </w:pPr>
      <w:r>
        <w:t>(SELECT</w:t>
      </w:r>
      <w:r>
        <w:rPr>
          <w:spacing w:val="-2"/>
        </w:rPr>
        <w:t xml:space="preserve"> </w:t>
      </w:r>
      <w:r>
        <w:t>COUNT(*)</w:t>
      </w:r>
      <w:r>
        <w:rPr>
          <w:spacing w:val="-1"/>
        </w:rPr>
        <w:t xml:space="preserve"> </w:t>
      </w:r>
      <w:r>
        <w:t>FROM</w:t>
      </w:r>
      <w:r>
        <w:rPr>
          <w:spacing w:val="-2"/>
        </w:rPr>
        <w:t xml:space="preserve"> </w:t>
      </w:r>
      <w:r>
        <w:t>grade</w:t>
      </w:r>
      <w:r>
        <w:rPr>
          <w:spacing w:val="-1"/>
        </w:rPr>
        <w:t xml:space="preserve"> </w:t>
      </w:r>
      <w:r>
        <w:t>WHERE</w:t>
      </w:r>
      <w:r>
        <w:rPr>
          <w:spacing w:val="-2"/>
        </w:rPr>
        <w:t xml:space="preserve"> </w:t>
      </w:r>
      <w:r>
        <w:t>score</w:t>
      </w:r>
      <w:r>
        <w:rPr>
          <w:spacing w:val="-2"/>
        </w:rPr>
        <w:t xml:space="preserve"> &lt; </w:t>
      </w:r>
      <w:r>
        <w:t>60</w:t>
      </w:r>
      <w:r>
        <w:rPr>
          <w:spacing w:val="-1"/>
        </w:rPr>
        <w:t xml:space="preserve"> </w:t>
      </w:r>
      <w:r>
        <w:t>and</w:t>
      </w:r>
      <w:r>
        <w:rPr>
          <w:spacing w:val="-1"/>
        </w:rPr>
        <w:t xml:space="preserve"> </w:t>
      </w:r>
      <w:r>
        <w:t>kemu</w:t>
      </w:r>
      <w:r>
        <w:rPr>
          <w:spacing w:val="-1"/>
        </w:rPr>
        <w:t xml:space="preserve"> = </w:t>
      </w:r>
      <w:r>
        <w:t>b.kemu)</w:t>
      </w:r>
      <w:r>
        <w:rPr>
          <w:spacing w:val="-2"/>
        </w:rPr>
        <w:t xml:space="preserve"> </w:t>
      </w:r>
      <w:r>
        <w:t>as</w:t>
      </w:r>
      <w:r>
        <w:rPr>
          <w:spacing w:val="-1"/>
        </w:rPr>
        <w:t xml:space="preserve"> 不</w:t>
      </w:r>
      <w:r>
        <w:t>及格,</w:t>
      </w:r>
    </w:p>
    <w:p w14:paraId="53554A63">
      <w:pPr>
        <w:pStyle w:val="6"/>
        <w:spacing w:before="4" w:line="242" w:lineRule="auto"/>
        <w:ind w:left="400" w:right="828"/>
      </w:pPr>
      <w:r>
        <w:t>(SELECT</w:t>
      </w:r>
      <w:r>
        <w:rPr>
          <w:spacing w:val="-56"/>
        </w:rPr>
        <w:t xml:space="preserve"> </w:t>
      </w:r>
      <w:r>
        <w:t>COUNT(*)</w:t>
      </w:r>
      <w:r>
        <w:rPr>
          <w:spacing w:val="-53"/>
        </w:rPr>
        <w:t xml:space="preserve"> </w:t>
      </w:r>
      <w:r>
        <w:t>FROM</w:t>
      </w:r>
      <w:r>
        <w:rPr>
          <w:spacing w:val="-56"/>
        </w:rPr>
        <w:t xml:space="preserve"> </w:t>
      </w:r>
      <w:r>
        <w:t>grade</w:t>
      </w:r>
      <w:r>
        <w:rPr>
          <w:spacing w:val="-56"/>
        </w:rPr>
        <w:t xml:space="preserve"> </w:t>
      </w:r>
      <w:r>
        <w:t>WHERE</w:t>
      </w:r>
      <w:r>
        <w:rPr>
          <w:spacing w:val="-56"/>
        </w:rPr>
        <w:t xml:space="preserve"> </w:t>
      </w:r>
      <w:r>
        <w:t>score</w:t>
      </w:r>
      <w:r>
        <w:rPr>
          <w:spacing w:val="-53"/>
        </w:rPr>
        <w:t xml:space="preserve"> </w:t>
      </w:r>
      <w:r>
        <w:t>between</w:t>
      </w:r>
      <w:r>
        <w:rPr>
          <w:spacing w:val="-56"/>
        </w:rPr>
        <w:t xml:space="preserve"> </w:t>
      </w:r>
      <w:r>
        <w:t>60</w:t>
      </w:r>
      <w:r>
        <w:rPr>
          <w:spacing w:val="-56"/>
        </w:rPr>
        <w:t xml:space="preserve"> </w:t>
      </w:r>
      <w:r>
        <w:t>and</w:t>
      </w:r>
      <w:r>
        <w:rPr>
          <w:spacing w:val="-56"/>
        </w:rPr>
        <w:t xml:space="preserve"> </w:t>
      </w:r>
      <w:r>
        <w:t>80</w:t>
      </w:r>
      <w:r>
        <w:rPr>
          <w:spacing w:val="-53"/>
        </w:rPr>
        <w:t xml:space="preserve"> </w:t>
      </w:r>
      <w:r>
        <w:t>and</w:t>
      </w:r>
      <w:r>
        <w:rPr>
          <w:spacing w:val="-56"/>
        </w:rPr>
        <w:t xml:space="preserve"> </w:t>
      </w:r>
      <w:r>
        <w:t>kemu</w:t>
      </w:r>
      <w:r>
        <w:rPr>
          <w:spacing w:val="-37"/>
        </w:rPr>
        <w:t xml:space="preserve"> = </w:t>
      </w:r>
      <w:r>
        <w:t>b.kemu)</w:t>
      </w:r>
      <w:r>
        <w:rPr>
          <w:spacing w:val="-117"/>
        </w:rPr>
        <w:t xml:space="preserve"> </w:t>
      </w:r>
      <w:r>
        <w:t>as</w:t>
      </w:r>
      <w:r>
        <w:rPr>
          <w:spacing w:val="-1"/>
        </w:rPr>
        <w:t xml:space="preserve"> 一般,</w:t>
      </w:r>
    </w:p>
    <w:p w14:paraId="09A8945B">
      <w:pPr>
        <w:pStyle w:val="6"/>
        <w:spacing w:before="8" w:line="244" w:lineRule="auto"/>
        <w:ind w:left="400" w:right="969"/>
      </w:pPr>
      <w:r>
        <w:t>(SELECT</w:t>
      </w:r>
      <w:r>
        <w:rPr>
          <w:spacing w:val="-2"/>
        </w:rPr>
        <w:t xml:space="preserve"> </w:t>
      </w:r>
      <w:r>
        <w:t>COUNT(*)</w:t>
      </w:r>
      <w:r>
        <w:rPr>
          <w:spacing w:val="-1"/>
        </w:rPr>
        <w:t xml:space="preserve"> </w:t>
      </w:r>
      <w:r>
        <w:t>FROM</w:t>
      </w:r>
      <w:r>
        <w:rPr>
          <w:spacing w:val="-2"/>
        </w:rPr>
        <w:t xml:space="preserve"> </w:t>
      </w:r>
      <w:r>
        <w:t>grade</w:t>
      </w:r>
      <w:r>
        <w:rPr>
          <w:spacing w:val="-1"/>
        </w:rPr>
        <w:t xml:space="preserve"> </w:t>
      </w:r>
      <w:r>
        <w:t>WHERE</w:t>
      </w:r>
      <w:r>
        <w:rPr>
          <w:spacing w:val="-2"/>
        </w:rPr>
        <w:t xml:space="preserve"> </w:t>
      </w:r>
      <w:r>
        <w:t>score</w:t>
      </w:r>
      <w:r>
        <w:rPr>
          <w:spacing w:val="-2"/>
        </w:rPr>
        <w:t xml:space="preserve"> &gt; </w:t>
      </w:r>
      <w:r>
        <w:t>80</w:t>
      </w:r>
      <w:r>
        <w:rPr>
          <w:spacing w:val="-1"/>
        </w:rPr>
        <w:t xml:space="preserve"> </w:t>
      </w:r>
      <w:r>
        <w:t>and</w:t>
      </w:r>
      <w:r>
        <w:rPr>
          <w:spacing w:val="-1"/>
        </w:rPr>
        <w:t xml:space="preserve"> </w:t>
      </w:r>
      <w:r>
        <w:t>kemu</w:t>
      </w:r>
      <w:r>
        <w:rPr>
          <w:spacing w:val="-1"/>
        </w:rPr>
        <w:t xml:space="preserve"> = </w:t>
      </w:r>
      <w:r>
        <w:t>b.kemu)</w:t>
      </w:r>
      <w:r>
        <w:rPr>
          <w:spacing w:val="-2"/>
        </w:rPr>
        <w:t xml:space="preserve"> </w:t>
      </w:r>
      <w:r>
        <w:t>as</w:t>
      </w:r>
      <w:r>
        <w:rPr>
          <w:spacing w:val="-1"/>
        </w:rPr>
        <w:t xml:space="preserve"> 优</w:t>
      </w:r>
      <w:r>
        <w:t>秀</w:t>
      </w:r>
    </w:p>
    <w:p w14:paraId="126787C2">
      <w:pPr>
        <w:pStyle w:val="6"/>
        <w:rPr>
          <w:sz w:val="25"/>
        </w:rPr>
      </w:pPr>
    </w:p>
    <w:p w14:paraId="7F9042FA">
      <w:pPr>
        <w:pStyle w:val="6"/>
        <w:spacing w:line="244" w:lineRule="auto"/>
        <w:ind w:left="400" w:right="7688"/>
      </w:pPr>
      <w:r>
        <w:t>FROM grade b</w:t>
      </w:r>
      <w:r>
        <w:rPr>
          <w:spacing w:val="1"/>
        </w:rPr>
        <w:t xml:space="preserve"> </w:t>
      </w:r>
      <w:r>
        <w:t>GROUP</w:t>
      </w:r>
      <w:r>
        <w:rPr>
          <w:spacing w:val="-9"/>
        </w:rPr>
        <w:t xml:space="preserve"> </w:t>
      </w:r>
      <w:r>
        <w:t>BY</w:t>
      </w:r>
      <w:r>
        <w:rPr>
          <w:spacing w:val="-9"/>
        </w:rPr>
        <w:t xml:space="preserve"> </w:t>
      </w:r>
      <w:r>
        <w:t>kemu</w:t>
      </w:r>
    </w:p>
    <w:p w14:paraId="37CB7F3C">
      <w:pPr>
        <w:pStyle w:val="6"/>
        <w:spacing w:before="1"/>
        <w:rPr>
          <w:sz w:val="20"/>
        </w:rPr>
      </w:pPr>
      <w:r>
        <w:drawing>
          <wp:anchor distT="0" distB="0" distL="0" distR="0" simplePos="0" relativeHeight="251661312" behindDoc="0" locked="0" layoutInCell="1" allowOverlap="1">
            <wp:simplePos x="0" y="0"/>
            <wp:positionH relativeFrom="page">
              <wp:posOffset>1143000</wp:posOffset>
            </wp:positionH>
            <wp:positionV relativeFrom="paragraph">
              <wp:posOffset>187960</wp:posOffset>
            </wp:positionV>
            <wp:extent cx="5242560" cy="1967865"/>
            <wp:effectExtent l="0" t="0" r="0" b="0"/>
            <wp:wrapTopAndBottom/>
            <wp:docPr id="5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1.jpeg"/>
                    <pic:cNvPicPr>
                      <a:picLocks noChangeAspect="1"/>
                    </pic:cNvPicPr>
                  </pic:nvPicPr>
                  <pic:blipFill>
                    <a:blip r:embed="rId31" cstate="print"/>
                    <a:stretch>
                      <a:fillRect/>
                    </a:stretch>
                  </pic:blipFill>
                  <pic:spPr>
                    <a:xfrm>
                      <a:off x="0" y="0"/>
                      <a:ext cx="5242304" cy="1967960"/>
                    </a:xfrm>
                    <a:prstGeom prst="rect">
                      <a:avLst/>
                    </a:prstGeom>
                  </pic:spPr>
                </pic:pic>
              </a:graphicData>
            </a:graphic>
          </wp:anchor>
        </w:drawing>
      </w:r>
    </w:p>
    <w:p w14:paraId="089CB963">
      <w:pPr>
        <w:pStyle w:val="6"/>
        <w:spacing w:before="4"/>
        <w:rPr>
          <w:sz w:val="29"/>
        </w:rPr>
      </w:pPr>
    </w:p>
    <w:p w14:paraId="3435F783">
      <w:pPr>
        <w:pStyle w:val="4"/>
      </w:pPr>
      <w:r>
        <w:t>查找每科成绩前 2</w:t>
      </w:r>
      <w:r>
        <w:rPr>
          <w:spacing w:val="1"/>
        </w:rPr>
        <w:t xml:space="preserve"> 名</w:t>
      </w:r>
    </w:p>
    <w:p w14:paraId="1D163F88">
      <w:pPr>
        <w:pStyle w:val="6"/>
        <w:spacing w:before="5"/>
        <w:rPr>
          <w:sz w:val="33"/>
        </w:rPr>
      </w:pPr>
    </w:p>
    <w:p w14:paraId="3C673982">
      <w:pPr>
        <w:pStyle w:val="14"/>
        <w:numPr>
          <w:ilvl w:val="0"/>
          <w:numId w:val="6"/>
        </w:numPr>
        <w:tabs>
          <w:tab w:val="left" w:pos="643"/>
        </w:tabs>
        <w:spacing w:before="0" w:after="0" w:line="468" w:lineRule="auto"/>
        <w:ind w:left="400" w:right="3687" w:firstLine="0"/>
        <w:jc w:val="left"/>
        <w:rPr>
          <w:sz w:val="24"/>
        </w:rPr>
      </w:pPr>
      <w:r>
        <w:rPr>
          <w:spacing w:val="-10"/>
          <w:sz w:val="24"/>
        </w:rPr>
        <w:t xml:space="preserve">查找每科成绩前 </w:t>
      </w:r>
      <w:r>
        <w:rPr>
          <w:sz w:val="24"/>
        </w:rPr>
        <w:t>2</w:t>
      </w:r>
      <w:r>
        <w:rPr>
          <w:spacing w:val="-21"/>
          <w:sz w:val="24"/>
        </w:rPr>
        <w:t xml:space="preserve"> 名，显示 </w:t>
      </w:r>
      <w:r>
        <w:rPr>
          <w:sz w:val="24"/>
        </w:rPr>
        <w:t>id,</w:t>
      </w:r>
      <w:r>
        <w:rPr>
          <w:spacing w:val="-3"/>
          <w:sz w:val="24"/>
        </w:rPr>
        <w:t xml:space="preserve"> 姓名，科目，分数</w:t>
      </w:r>
      <w:r>
        <w:rPr>
          <w:sz w:val="24"/>
        </w:rPr>
        <w:t>先按科目和分数查询</w:t>
      </w:r>
    </w:p>
    <w:p w14:paraId="1B3C10ED">
      <w:pPr>
        <w:pStyle w:val="6"/>
        <w:spacing w:before="1" w:line="242" w:lineRule="auto"/>
        <w:ind w:left="400" w:right="5648"/>
      </w:pPr>
      <w:r>
        <w:t>SELECT</w:t>
      </w:r>
      <w:r>
        <w:rPr>
          <w:spacing w:val="-9"/>
        </w:rPr>
        <w:t xml:space="preserve"> </w:t>
      </w:r>
      <w:r>
        <w:t>t1.id,</w:t>
      </w:r>
      <w:r>
        <w:rPr>
          <w:spacing w:val="-9"/>
        </w:rPr>
        <w:t xml:space="preserve"> </w:t>
      </w:r>
      <w:r>
        <w:t>t1.kemu,t1.score</w:t>
      </w:r>
      <w:r>
        <w:rPr>
          <w:spacing w:val="-117"/>
        </w:rPr>
        <w:t xml:space="preserve"> </w:t>
      </w:r>
      <w:r>
        <w:t>FROM grade t1</w:t>
      </w:r>
    </w:p>
    <w:p w14:paraId="1A47C38E">
      <w:pPr>
        <w:pStyle w:val="6"/>
        <w:spacing w:before="7"/>
        <w:ind w:left="400"/>
      </w:pPr>
      <w:r>
        <w:t>ORDER BY t1.kemu,t1.score DESC</w:t>
      </w:r>
    </w:p>
    <w:p w14:paraId="713DE1B4">
      <w:pPr>
        <w:spacing w:after="0"/>
        <w:sectPr>
          <w:pgSz w:w="11910" w:h="16840"/>
          <w:pgMar w:top="1240" w:right="860" w:bottom="1280" w:left="1400" w:header="873" w:footer="1058" w:gutter="0"/>
          <w:cols w:space="720" w:num="1"/>
        </w:sectPr>
      </w:pPr>
    </w:p>
    <w:p w14:paraId="079394F1">
      <w:pPr>
        <w:pStyle w:val="6"/>
        <w:spacing w:before="6"/>
        <w:rPr>
          <w:sz w:val="17"/>
        </w:rPr>
      </w:pPr>
    </w:p>
    <w:p w14:paraId="34BDF92B">
      <w:pPr>
        <w:pStyle w:val="6"/>
        <w:ind w:left="400"/>
        <w:rPr>
          <w:sz w:val="20"/>
        </w:rPr>
      </w:pPr>
      <w:r>
        <w:rPr>
          <w:sz w:val="20"/>
        </w:rPr>
        <w:drawing>
          <wp:inline distT="0" distB="0" distL="0" distR="0">
            <wp:extent cx="5281295" cy="3130550"/>
            <wp:effectExtent l="0" t="0" r="0" b="0"/>
            <wp:docPr id="5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2.jpeg"/>
                    <pic:cNvPicPr>
                      <a:picLocks noChangeAspect="1"/>
                    </pic:cNvPicPr>
                  </pic:nvPicPr>
                  <pic:blipFill>
                    <a:blip r:embed="rId32" cstate="print"/>
                    <a:stretch>
                      <a:fillRect/>
                    </a:stretch>
                  </pic:blipFill>
                  <pic:spPr>
                    <a:xfrm>
                      <a:off x="0" y="0"/>
                      <a:ext cx="5281302" cy="3130677"/>
                    </a:xfrm>
                    <a:prstGeom prst="rect">
                      <a:avLst/>
                    </a:prstGeom>
                  </pic:spPr>
                </pic:pic>
              </a:graphicData>
            </a:graphic>
          </wp:inline>
        </w:drawing>
      </w:r>
    </w:p>
    <w:p w14:paraId="51761235">
      <w:pPr>
        <w:pStyle w:val="6"/>
        <w:spacing w:before="12"/>
        <w:rPr>
          <w:sz w:val="18"/>
        </w:rPr>
      </w:pPr>
    </w:p>
    <w:p w14:paraId="539CB72E">
      <w:pPr>
        <w:pStyle w:val="6"/>
        <w:spacing w:before="66"/>
        <w:ind w:left="400"/>
      </w:pPr>
      <w:r>
        <w:t>再查找每个每科前面 2 名</w:t>
      </w:r>
    </w:p>
    <w:p w14:paraId="5CB78645">
      <w:pPr>
        <w:pStyle w:val="6"/>
        <w:spacing w:before="8"/>
        <w:rPr>
          <w:sz w:val="22"/>
        </w:rPr>
      </w:pPr>
    </w:p>
    <w:p w14:paraId="03E6E2BE">
      <w:pPr>
        <w:pStyle w:val="6"/>
        <w:spacing w:before="1" w:line="244" w:lineRule="auto"/>
        <w:ind w:left="400" w:right="4688"/>
      </w:pPr>
      <w:r>
        <w:t>SELECT</w:t>
      </w:r>
      <w:r>
        <w:rPr>
          <w:spacing w:val="-6"/>
        </w:rPr>
        <w:t xml:space="preserve"> </w:t>
      </w:r>
      <w:r>
        <w:t>t1.id,</w:t>
      </w:r>
      <w:r>
        <w:rPr>
          <w:spacing w:val="-6"/>
        </w:rPr>
        <w:t xml:space="preserve"> </w:t>
      </w:r>
      <w:r>
        <w:t>a.name,</w:t>
      </w:r>
      <w:r>
        <w:rPr>
          <w:spacing w:val="-6"/>
        </w:rPr>
        <w:t xml:space="preserve"> </w:t>
      </w:r>
      <w:r>
        <w:t>t1.kemu,t1.score</w:t>
      </w:r>
      <w:r>
        <w:rPr>
          <w:spacing w:val="-117"/>
        </w:rPr>
        <w:t xml:space="preserve"> </w:t>
      </w:r>
      <w:r>
        <w:t>FROM grade t1, student a</w:t>
      </w:r>
    </w:p>
    <w:p w14:paraId="3C8F76B6">
      <w:pPr>
        <w:pStyle w:val="6"/>
        <w:spacing w:before="3"/>
        <w:ind w:left="400"/>
      </w:pPr>
      <w:r>
        <w:t>WHERE</w:t>
      </w:r>
    </w:p>
    <w:p w14:paraId="7FA97720">
      <w:pPr>
        <w:pStyle w:val="6"/>
        <w:spacing w:before="7"/>
        <w:ind w:left="880"/>
      </w:pPr>
      <w:r>
        <w:t>(SELECT count(*) FROM grade t2</w:t>
      </w:r>
    </w:p>
    <w:p w14:paraId="4CEDDFC5">
      <w:pPr>
        <w:pStyle w:val="6"/>
        <w:spacing w:before="10"/>
        <w:ind w:left="880"/>
      </w:pPr>
      <w:r>
        <w:t>WHERE t1.kemu=t2.kemu AND t2.score&gt;=t1.score</w:t>
      </w:r>
    </w:p>
    <w:p w14:paraId="419370A7">
      <w:pPr>
        <w:pStyle w:val="6"/>
        <w:spacing w:before="7"/>
        <w:ind w:left="880"/>
      </w:pPr>
      <w:r>
        <w:t>)&lt;=2</w:t>
      </w:r>
    </w:p>
    <w:p w14:paraId="7E0B038F">
      <w:pPr>
        <w:pStyle w:val="6"/>
        <w:spacing w:before="9"/>
        <w:ind w:left="400"/>
      </w:pPr>
      <w:r>
        <w:t>and a.id = t1.id</w:t>
      </w:r>
    </w:p>
    <w:p w14:paraId="399E23F1">
      <w:pPr>
        <w:pStyle w:val="6"/>
        <w:spacing w:before="9" w:line="244" w:lineRule="auto"/>
        <w:ind w:left="400" w:right="6248"/>
      </w:pPr>
      <w:r>
        <w:t>ORDER</w:t>
      </w:r>
      <w:r>
        <w:rPr>
          <w:spacing w:val="-9"/>
        </w:rPr>
        <w:t xml:space="preserve"> </w:t>
      </w:r>
      <w:r>
        <w:t>BY</w:t>
      </w:r>
      <w:r>
        <w:rPr>
          <w:spacing w:val="-9"/>
        </w:rPr>
        <w:t xml:space="preserve"> </w:t>
      </w:r>
      <w:r>
        <w:t>t1.kemu,t1.score</w:t>
      </w:r>
      <w:r>
        <w:rPr>
          <w:spacing w:val="-117"/>
        </w:rPr>
        <w:t xml:space="preserve"> </w:t>
      </w:r>
      <w:r>
        <w:t>DESC</w:t>
      </w:r>
    </w:p>
    <w:p w14:paraId="747C8E58">
      <w:pPr>
        <w:pStyle w:val="6"/>
        <w:spacing w:before="5"/>
        <w:rPr>
          <w:sz w:val="26"/>
        </w:rPr>
      </w:pPr>
      <w:r>
        <w:drawing>
          <wp:anchor distT="0" distB="0" distL="0" distR="0" simplePos="0" relativeHeight="251661312" behindDoc="0" locked="0" layoutInCell="1" allowOverlap="1">
            <wp:simplePos x="0" y="0"/>
            <wp:positionH relativeFrom="page">
              <wp:posOffset>1143000</wp:posOffset>
            </wp:positionH>
            <wp:positionV relativeFrom="paragraph">
              <wp:posOffset>239395</wp:posOffset>
            </wp:positionV>
            <wp:extent cx="5186045" cy="3000375"/>
            <wp:effectExtent l="0" t="0" r="0" b="0"/>
            <wp:wrapTopAndBottom/>
            <wp:docPr id="5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3.jpeg"/>
                    <pic:cNvPicPr>
                      <a:picLocks noChangeAspect="1"/>
                    </pic:cNvPicPr>
                  </pic:nvPicPr>
                  <pic:blipFill>
                    <a:blip r:embed="rId33" cstate="print"/>
                    <a:stretch>
                      <a:fillRect/>
                    </a:stretch>
                  </pic:blipFill>
                  <pic:spPr>
                    <a:xfrm>
                      <a:off x="0" y="0"/>
                      <a:ext cx="5185889" cy="3000375"/>
                    </a:xfrm>
                    <a:prstGeom prst="rect">
                      <a:avLst/>
                    </a:prstGeom>
                  </pic:spPr>
                </pic:pic>
              </a:graphicData>
            </a:graphic>
          </wp:anchor>
        </w:drawing>
      </w:r>
    </w:p>
    <w:p w14:paraId="5BC90796">
      <w:pPr>
        <w:spacing w:after="0"/>
        <w:rPr>
          <w:sz w:val="26"/>
        </w:rPr>
        <w:sectPr>
          <w:pgSz w:w="11910" w:h="16840"/>
          <w:pgMar w:top="1240" w:right="860" w:bottom="1280" w:left="1400" w:header="873" w:footer="1058" w:gutter="0"/>
          <w:cols w:space="720" w:num="1"/>
        </w:sectPr>
      </w:pPr>
    </w:p>
    <w:p w14:paraId="32E92CDF">
      <w:pPr>
        <w:pStyle w:val="6"/>
        <w:spacing w:before="5"/>
        <w:rPr>
          <w:sz w:val="9"/>
        </w:rPr>
      </w:pPr>
    </w:p>
    <w:p w14:paraId="7A51FE8F">
      <w:pPr>
        <w:pStyle w:val="6"/>
        <w:spacing w:before="66"/>
        <w:ind w:left="400"/>
      </w:pPr>
      <w:r>
        <w:t>如果第二名有重复的，也能一起查找出来</w:t>
      </w:r>
    </w:p>
    <w:p w14:paraId="1C0AE2B2">
      <w:pPr>
        <w:pStyle w:val="6"/>
        <w:spacing w:before="10"/>
        <w:rPr>
          <w:sz w:val="22"/>
        </w:rPr>
      </w:pPr>
    </w:p>
    <w:p w14:paraId="46CD320E">
      <w:pPr>
        <w:pStyle w:val="6"/>
        <w:spacing w:before="1" w:line="244" w:lineRule="auto"/>
        <w:ind w:left="400" w:right="4688"/>
      </w:pPr>
      <w:r>
        <w:t>SELECT</w:t>
      </w:r>
      <w:r>
        <w:rPr>
          <w:spacing w:val="-6"/>
        </w:rPr>
        <w:t xml:space="preserve"> </w:t>
      </w:r>
      <w:r>
        <w:t>t1.id,</w:t>
      </w:r>
      <w:r>
        <w:rPr>
          <w:spacing w:val="-6"/>
        </w:rPr>
        <w:t xml:space="preserve"> </w:t>
      </w:r>
      <w:r>
        <w:t>a.name,</w:t>
      </w:r>
      <w:r>
        <w:rPr>
          <w:spacing w:val="-6"/>
        </w:rPr>
        <w:t xml:space="preserve"> </w:t>
      </w:r>
      <w:r>
        <w:t>t1.kemu,t1.score</w:t>
      </w:r>
      <w:r>
        <w:rPr>
          <w:spacing w:val="-117"/>
        </w:rPr>
        <w:t xml:space="preserve"> </w:t>
      </w:r>
      <w:r>
        <w:t>FROM grade t1, student a</w:t>
      </w:r>
    </w:p>
    <w:p w14:paraId="1A26898A">
      <w:pPr>
        <w:pStyle w:val="6"/>
        <w:spacing w:before="4"/>
        <w:ind w:left="400"/>
      </w:pPr>
      <w:r>
        <w:t>WHERE</w:t>
      </w:r>
    </w:p>
    <w:p w14:paraId="00B7DC2F">
      <w:pPr>
        <w:pStyle w:val="6"/>
        <w:spacing w:before="9"/>
        <w:ind w:left="880"/>
      </w:pPr>
      <w:r>
        <w:t>(SELECT count(*) FROM grade t2</w:t>
      </w:r>
    </w:p>
    <w:p w14:paraId="14DFC9DF">
      <w:pPr>
        <w:pStyle w:val="6"/>
        <w:spacing w:before="7"/>
        <w:ind w:left="880"/>
      </w:pPr>
      <w:r>
        <w:t>WHERE t1.kemu=t2.kemu AND t2.score&gt;t1.score</w:t>
      </w:r>
    </w:p>
    <w:p w14:paraId="304C1DEF">
      <w:pPr>
        <w:pStyle w:val="6"/>
        <w:spacing w:before="9"/>
        <w:ind w:left="880"/>
      </w:pPr>
      <w:r>
        <w:t>)&lt;2</w:t>
      </w:r>
    </w:p>
    <w:p w14:paraId="2323DE3F">
      <w:pPr>
        <w:pStyle w:val="6"/>
        <w:spacing w:before="7"/>
        <w:ind w:left="400"/>
      </w:pPr>
      <w:r>
        <w:t>and a.id = t1.id</w:t>
      </w:r>
    </w:p>
    <w:p w14:paraId="07849D71">
      <w:pPr>
        <w:pStyle w:val="6"/>
        <w:spacing w:before="9" w:line="244" w:lineRule="auto"/>
        <w:ind w:left="400" w:right="6248"/>
      </w:pPr>
      <w:r>
        <w:t>ORDER</w:t>
      </w:r>
      <w:r>
        <w:rPr>
          <w:spacing w:val="-9"/>
        </w:rPr>
        <w:t xml:space="preserve"> </w:t>
      </w:r>
      <w:r>
        <w:t>BY</w:t>
      </w:r>
      <w:r>
        <w:rPr>
          <w:spacing w:val="-9"/>
        </w:rPr>
        <w:t xml:space="preserve"> </w:t>
      </w:r>
      <w:r>
        <w:t>t1.kemu,t1.score</w:t>
      </w:r>
      <w:r>
        <w:rPr>
          <w:spacing w:val="-117"/>
        </w:rPr>
        <w:t xml:space="preserve"> </w:t>
      </w:r>
      <w:r>
        <w:t>DESC</w:t>
      </w:r>
    </w:p>
    <w:p w14:paraId="74B9A08C">
      <w:pPr>
        <w:pStyle w:val="6"/>
      </w:pPr>
    </w:p>
    <w:p w14:paraId="1788C6A6">
      <w:pPr>
        <w:pStyle w:val="6"/>
        <w:rPr>
          <w:sz w:val="30"/>
        </w:rPr>
      </w:pPr>
    </w:p>
    <w:p w14:paraId="379390B0">
      <w:pPr>
        <w:spacing w:before="0"/>
        <w:ind w:left="400" w:right="0" w:firstLine="0"/>
        <w:jc w:val="left"/>
        <w:rPr>
          <w:rFonts w:ascii="Cambria" w:eastAsia="Cambria"/>
          <w:b/>
          <w:sz w:val="32"/>
        </w:rPr>
      </w:pPr>
      <w:bookmarkStart w:id="4" w:name="_bookmark4"/>
      <w:bookmarkEnd w:id="4"/>
      <w:r>
        <w:rPr>
          <w:rFonts w:ascii="Cambria" w:eastAsia="Cambria"/>
          <w:b/>
          <w:sz w:val="32"/>
        </w:rPr>
        <w:t>SQL</w:t>
      </w:r>
      <w:r>
        <w:rPr>
          <w:rFonts w:ascii="Cambria" w:eastAsia="Cambria"/>
          <w:b/>
          <w:spacing w:val="1"/>
          <w:sz w:val="32"/>
        </w:rPr>
        <w:t xml:space="preserve"> </w:t>
      </w:r>
      <w:r>
        <w:rPr>
          <w:sz w:val="32"/>
        </w:rPr>
        <w:t>经典面试题</w:t>
      </w:r>
      <w:r>
        <w:rPr>
          <w:rFonts w:ascii="Cambria" w:eastAsia="Cambria"/>
          <w:b/>
          <w:sz w:val="32"/>
        </w:rPr>
        <w:t>-4</w:t>
      </w:r>
    </w:p>
    <w:p w14:paraId="24655B8F">
      <w:pPr>
        <w:pStyle w:val="6"/>
        <w:rPr>
          <w:rFonts w:ascii="Cambria"/>
          <w:b/>
          <w:sz w:val="45"/>
        </w:rPr>
      </w:pPr>
    </w:p>
    <w:p w14:paraId="3772BBDB">
      <w:pPr>
        <w:pStyle w:val="6"/>
        <w:spacing w:before="7"/>
        <w:rPr>
          <w:sz w:val="33"/>
        </w:rPr>
      </w:pPr>
    </w:p>
    <w:p w14:paraId="5C19A946">
      <w:pPr>
        <w:pStyle w:val="6"/>
        <w:spacing w:line="242" w:lineRule="auto"/>
        <w:ind w:left="400" w:right="1001"/>
      </w:pPr>
      <w:r>
        <w:rPr>
          <w:w w:val="95"/>
        </w:rPr>
        <w:t>用一条 SQL</w:t>
      </w:r>
      <w:r>
        <w:rPr>
          <w:spacing w:val="7"/>
          <w:w w:val="95"/>
        </w:rPr>
        <w:t xml:space="preserve"> 语句查询 </w:t>
      </w:r>
      <w:r>
        <w:rPr>
          <w:w w:val="95"/>
        </w:rPr>
        <w:t>xuesheng</w:t>
      </w:r>
      <w:r>
        <w:rPr>
          <w:spacing w:val="2"/>
          <w:w w:val="95"/>
        </w:rPr>
        <w:t xml:space="preserve"> 表每门课都大于 </w:t>
      </w:r>
      <w:r>
        <w:rPr>
          <w:w w:val="95"/>
        </w:rPr>
        <w:t>80 分的学生姓名，这个是面试</w:t>
      </w:r>
      <w:r>
        <w:rPr>
          <w:spacing w:val="57"/>
        </w:rPr>
        <w:t>考</w:t>
      </w:r>
      <w:r>
        <w:t>sql</w:t>
      </w:r>
      <w:r>
        <w:rPr>
          <w:spacing w:val="-3"/>
        </w:rPr>
        <w:t xml:space="preserve"> 的一个非常经典的面试题</w:t>
      </w:r>
    </w:p>
    <w:p w14:paraId="72C0AC30">
      <w:pPr>
        <w:pStyle w:val="6"/>
        <w:spacing w:before="9"/>
        <w:rPr>
          <w:sz w:val="33"/>
        </w:rPr>
      </w:pPr>
    </w:p>
    <w:p w14:paraId="3A1444BC">
      <w:pPr>
        <w:pStyle w:val="4"/>
      </w:pPr>
      <w:r>
        <w:t>having</w:t>
      </w:r>
      <w:r>
        <w:rPr>
          <w:spacing w:val="1"/>
        </w:rPr>
        <w:t xml:space="preserve"> 和</w:t>
      </w:r>
      <w:r>
        <w:t>not</w:t>
      </w:r>
      <w:r>
        <w:rPr>
          <w:spacing w:val="4"/>
        </w:rPr>
        <w:t xml:space="preserve"> </w:t>
      </w:r>
      <w:r>
        <w:t>in</w:t>
      </w:r>
    </w:p>
    <w:p w14:paraId="579A2840">
      <w:pPr>
        <w:pStyle w:val="6"/>
        <w:spacing w:before="7"/>
        <w:rPr>
          <w:sz w:val="33"/>
        </w:rPr>
      </w:pPr>
    </w:p>
    <w:p w14:paraId="7F45788D">
      <w:pPr>
        <w:pStyle w:val="6"/>
        <w:ind w:left="400"/>
      </w:pPr>
      <w:r>
        <w:t>查询 xuesheng 表每门课都大于 80 分的学生姓名</w:t>
      </w:r>
    </w:p>
    <w:p w14:paraId="613585BF">
      <w:pPr>
        <w:pStyle w:val="6"/>
        <w:spacing w:before="7"/>
        <w:rPr>
          <w:sz w:val="29"/>
        </w:rPr>
      </w:pPr>
    </w:p>
    <w:p w14:paraId="75CC2B8A">
      <w:pPr>
        <w:spacing w:before="0"/>
        <w:ind w:left="407" w:right="0" w:firstLine="0"/>
        <w:jc w:val="left"/>
        <w:rPr>
          <w:rFonts w:ascii="Calibri"/>
          <w:b/>
          <w:sz w:val="21"/>
        </w:rPr>
      </w:pPr>
      <w:r>
        <w:rPr>
          <w:rFonts w:ascii="Calibri"/>
          <w:b/>
          <w:sz w:val="21"/>
        </w:rPr>
        <w:t>name</w:t>
      </w:r>
      <w:r>
        <w:rPr>
          <w:rFonts w:ascii="Calibri"/>
          <w:b/>
          <w:spacing w:val="12"/>
          <w:sz w:val="21"/>
        </w:rPr>
        <w:t xml:space="preserve"> </w:t>
      </w:r>
      <w:r>
        <w:rPr>
          <w:rFonts w:ascii="Calibri"/>
          <w:b/>
          <w:sz w:val="21"/>
        </w:rPr>
        <w:t>kecheng</w:t>
      </w:r>
      <w:r>
        <w:rPr>
          <w:rFonts w:ascii="Calibri"/>
          <w:b/>
          <w:spacing w:val="4"/>
          <w:sz w:val="21"/>
        </w:rPr>
        <w:t xml:space="preserve"> </w:t>
      </w:r>
      <w:r>
        <w:rPr>
          <w:rFonts w:ascii="Calibri"/>
          <w:b/>
          <w:sz w:val="21"/>
        </w:rPr>
        <w:t>score</w:t>
      </w:r>
    </w:p>
    <w:p w14:paraId="7CEFAD51">
      <w:pPr>
        <w:pStyle w:val="6"/>
        <w:spacing w:before="4"/>
        <w:rPr>
          <w:rFonts w:ascii="Calibri"/>
          <w:b/>
          <w:sz w:val="10"/>
        </w:rPr>
      </w:pPr>
    </w:p>
    <w:tbl>
      <w:tblPr>
        <w:tblStyle w:val="11"/>
        <w:tblW w:w="0" w:type="auto"/>
        <w:tblInd w:w="3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87"/>
        <w:gridCol w:w="729"/>
        <w:gridCol w:w="353"/>
      </w:tblGrid>
      <w:tr w14:paraId="50F4E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687" w:type="dxa"/>
          </w:tcPr>
          <w:p w14:paraId="7B74DC77">
            <w:pPr>
              <w:pStyle w:val="15"/>
              <w:spacing w:line="239" w:lineRule="exact"/>
              <w:ind w:left="50"/>
              <w:rPr>
                <w:sz w:val="21"/>
              </w:rPr>
            </w:pPr>
            <w:r>
              <w:rPr>
                <w:sz w:val="21"/>
              </w:rPr>
              <w:t>张三</w:t>
            </w:r>
          </w:p>
        </w:tc>
        <w:tc>
          <w:tcPr>
            <w:tcW w:w="729" w:type="dxa"/>
          </w:tcPr>
          <w:p w14:paraId="569D3DB3">
            <w:pPr>
              <w:pStyle w:val="15"/>
              <w:spacing w:line="239" w:lineRule="exact"/>
              <w:ind w:right="89"/>
              <w:jc w:val="right"/>
              <w:rPr>
                <w:sz w:val="21"/>
              </w:rPr>
            </w:pPr>
            <w:r>
              <w:rPr>
                <w:sz w:val="21"/>
              </w:rPr>
              <w:t>语文</w:t>
            </w:r>
          </w:p>
        </w:tc>
        <w:tc>
          <w:tcPr>
            <w:tcW w:w="353" w:type="dxa"/>
          </w:tcPr>
          <w:p w14:paraId="0696B05D">
            <w:pPr>
              <w:pStyle w:val="15"/>
              <w:spacing w:line="231" w:lineRule="exact"/>
              <w:ind w:left="72" w:right="28"/>
              <w:jc w:val="center"/>
              <w:rPr>
                <w:rFonts w:ascii="Calibri"/>
                <w:sz w:val="21"/>
              </w:rPr>
            </w:pPr>
            <w:r>
              <w:rPr>
                <w:rFonts w:ascii="Calibri"/>
                <w:sz w:val="21"/>
              </w:rPr>
              <w:t>81</w:t>
            </w:r>
          </w:p>
        </w:tc>
      </w:tr>
      <w:tr w14:paraId="490DC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687" w:type="dxa"/>
          </w:tcPr>
          <w:p w14:paraId="5206728E">
            <w:pPr>
              <w:pStyle w:val="15"/>
              <w:spacing w:before="41"/>
              <w:ind w:left="50"/>
              <w:rPr>
                <w:sz w:val="21"/>
              </w:rPr>
            </w:pPr>
            <w:r>
              <w:rPr>
                <w:sz w:val="21"/>
              </w:rPr>
              <w:t>张三</w:t>
            </w:r>
          </w:p>
        </w:tc>
        <w:tc>
          <w:tcPr>
            <w:tcW w:w="729" w:type="dxa"/>
          </w:tcPr>
          <w:p w14:paraId="32BFE48C">
            <w:pPr>
              <w:pStyle w:val="15"/>
              <w:spacing w:before="41"/>
              <w:ind w:right="89"/>
              <w:jc w:val="right"/>
              <w:rPr>
                <w:sz w:val="21"/>
              </w:rPr>
            </w:pPr>
            <w:r>
              <w:rPr>
                <w:sz w:val="21"/>
              </w:rPr>
              <w:t>数学</w:t>
            </w:r>
          </w:p>
        </w:tc>
        <w:tc>
          <w:tcPr>
            <w:tcW w:w="353" w:type="dxa"/>
          </w:tcPr>
          <w:p w14:paraId="27FE3902">
            <w:pPr>
              <w:pStyle w:val="15"/>
              <w:spacing w:before="46"/>
              <w:ind w:left="72" w:right="28"/>
              <w:jc w:val="center"/>
              <w:rPr>
                <w:rFonts w:ascii="Calibri"/>
                <w:sz w:val="21"/>
              </w:rPr>
            </w:pPr>
            <w:r>
              <w:rPr>
                <w:rFonts w:ascii="Calibri"/>
                <w:sz w:val="21"/>
              </w:rPr>
              <w:t>73</w:t>
            </w:r>
          </w:p>
        </w:tc>
      </w:tr>
      <w:tr w14:paraId="766CD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687" w:type="dxa"/>
          </w:tcPr>
          <w:p w14:paraId="49CB5AFC">
            <w:pPr>
              <w:pStyle w:val="15"/>
              <w:spacing w:before="42"/>
              <w:ind w:left="50"/>
              <w:rPr>
                <w:sz w:val="21"/>
              </w:rPr>
            </w:pPr>
            <w:r>
              <w:rPr>
                <w:sz w:val="21"/>
              </w:rPr>
              <w:t>李四</w:t>
            </w:r>
          </w:p>
        </w:tc>
        <w:tc>
          <w:tcPr>
            <w:tcW w:w="729" w:type="dxa"/>
          </w:tcPr>
          <w:p w14:paraId="03FF5083">
            <w:pPr>
              <w:pStyle w:val="15"/>
              <w:spacing w:before="42"/>
              <w:ind w:right="89"/>
              <w:jc w:val="right"/>
              <w:rPr>
                <w:sz w:val="21"/>
              </w:rPr>
            </w:pPr>
            <w:r>
              <w:rPr>
                <w:sz w:val="21"/>
              </w:rPr>
              <w:t>语文</w:t>
            </w:r>
          </w:p>
        </w:tc>
        <w:tc>
          <w:tcPr>
            <w:tcW w:w="353" w:type="dxa"/>
          </w:tcPr>
          <w:p w14:paraId="0C6A2086">
            <w:pPr>
              <w:pStyle w:val="15"/>
              <w:spacing w:before="47"/>
              <w:ind w:left="72" w:right="28"/>
              <w:jc w:val="center"/>
              <w:rPr>
                <w:rFonts w:ascii="Calibri"/>
                <w:sz w:val="21"/>
              </w:rPr>
            </w:pPr>
            <w:r>
              <w:rPr>
                <w:rFonts w:ascii="Calibri"/>
                <w:sz w:val="21"/>
              </w:rPr>
              <w:t>86</w:t>
            </w:r>
          </w:p>
        </w:tc>
      </w:tr>
      <w:tr w14:paraId="1234D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2" w:hRule="atLeast"/>
        </w:trPr>
        <w:tc>
          <w:tcPr>
            <w:tcW w:w="687" w:type="dxa"/>
          </w:tcPr>
          <w:p w14:paraId="7D732D8A">
            <w:pPr>
              <w:pStyle w:val="15"/>
              <w:spacing w:before="42"/>
              <w:ind w:left="50"/>
              <w:rPr>
                <w:sz w:val="21"/>
              </w:rPr>
            </w:pPr>
            <w:r>
              <w:rPr>
                <w:sz w:val="21"/>
              </w:rPr>
              <w:t>李四</w:t>
            </w:r>
          </w:p>
        </w:tc>
        <w:tc>
          <w:tcPr>
            <w:tcW w:w="729" w:type="dxa"/>
          </w:tcPr>
          <w:p w14:paraId="3631132F">
            <w:pPr>
              <w:pStyle w:val="15"/>
              <w:spacing w:before="42"/>
              <w:ind w:right="89"/>
              <w:jc w:val="right"/>
              <w:rPr>
                <w:sz w:val="21"/>
              </w:rPr>
            </w:pPr>
            <w:r>
              <w:rPr>
                <w:sz w:val="21"/>
              </w:rPr>
              <w:t>数学</w:t>
            </w:r>
          </w:p>
        </w:tc>
        <w:tc>
          <w:tcPr>
            <w:tcW w:w="353" w:type="dxa"/>
          </w:tcPr>
          <w:p w14:paraId="6C7CA304">
            <w:pPr>
              <w:pStyle w:val="15"/>
              <w:spacing w:before="47"/>
              <w:ind w:left="72" w:right="28"/>
              <w:jc w:val="center"/>
              <w:rPr>
                <w:rFonts w:ascii="Calibri"/>
                <w:sz w:val="21"/>
              </w:rPr>
            </w:pPr>
            <w:r>
              <w:rPr>
                <w:rFonts w:ascii="Calibri"/>
                <w:sz w:val="21"/>
              </w:rPr>
              <w:t>90</w:t>
            </w:r>
          </w:p>
        </w:tc>
      </w:tr>
      <w:tr w14:paraId="0F681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2" w:hRule="atLeast"/>
        </w:trPr>
        <w:tc>
          <w:tcPr>
            <w:tcW w:w="687" w:type="dxa"/>
          </w:tcPr>
          <w:p w14:paraId="467463BE">
            <w:pPr>
              <w:pStyle w:val="15"/>
              <w:spacing w:before="42"/>
              <w:ind w:left="50"/>
              <w:rPr>
                <w:sz w:val="21"/>
              </w:rPr>
            </w:pPr>
            <w:r>
              <w:rPr>
                <w:sz w:val="21"/>
              </w:rPr>
              <w:t>王五</w:t>
            </w:r>
          </w:p>
        </w:tc>
        <w:tc>
          <w:tcPr>
            <w:tcW w:w="729" w:type="dxa"/>
          </w:tcPr>
          <w:p w14:paraId="5C0751FB">
            <w:pPr>
              <w:pStyle w:val="15"/>
              <w:spacing w:before="42"/>
              <w:ind w:right="89"/>
              <w:jc w:val="right"/>
              <w:rPr>
                <w:sz w:val="21"/>
              </w:rPr>
            </w:pPr>
            <w:r>
              <w:rPr>
                <w:sz w:val="21"/>
              </w:rPr>
              <w:t>数学</w:t>
            </w:r>
          </w:p>
        </w:tc>
        <w:tc>
          <w:tcPr>
            <w:tcW w:w="353" w:type="dxa"/>
          </w:tcPr>
          <w:p w14:paraId="0811C0BC">
            <w:pPr>
              <w:pStyle w:val="15"/>
              <w:spacing w:before="47"/>
              <w:ind w:left="72" w:right="28"/>
              <w:jc w:val="center"/>
              <w:rPr>
                <w:rFonts w:ascii="Calibri"/>
                <w:sz w:val="21"/>
              </w:rPr>
            </w:pPr>
            <w:r>
              <w:rPr>
                <w:rFonts w:ascii="Calibri"/>
                <w:sz w:val="21"/>
              </w:rPr>
              <w:t>89</w:t>
            </w:r>
          </w:p>
        </w:tc>
      </w:tr>
      <w:tr w14:paraId="67705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1" w:hRule="atLeast"/>
        </w:trPr>
        <w:tc>
          <w:tcPr>
            <w:tcW w:w="687" w:type="dxa"/>
          </w:tcPr>
          <w:p w14:paraId="03547BB3">
            <w:pPr>
              <w:pStyle w:val="15"/>
              <w:spacing w:before="42"/>
              <w:ind w:left="50"/>
              <w:rPr>
                <w:sz w:val="21"/>
              </w:rPr>
            </w:pPr>
            <w:r>
              <w:rPr>
                <w:sz w:val="21"/>
              </w:rPr>
              <w:t>王五</w:t>
            </w:r>
          </w:p>
        </w:tc>
        <w:tc>
          <w:tcPr>
            <w:tcW w:w="729" w:type="dxa"/>
          </w:tcPr>
          <w:p w14:paraId="7D15918E">
            <w:pPr>
              <w:pStyle w:val="15"/>
              <w:spacing w:before="42"/>
              <w:ind w:right="89"/>
              <w:jc w:val="right"/>
              <w:rPr>
                <w:sz w:val="21"/>
              </w:rPr>
            </w:pPr>
            <w:r>
              <w:rPr>
                <w:sz w:val="21"/>
              </w:rPr>
              <w:t>语文</w:t>
            </w:r>
          </w:p>
        </w:tc>
        <w:tc>
          <w:tcPr>
            <w:tcW w:w="353" w:type="dxa"/>
          </w:tcPr>
          <w:p w14:paraId="31D2DCFB">
            <w:pPr>
              <w:pStyle w:val="15"/>
              <w:spacing w:before="47"/>
              <w:ind w:left="72" w:right="28"/>
              <w:jc w:val="center"/>
              <w:rPr>
                <w:rFonts w:ascii="Calibri"/>
                <w:sz w:val="21"/>
              </w:rPr>
            </w:pPr>
            <w:r>
              <w:rPr>
                <w:rFonts w:ascii="Calibri"/>
                <w:sz w:val="21"/>
              </w:rPr>
              <w:t>88</w:t>
            </w:r>
          </w:p>
        </w:tc>
      </w:tr>
      <w:tr w14:paraId="47B89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trPr>
        <w:tc>
          <w:tcPr>
            <w:tcW w:w="687" w:type="dxa"/>
          </w:tcPr>
          <w:p w14:paraId="10248A53">
            <w:pPr>
              <w:pStyle w:val="15"/>
              <w:spacing w:before="31" w:line="245" w:lineRule="exact"/>
              <w:ind w:left="50"/>
              <w:rPr>
                <w:sz w:val="21"/>
              </w:rPr>
            </w:pPr>
            <w:r>
              <w:rPr>
                <w:sz w:val="21"/>
              </w:rPr>
              <w:t>王五</w:t>
            </w:r>
          </w:p>
        </w:tc>
        <w:tc>
          <w:tcPr>
            <w:tcW w:w="729" w:type="dxa"/>
          </w:tcPr>
          <w:p w14:paraId="31E37B38">
            <w:pPr>
              <w:pStyle w:val="15"/>
              <w:spacing w:before="31" w:line="245" w:lineRule="exact"/>
              <w:ind w:right="89"/>
              <w:jc w:val="right"/>
              <w:rPr>
                <w:sz w:val="21"/>
              </w:rPr>
            </w:pPr>
            <w:r>
              <w:rPr>
                <w:sz w:val="21"/>
              </w:rPr>
              <w:t>英语</w:t>
            </w:r>
          </w:p>
        </w:tc>
        <w:tc>
          <w:tcPr>
            <w:tcW w:w="353" w:type="dxa"/>
          </w:tcPr>
          <w:p w14:paraId="105F1229">
            <w:pPr>
              <w:pStyle w:val="15"/>
              <w:spacing w:before="43" w:line="232" w:lineRule="exact"/>
              <w:ind w:left="72" w:right="28"/>
              <w:jc w:val="center"/>
              <w:rPr>
                <w:rFonts w:ascii="Calibri"/>
                <w:sz w:val="21"/>
              </w:rPr>
            </w:pPr>
            <w:r>
              <w:rPr>
                <w:rFonts w:ascii="Calibri"/>
                <w:sz w:val="21"/>
              </w:rPr>
              <w:t>96</w:t>
            </w:r>
          </w:p>
        </w:tc>
      </w:tr>
    </w:tbl>
    <w:p w14:paraId="243968C2">
      <w:pPr>
        <w:pStyle w:val="6"/>
        <w:rPr>
          <w:rFonts w:ascii="Calibri"/>
          <w:b/>
          <w:sz w:val="20"/>
        </w:rPr>
      </w:pPr>
    </w:p>
    <w:p w14:paraId="0057F3F2">
      <w:pPr>
        <w:pStyle w:val="6"/>
        <w:spacing w:before="5"/>
        <w:rPr>
          <w:rFonts w:ascii="Calibri"/>
          <w:b/>
          <w:sz w:val="22"/>
        </w:rPr>
      </w:pPr>
    </w:p>
    <w:p w14:paraId="6E88946B">
      <w:pPr>
        <w:pStyle w:val="4"/>
      </w:pPr>
      <w:r>
        <w:rPr>
          <w:spacing w:val="1"/>
        </w:rPr>
        <w:t xml:space="preserve">解决办法一： </w:t>
      </w:r>
      <w:r>
        <w:t>having</w:t>
      </w:r>
    </w:p>
    <w:p w14:paraId="588A7F09">
      <w:pPr>
        <w:pStyle w:val="6"/>
        <w:spacing w:before="136" w:line="590" w:lineRule="atLeast"/>
        <w:ind w:left="400" w:right="828"/>
      </w:pPr>
      <w:r>
        <w:t>如果不考虑学生的课程少录入情况（</w:t>
      </w:r>
      <w:r>
        <w:rPr>
          <w:spacing w:val="-11"/>
        </w:rPr>
        <w:t xml:space="preserve">比如张三只有 </w:t>
      </w:r>
      <w:r>
        <w:t>2</w:t>
      </w:r>
      <w:r>
        <w:rPr>
          <w:spacing w:val="-16"/>
        </w:rPr>
        <w:t xml:space="preserve"> 个课程，王五有 </w:t>
      </w:r>
      <w:r>
        <w:t>3</w:t>
      </w:r>
      <w:r>
        <w:rPr>
          <w:spacing w:val="-16"/>
        </w:rPr>
        <w:t xml:space="preserve"> 个课程</w:t>
      </w:r>
      <w:r>
        <w:rPr>
          <w:spacing w:val="-12"/>
        </w:rPr>
        <w:t>）</w:t>
      </w:r>
      <w:r>
        <w:rPr>
          <w:spacing w:val="-117"/>
        </w:rPr>
        <w:t xml:space="preserve"> </w:t>
      </w:r>
      <w:r>
        <w:t>SELECT name</w:t>
      </w:r>
    </w:p>
    <w:p w14:paraId="01E07E25">
      <w:pPr>
        <w:pStyle w:val="6"/>
        <w:spacing w:before="9" w:line="244" w:lineRule="auto"/>
        <w:ind w:left="400" w:right="7687"/>
      </w:pPr>
      <w:r>
        <w:t>FROM</w:t>
      </w:r>
      <w:r>
        <w:rPr>
          <w:spacing w:val="-17"/>
        </w:rPr>
        <w:t xml:space="preserve"> </w:t>
      </w:r>
      <w:r>
        <w:t>xuesheng</w:t>
      </w:r>
      <w:r>
        <w:rPr>
          <w:spacing w:val="-117"/>
        </w:rPr>
        <w:t xml:space="preserve"> </w:t>
      </w:r>
      <w:r>
        <w:t>GROUP</w:t>
      </w:r>
      <w:r>
        <w:rPr>
          <w:spacing w:val="-9"/>
        </w:rPr>
        <w:t xml:space="preserve"> </w:t>
      </w:r>
      <w:r>
        <w:t>BY</w:t>
      </w:r>
      <w:r>
        <w:rPr>
          <w:spacing w:val="-9"/>
        </w:rPr>
        <w:t xml:space="preserve"> </w:t>
      </w:r>
      <w:r>
        <w:t>name</w:t>
      </w:r>
    </w:p>
    <w:p w14:paraId="13D9D19B">
      <w:pPr>
        <w:spacing w:after="0" w:line="244" w:lineRule="auto"/>
        <w:sectPr>
          <w:pgSz w:w="11910" w:h="16840"/>
          <w:pgMar w:top="1240" w:right="860" w:bottom="1280" w:left="1400" w:header="873" w:footer="1058" w:gutter="0"/>
          <w:cols w:space="720" w:num="1"/>
        </w:sectPr>
      </w:pPr>
    </w:p>
    <w:p w14:paraId="49DF6A0F">
      <w:pPr>
        <w:pStyle w:val="6"/>
        <w:spacing w:before="5"/>
        <w:rPr>
          <w:sz w:val="9"/>
        </w:rPr>
      </w:pPr>
    </w:p>
    <w:p w14:paraId="44417A9F">
      <w:pPr>
        <w:pStyle w:val="6"/>
        <w:spacing w:before="66"/>
        <w:ind w:left="400"/>
      </w:pPr>
      <w:r>
        <w:t>HAVING MIN(score)&gt; 80</w:t>
      </w:r>
    </w:p>
    <w:p w14:paraId="61812634">
      <w:pPr>
        <w:pStyle w:val="6"/>
        <w:spacing w:before="15" w:line="580" w:lineRule="atLeast"/>
        <w:ind w:left="400" w:right="4928"/>
      </w:pPr>
      <w:r>
        <w:rPr>
          <w:spacing w:val="-7"/>
        </w:rPr>
        <w:t xml:space="preserve">如果考虑学生的课程数大于等于 </w:t>
      </w:r>
      <w:r>
        <w:rPr>
          <w:spacing w:val="-5"/>
        </w:rPr>
        <w:t>3</w:t>
      </w:r>
      <w:r>
        <w:rPr>
          <w:spacing w:val="-11"/>
        </w:rPr>
        <w:t xml:space="preserve"> 的情况</w:t>
      </w:r>
      <w:r>
        <w:t>SELECT name</w:t>
      </w:r>
    </w:p>
    <w:p w14:paraId="128635E0">
      <w:pPr>
        <w:pStyle w:val="6"/>
        <w:spacing w:before="17" w:line="242" w:lineRule="auto"/>
        <w:ind w:left="400" w:right="7687"/>
      </w:pPr>
      <w:r>
        <w:t>FROM</w:t>
      </w:r>
      <w:r>
        <w:rPr>
          <w:spacing w:val="-17"/>
        </w:rPr>
        <w:t xml:space="preserve"> </w:t>
      </w:r>
      <w:r>
        <w:t>xuesheng</w:t>
      </w:r>
      <w:r>
        <w:rPr>
          <w:spacing w:val="-117"/>
        </w:rPr>
        <w:t xml:space="preserve"> </w:t>
      </w:r>
      <w:r>
        <w:t>GROUP</w:t>
      </w:r>
      <w:r>
        <w:rPr>
          <w:spacing w:val="-9"/>
        </w:rPr>
        <w:t xml:space="preserve"> </w:t>
      </w:r>
      <w:r>
        <w:t>BY</w:t>
      </w:r>
      <w:r>
        <w:rPr>
          <w:spacing w:val="-9"/>
        </w:rPr>
        <w:t xml:space="preserve"> </w:t>
      </w:r>
      <w:r>
        <w:t>name</w:t>
      </w:r>
    </w:p>
    <w:p w14:paraId="112CCB41">
      <w:pPr>
        <w:pStyle w:val="6"/>
        <w:spacing w:before="11"/>
        <w:ind w:left="400"/>
      </w:pPr>
      <w:r>
        <w:t>HAVING MIN(score)&gt; 80</w:t>
      </w:r>
    </w:p>
    <w:p w14:paraId="48268F95">
      <w:pPr>
        <w:pStyle w:val="6"/>
        <w:spacing w:before="6"/>
        <w:ind w:left="400"/>
      </w:pPr>
      <w:r>
        <w:t>AND COUNT(kecheng)&gt;=3</w:t>
      </w:r>
    </w:p>
    <w:p w14:paraId="6F600241">
      <w:pPr>
        <w:pStyle w:val="6"/>
        <w:spacing w:before="10"/>
        <w:rPr>
          <w:sz w:val="33"/>
        </w:rPr>
      </w:pPr>
    </w:p>
    <w:p w14:paraId="7401E524">
      <w:pPr>
        <w:pStyle w:val="4"/>
        <w:spacing w:before="1"/>
      </w:pPr>
      <w:r>
        <w:t>解决办法二：not</w:t>
      </w:r>
      <w:r>
        <w:rPr>
          <w:spacing w:val="7"/>
        </w:rPr>
        <w:t xml:space="preserve"> </w:t>
      </w:r>
      <w:r>
        <w:t>in</w:t>
      </w:r>
    </w:p>
    <w:p w14:paraId="1EFFBE5B">
      <w:pPr>
        <w:pStyle w:val="6"/>
        <w:spacing w:before="150" w:line="580" w:lineRule="atLeast"/>
        <w:ind w:left="400" w:right="1164"/>
      </w:pPr>
      <w:r>
        <w:rPr>
          <w:spacing w:val="-6"/>
        </w:rPr>
        <w:t xml:space="preserve">可以用反向思维，先查询出表里面有小于 </w:t>
      </w:r>
      <w:r>
        <w:t>80</w:t>
      </w:r>
      <w:r>
        <w:rPr>
          <w:spacing w:val="-31"/>
        </w:rPr>
        <w:t xml:space="preserve"> 分的 </w:t>
      </w:r>
      <w:r>
        <w:t>name,</w:t>
      </w:r>
      <w:r>
        <w:rPr>
          <w:spacing w:val="-16"/>
        </w:rPr>
        <w:t xml:space="preserve">然后用 </w:t>
      </w:r>
      <w:r>
        <w:t>not in</w:t>
      </w:r>
      <w:r>
        <w:rPr>
          <w:spacing w:val="-16"/>
        </w:rPr>
        <w:t xml:space="preserve"> 去除掉</w:t>
      </w:r>
      <w:r>
        <w:t>SELECT DISTINCT name</w:t>
      </w:r>
    </w:p>
    <w:p w14:paraId="0F5FFBB9">
      <w:pPr>
        <w:pStyle w:val="6"/>
        <w:spacing w:before="18" w:line="244" w:lineRule="auto"/>
        <w:ind w:left="400" w:right="7208"/>
      </w:pPr>
      <w:r>
        <w:t>FROM xuesheng</w:t>
      </w:r>
      <w:r>
        <w:rPr>
          <w:spacing w:val="1"/>
        </w:rPr>
        <w:t xml:space="preserve"> </w:t>
      </w:r>
      <w:r>
        <w:t>WHERE</w:t>
      </w:r>
      <w:r>
        <w:rPr>
          <w:spacing w:val="-6"/>
        </w:rPr>
        <w:t xml:space="preserve"> </w:t>
      </w:r>
      <w:r>
        <w:t>name</w:t>
      </w:r>
      <w:r>
        <w:rPr>
          <w:spacing w:val="-6"/>
        </w:rPr>
        <w:t xml:space="preserve"> </w:t>
      </w:r>
      <w:r>
        <w:t>NOT</w:t>
      </w:r>
      <w:r>
        <w:rPr>
          <w:spacing w:val="-6"/>
        </w:rPr>
        <w:t xml:space="preserve"> </w:t>
      </w:r>
      <w:r>
        <w:t>IN</w:t>
      </w:r>
    </w:p>
    <w:p w14:paraId="49D7BFCB">
      <w:pPr>
        <w:pStyle w:val="6"/>
        <w:spacing w:before="3"/>
        <w:ind w:left="880"/>
      </w:pPr>
      <w:r>
        <w:t>(SELECT DISTINCT name</w:t>
      </w:r>
    </w:p>
    <w:p w14:paraId="505F84C6">
      <w:pPr>
        <w:pStyle w:val="6"/>
        <w:spacing w:before="10" w:line="242" w:lineRule="auto"/>
        <w:ind w:left="880" w:right="6618"/>
      </w:pPr>
      <w:r>
        <w:t>FROM xuesheng</w:t>
      </w:r>
      <w:r>
        <w:rPr>
          <w:spacing w:val="1"/>
        </w:rPr>
        <w:t xml:space="preserve"> </w:t>
      </w:r>
      <w:r>
        <w:t>WHERE</w:t>
      </w:r>
      <w:r>
        <w:rPr>
          <w:spacing w:val="-14"/>
        </w:rPr>
        <w:t xml:space="preserve"> </w:t>
      </w:r>
      <w:r>
        <w:t>score</w:t>
      </w:r>
      <w:r>
        <w:rPr>
          <w:spacing w:val="-14"/>
        </w:rPr>
        <w:t xml:space="preserve"> </w:t>
      </w:r>
      <w:r>
        <w:t>&lt;=80);</w:t>
      </w:r>
    </w:p>
    <w:p w14:paraId="2BC78CB4">
      <w:pPr>
        <w:pStyle w:val="6"/>
        <w:rPr>
          <w:sz w:val="25"/>
        </w:rPr>
      </w:pPr>
      <w:r>
        <w:drawing>
          <wp:anchor distT="0" distB="0" distL="0" distR="0" simplePos="0" relativeHeight="251661312" behindDoc="0" locked="0" layoutInCell="1" allowOverlap="1">
            <wp:simplePos x="0" y="0"/>
            <wp:positionH relativeFrom="page">
              <wp:posOffset>1159510</wp:posOffset>
            </wp:positionH>
            <wp:positionV relativeFrom="paragraph">
              <wp:posOffset>227965</wp:posOffset>
            </wp:positionV>
            <wp:extent cx="5253990" cy="2477770"/>
            <wp:effectExtent l="0" t="0" r="0" b="0"/>
            <wp:wrapTopAndBottom/>
            <wp:docPr id="5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4.jpeg"/>
                    <pic:cNvPicPr>
                      <a:picLocks noChangeAspect="1"/>
                    </pic:cNvPicPr>
                  </pic:nvPicPr>
                  <pic:blipFill>
                    <a:blip r:embed="rId34" cstate="print"/>
                    <a:stretch>
                      <a:fillRect/>
                    </a:stretch>
                  </pic:blipFill>
                  <pic:spPr>
                    <a:xfrm>
                      <a:off x="0" y="0"/>
                      <a:ext cx="5254146" cy="2477738"/>
                    </a:xfrm>
                    <a:prstGeom prst="rect">
                      <a:avLst/>
                    </a:prstGeom>
                  </pic:spPr>
                </pic:pic>
              </a:graphicData>
            </a:graphic>
          </wp:anchor>
        </w:drawing>
      </w:r>
    </w:p>
    <w:p w14:paraId="4B16ED06">
      <w:pPr>
        <w:pStyle w:val="6"/>
        <w:spacing w:before="10"/>
        <w:rPr>
          <w:sz w:val="34"/>
        </w:rPr>
      </w:pPr>
    </w:p>
    <w:p w14:paraId="41D3D9D2">
      <w:pPr>
        <w:pStyle w:val="4"/>
        <w:spacing w:before="1"/>
      </w:pPr>
      <w:r>
        <w:t>删除</w:t>
      </w:r>
    </w:p>
    <w:p w14:paraId="34125A93">
      <w:pPr>
        <w:pStyle w:val="6"/>
        <w:spacing w:before="7"/>
        <w:rPr>
          <w:sz w:val="33"/>
        </w:rPr>
      </w:pPr>
    </w:p>
    <w:p w14:paraId="47CC45DC">
      <w:pPr>
        <w:pStyle w:val="6"/>
        <w:ind w:left="400"/>
      </w:pPr>
      <w:r>
        <w:t>学生表 xueshengbiao 如下:自动编号 学号 姓名 课程编号 课程名称 分数</w:t>
      </w:r>
    </w:p>
    <w:p w14:paraId="5E952EF6">
      <w:pPr>
        <w:pStyle w:val="6"/>
        <w:spacing w:before="7"/>
        <w:rPr>
          <w:sz w:val="29"/>
        </w:rPr>
      </w:pPr>
    </w:p>
    <w:p w14:paraId="25B1DA26">
      <w:pPr>
        <w:tabs>
          <w:tab w:val="left" w:pos="1621"/>
        </w:tabs>
        <w:spacing w:before="0"/>
        <w:ind w:left="407" w:right="0" w:firstLine="0"/>
        <w:jc w:val="left"/>
        <w:rPr>
          <w:rFonts w:ascii="Calibri"/>
          <w:b/>
          <w:sz w:val="21"/>
        </w:rPr>
      </w:pPr>
      <w:r>
        <w:rPr>
          <w:rFonts w:ascii="Calibri"/>
          <w:b/>
          <w:sz w:val="21"/>
        </w:rPr>
        <w:t>autoid</w:t>
      </w:r>
      <w:r>
        <w:rPr>
          <w:rFonts w:ascii="Calibri"/>
          <w:b/>
          <w:sz w:val="21"/>
        </w:rPr>
        <w:tab/>
      </w:r>
      <w:r>
        <w:rPr>
          <w:rFonts w:ascii="Calibri"/>
          <w:b/>
          <w:sz w:val="21"/>
        </w:rPr>
        <w:t>id</w:t>
      </w:r>
      <w:r>
        <w:rPr>
          <w:rFonts w:ascii="Calibri"/>
          <w:b/>
          <w:spacing w:val="5"/>
          <w:sz w:val="21"/>
        </w:rPr>
        <w:t xml:space="preserve"> </w:t>
      </w:r>
      <w:r>
        <w:rPr>
          <w:rFonts w:ascii="Calibri"/>
          <w:b/>
          <w:sz w:val="21"/>
        </w:rPr>
        <w:t>name</w:t>
      </w:r>
      <w:r>
        <w:rPr>
          <w:rFonts w:ascii="Calibri"/>
          <w:b/>
          <w:spacing w:val="40"/>
          <w:sz w:val="21"/>
        </w:rPr>
        <w:t xml:space="preserve"> </w:t>
      </w:r>
      <w:r>
        <w:rPr>
          <w:rFonts w:ascii="Calibri"/>
          <w:b/>
          <w:sz w:val="21"/>
        </w:rPr>
        <w:t>kcid</w:t>
      </w:r>
      <w:r>
        <w:rPr>
          <w:rFonts w:ascii="Calibri"/>
          <w:b/>
          <w:spacing w:val="8"/>
          <w:sz w:val="21"/>
        </w:rPr>
        <w:t xml:space="preserve"> </w:t>
      </w:r>
      <w:r>
        <w:rPr>
          <w:rFonts w:ascii="Calibri"/>
          <w:b/>
          <w:sz w:val="21"/>
        </w:rPr>
        <w:t>kcname</w:t>
      </w:r>
      <w:r>
        <w:rPr>
          <w:rFonts w:ascii="Calibri"/>
          <w:b/>
          <w:spacing w:val="5"/>
          <w:sz w:val="21"/>
        </w:rPr>
        <w:t xml:space="preserve"> </w:t>
      </w:r>
      <w:r>
        <w:rPr>
          <w:rFonts w:ascii="Calibri"/>
          <w:b/>
          <w:sz w:val="21"/>
        </w:rPr>
        <w:t>score</w:t>
      </w:r>
    </w:p>
    <w:p w14:paraId="7C30327E">
      <w:pPr>
        <w:pStyle w:val="6"/>
        <w:spacing w:before="4"/>
        <w:rPr>
          <w:rFonts w:ascii="Calibri"/>
          <w:b/>
          <w:sz w:val="10"/>
        </w:rPr>
      </w:pPr>
    </w:p>
    <w:tbl>
      <w:tblPr>
        <w:tblStyle w:val="11"/>
        <w:tblW w:w="0" w:type="auto"/>
        <w:tblInd w:w="3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9"/>
        <w:gridCol w:w="2204"/>
        <w:gridCol w:w="1024"/>
      </w:tblGrid>
      <w:tr w14:paraId="2F9EC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419" w:type="dxa"/>
          </w:tcPr>
          <w:p w14:paraId="25B854F1">
            <w:pPr>
              <w:pStyle w:val="15"/>
              <w:spacing w:line="231" w:lineRule="exact"/>
              <w:ind w:left="50"/>
              <w:rPr>
                <w:rFonts w:ascii="Calibri"/>
                <w:sz w:val="21"/>
              </w:rPr>
            </w:pPr>
            <w:r>
              <w:rPr>
                <w:rFonts w:ascii="Calibri"/>
                <w:w w:val="99"/>
                <w:sz w:val="21"/>
              </w:rPr>
              <w:t>1</w:t>
            </w:r>
          </w:p>
        </w:tc>
        <w:tc>
          <w:tcPr>
            <w:tcW w:w="2204" w:type="dxa"/>
          </w:tcPr>
          <w:p w14:paraId="52B570FA">
            <w:pPr>
              <w:pStyle w:val="15"/>
              <w:spacing w:line="239" w:lineRule="exact"/>
              <w:ind w:right="158"/>
              <w:jc w:val="right"/>
              <w:rPr>
                <w:rFonts w:ascii="Calibri" w:eastAsia="Calibri"/>
                <w:sz w:val="21"/>
              </w:rPr>
            </w:pPr>
            <w:r>
              <w:rPr>
                <w:rFonts w:ascii="Calibri" w:eastAsia="Calibri"/>
                <w:w w:val="95"/>
                <w:sz w:val="21"/>
              </w:rPr>
              <w:t>2005001</w:t>
            </w:r>
            <w:r>
              <w:rPr>
                <w:rFonts w:ascii="Calibri" w:eastAsia="Calibri"/>
                <w:spacing w:val="69"/>
                <w:sz w:val="21"/>
              </w:rPr>
              <w:t xml:space="preserve"> </w:t>
            </w:r>
            <w:r>
              <w:rPr>
                <w:spacing w:val="-5"/>
                <w:w w:val="95"/>
                <w:sz w:val="21"/>
              </w:rPr>
              <w:t xml:space="preserve">张三 </w:t>
            </w:r>
            <w:r>
              <w:rPr>
                <w:rFonts w:ascii="Calibri" w:eastAsia="Calibri"/>
                <w:w w:val="95"/>
                <w:sz w:val="21"/>
              </w:rPr>
              <w:t>0001</w:t>
            </w:r>
          </w:p>
        </w:tc>
        <w:tc>
          <w:tcPr>
            <w:tcW w:w="1024" w:type="dxa"/>
          </w:tcPr>
          <w:p w14:paraId="4F4595F7">
            <w:pPr>
              <w:pStyle w:val="15"/>
              <w:spacing w:line="239" w:lineRule="exact"/>
              <w:ind w:right="49"/>
              <w:jc w:val="right"/>
              <w:rPr>
                <w:rFonts w:ascii="Calibri" w:eastAsia="Calibri"/>
                <w:sz w:val="21"/>
              </w:rPr>
            </w:pPr>
            <w:r>
              <w:rPr>
                <w:spacing w:val="25"/>
                <w:sz w:val="21"/>
              </w:rPr>
              <w:t xml:space="preserve">数学 </w:t>
            </w:r>
            <w:r>
              <w:rPr>
                <w:rFonts w:ascii="Calibri" w:eastAsia="Calibri"/>
                <w:sz w:val="21"/>
              </w:rPr>
              <w:t>69</w:t>
            </w:r>
          </w:p>
        </w:tc>
      </w:tr>
      <w:tr w14:paraId="4648B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trPr>
        <w:tc>
          <w:tcPr>
            <w:tcW w:w="419" w:type="dxa"/>
          </w:tcPr>
          <w:p w14:paraId="221E7238">
            <w:pPr>
              <w:pStyle w:val="15"/>
              <w:spacing w:before="43" w:line="232" w:lineRule="exact"/>
              <w:ind w:left="50"/>
              <w:rPr>
                <w:rFonts w:ascii="Calibri"/>
                <w:sz w:val="21"/>
              </w:rPr>
            </w:pPr>
            <w:r>
              <w:rPr>
                <w:rFonts w:ascii="Calibri"/>
                <w:w w:val="99"/>
                <w:sz w:val="21"/>
              </w:rPr>
              <w:t>2</w:t>
            </w:r>
          </w:p>
        </w:tc>
        <w:tc>
          <w:tcPr>
            <w:tcW w:w="2204" w:type="dxa"/>
          </w:tcPr>
          <w:p w14:paraId="7A009AAC">
            <w:pPr>
              <w:pStyle w:val="15"/>
              <w:spacing w:before="33" w:line="242" w:lineRule="exact"/>
              <w:ind w:right="158"/>
              <w:jc w:val="right"/>
              <w:rPr>
                <w:rFonts w:ascii="Calibri" w:eastAsia="Calibri"/>
                <w:sz w:val="21"/>
              </w:rPr>
            </w:pPr>
            <w:r>
              <w:rPr>
                <w:rFonts w:ascii="Calibri" w:eastAsia="Calibri"/>
                <w:w w:val="95"/>
                <w:sz w:val="21"/>
              </w:rPr>
              <w:t>2005002</w:t>
            </w:r>
            <w:r>
              <w:rPr>
                <w:rFonts w:ascii="Calibri" w:eastAsia="Calibri"/>
                <w:spacing w:val="69"/>
                <w:sz w:val="21"/>
              </w:rPr>
              <w:t xml:space="preserve"> </w:t>
            </w:r>
            <w:r>
              <w:rPr>
                <w:spacing w:val="-5"/>
                <w:w w:val="95"/>
                <w:sz w:val="21"/>
              </w:rPr>
              <w:t xml:space="preserve">李四 </w:t>
            </w:r>
            <w:r>
              <w:rPr>
                <w:rFonts w:ascii="Calibri" w:eastAsia="Calibri"/>
                <w:w w:val="95"/>
                <w:sz w:val="21"/>
              </w:rPr>
              <w:t>0001</w:t>
            </w:r>
          </w:p>
        </w:tc>
        <w:tc>
          <w:tcPr>
            <w:tcW w:w="1024" w:type="dxa"/>
          </w:tcPr>
          <w:p w14:paraId="5FC29263">
            <w:pPr>
              <w:pStyle w:val="15"/>
              <w:spacing w:before="33" w:line="242" w:lineRule="exact"/>
              <w:ind w:right="49"/>
              <w:jc w:val="right"/>
              <w:rPr>
                <w:rFonts w:ascii="Calibri" w:eastAsia="Calibri"/>
                <w:sz w:val="21"/>
              </w:rPr>
            </w:pPr>
            <w:r>
              <w:rPr>
                <w:spacing w:val="25"/>
                <w:sz w:val="21"/>
              </w:rPr>
              <w:t xml:space="preserve">数学 </w:t>
            </w:r>
            <w:r>
              <w:rPr>
                <w:rFonts w:ascii="Calibri" w:eastAsia="Calibri"/>
                <w:sz w:val="21"/>
              </w:rPr>
              <w:t>89</w:t>
            </w:r>
          </w:p>
        </w:tc>
      </w:tr>
    </w:tbl>
    <w:p w14:paraId="52232BD8">
      <w:pPr>
        <w:spacing w:after="0" w:line="242" w:lineRule="exact"/>
        <w:jc w:val="right"/>
        <w:rPr>
          <w:rFonts w:ascii="Calibri" w:eastAsia="Calibri"/>
          <w:sz w:val="21"/>
        </w:rPr>
        <w:sectPr>
          <w:pgSz w:w="11910" w:h="16840"/>
          <w:pgMar w:top="1240" w:right="860" w:bottom="1280" w:left="1400" w:header="873" w:footer="1058" w:gutter="0"/>
          <w:cols w:space="720" w:num="1"/>
        </w:sectPr>
      </w:pPr>
    </w:p>
    <w:p w14:paraId="336958CB">
      <w:pPr>
        <w:pStyle w:val="6"/>
        <w:spacing w:before="3"/>
        <w:rPr>
          <w:rFonts w:ascii="Calibri"/>
          <w:b/>
          <w:sz w:val="17"/>
        </w:rPr>
      </w:pPr>
    </w:p>
    <w:p w14:paraId="4D1E0046">
      <w:pPr>
        <w:tabs>
          <w:tab w:val="left" w:pos="1621"/>
        </w:tabs>
        <w:spacing w:before="57"/>
        <w:ind w:left="407" w:right="0" w:firstLine="0"/>
        <w:jc w:val="left"/>
        <w:rPr>
          <w:rFonts w:ascii="Calibri"/>
          <w:b/>
          <w:sz w:val="21"/>
        </w:rPr>
      </w:pPr>
      <w:r>
        <w:rPr>
          <w:rFonts w:ascii="Calibri"/>
          <w:b/>
          <w:sz w:val="21"/>
        </w:rPr>
        <w:t>autoid</w:t>
      </w:r>
      <w:r>
        <w:rPr>
          <w:rFonts w:ascii="Calibri"/>
          <w:b/>
          <w:sz w:val="21"/>
        </w:rPr>
        <w:tab/>
      </w:r>
      <w:r>
        <w:rPr>
          <w:rFonts w:ascii="Calibri"/>
          <w:b/>
          <w:sz w:val="21"/>
        </w:rPr>
        <w:t>id</w:t>
      </w:r>
      <w:r>
        <w:rPr>
          <w:rFonts w:ascii="Calibri"/>
          <w:b/>
          <w:spacing w:val="5"/>
          <w:sz w:val="21"/>
        </w:rPr>
        <w:t xml:space="preserve"> </w:t>
      </w:r>
      <w:r>
        <w:rPr>
          <w:rFonts w:ascii="Calibri"/>
          <w:b/>
          <w:sz w:val="21"/>
        </w:rPr>
        <w:t>name</w:t>
      </w:r>
      <w:r>
        <w:rPr>
          <w:rFonts w:ascii="Calibri"/>
          <w:b/>
          <w:spacing w:val="40"/>
          <w:sz w:val="21"/>
        </w:rPr>
        <w:t xml:space="preserve"> </w:t>
      </w:r>
      <w:r>
        <w:rPr>
          <w:rFonts w:ascii="Calibri"/>
          <w:b/>
          <w:sz w:val="21"/>
        </w:rPr>
        <w:t>kcid</w:t>
      </w:r>
      <w:r>
        <w:rPr>
          <w:rFonts w:ascii="Calibri"/>
          <w:b/>
          <w:spacing w:val="11"/>
          <w:sz w:val="21"/>
        </w:rPr>
        <w:t xml:space="preserve"> </w:t>
      </w:r>
      <w:r>
        <w:rPr>
          <w:rFonts w:ascii="Calibri"/>
          <w:b/>
          <w:sz w:val="21"/>
        </w:rPr>
        <w:t>kcname</w:t>
      </w:r>
      <w:r>
        <w:rPr>
          <w:rFonts w:ascii="Calibri"/>
          <w:b/>
          <w:spacing w:val="2"/>
          <w:sz w:val="21"/>
        </w:rPr>
        <w:t xml:space="preserve"> </w:t>
      </w:r>
      <w:r>
        <w:rPr>
          <w:rFonts w:ascii="Calibri"/>
          <w:b/>
          <w:sz w:val="21"/>
        </w:rPr>
        <w:t>score</w:t>
      </w:r>
    </w:p>
    <w:p w14:paraId="2B744F83">
      <w:pPr>
        <w:tabs>
          <w:tab w:val="left" w:pos="1038"/>
          <w:tab w:val="left" w:pos="3140"/>
        </w:tabs>
        <w:spacing w:before="91"/>
        <w:ind w:left="407" w:right="0" w:firstLine="0"/>
        <w:jc w:val="left"/>
        <w:rPr>
          <w:rFonts w:ascii="Calibri" w:eastAsia="Calibri"/>
          <w:sz w:val="21"/>
        </w:rPr>
      </w:pPr>
      <w:r>
        <w:rPr>
          <w:rFonts w:ascii="Calibri" w:eastAsia="Calibri"/>
          <w:sz w:val="21"/>
        </w:rPr>
        <w:t>3</w:t>
      </w:r>
      <w:r>
        <w:rPr>
          <w:rFonts w:ascii="Calibri" w:eastAsia="Calibri"/>
          <w:sz w:val="21"/>
        </w:rPr>
        <w:tab/>
      </w:r>
      <w:r>
        <w:rPr>
          <w:rFonts w:ascii="Calibri" w:eastAsia="Calibri"/>
          <w:w w:val="95"/>
          <w:sz w:val="21"/>
        </w:rPr>
        <w:t>2005001</w:t>
      </w:r>
      <w:r>
        <w:rPr>
          <w:rFonts w:ascii="Calibri" w:eastAsia="Calibri"/>
          <w:spacing w:val="107"/>
          <w:sz w:val="21"/>
        </w:rPr>
        <w:t xml:space="preserve"> </w:t>
      </w:r>
      <w:r>
        <w:rPr>
          <w:w w:val="95"/>
          <w:sz w:val="21"/>
        </w:rPr>
        <w:t>张三</w:t>
      </w:r>
      <w:r>
        <w:rPr>
          <w:spacing w:val="-22"/>
          <w:w w:val="95"/>
          <w:sz w:val="21"/>
        </w:rPr>
        <w:t xml:space="preserve"> </w:t>
      </w:r>
      <w:r>
        <w:rPr>
          <w:rFonts w:ascii="Calibri" w:eastAsia="Calibri"/>
          <w:w w:val="95"/>
          <w:sz w:val="21"/>
        </w:rPr>
        <w:t>0001</w:t>
      </w:r>
      <w:r>
        <w:rPr>
          <w:rFonts w:ascii="Calibri" w:eastAsia="Calibri"/>
          <w:w w:val="95"/>
          <w:sz w:val="21"/>
        </w:rPr>
        <w:tab/>
      </w:r>
      <w:r>
        <w:rPr>
          <w:sz w:val="21"/>
        </w:rPr>
        <w:t>数学</w:t>
      </w:r>
      <w:r>
        <w:rPr>
          <w:spacing w:val="75"/>
          <w:sz w:val="21"/>
        </w:rPr>
        <w:t xml:space="preserve"> </w:t>
      </w:r>
      <w:r>
        <w:rPr>
          <w:rFonts w:ascii="Calibri" w:eastAsia="Calibri"/>
          <w:sz w:val="21"/>
        </w:rPr>
        <w:t>69</w:t>
      </w:r>
    </w:p>
    <w:p w14:paraId="6CA12105">
      <w:pPr>
        <w:pStyle w:val="6"/>
        <w:spacing w:before="73" w:line="600" w:lineRule="atLeast"/>
        <w:ind w:left="400" w:right="3729"/>
      </w:pPr>
      <w:r>
        <w:rPr>
          <w:spacing w:val="-2"/>
        </w:rPr>
        <w:t>删除除了自动编号不同, 其他都相同的学生冗余信息</w:t>
      </w:r>
      <w:r>
        <w:t>DELETE t1</w:t>
      </w:r>
    </w:p>
    <w:p w14:paraId="417F8678">
      <w:pPr>
        <w:pStyle w:val="6"/>
        <w:spacing w:before="9" w:line="242" w:lineRule="auto"/>
        <w:ind w:left="400" w:right="4328"/>
      </w:pPr>
      <w:r>
        <w:t>FROM</w:t>
      </w:r>
      <w:r>
        <w:rPr>
          <w:spacing w:val="-5"/>
        </w:rPr>
        <w:t xml:space="preserve"> </w:t>
      </w:r>
      <w:r>
        <w:t>xueshengbiao</w:t>
      </w:r>
      <w:r>
        <w:rPr>
          <w:spacing w:val="-5"/>
        </w:rPr>
        <w:t xml:space="preserve"> </w:t>
      </w:r>
      <w:r>
        <w:t>t1,</w:t>
      </w:r>
      <w:r>
        <w:rPr>
          <w:spacing w:val="-4"/>
        </w:rPr>
        <w:t xml:space="preserve"> </w:t>
      </w:r>
      <w:r>
        <w:t>xueshengbiao</w:t>
      </w:r>
      <w:r>
        <w:rPr>
          <w:spacing w:val="-5"/>
        </w:rPr>
        <w:t xml:space="preserve"> </w:t>
      </w:r>
      <w:r>
        <w:t>t2</w:t>
      </w:r>
      <w:r>
        <w:rPr>
          <w:spacing w:val="-117"/>
        </w:rPr>
        <w:t xml:space="preserve"> </w:t>
      </w:r>
      <w:r>
        <w:t>WHERE t1.id = t2.id</w:t>
      </w:r>
    </w:p>
    <w:p w14:paraId="4C939E3C">
      <w:pPr>
        <w:pStyle w:val="6"/>
        <w:spacing w:before="8" w:line="244" w:lineRule="auto"/>
        <w:ind w:left="400" w:right="6618"/>
      </w:pPr>
      <w:r>
        <w:t>and</w:t>
      </w:r>
      <w:r>
        <w:rPr>
          <w:spacing w:val="-7"/>
        </w:rPr>
        <w:t xml:space="preserve"> </w:t>
      </w:r>
      <w:r>
        <w:t>t1.name</w:t>
      </w:r>
      <w:r>
        <w:rPr>
          <w:spacing w:val="-6"/>
        </w:rPr>
        <w:t xml:space="preserve"> </w:t>
      </w:r>
      <w:r>
        <w:t>=</w:t>
      </w:r>
      <w:r>
        <w:rPr>
          <w:spacing w:val="-6"/>
        </w:rPr>
        <w:t xml:space="preserve"> </w:t>
      </w:r>
      <w:r>
        <w:t>t2.name</w:t>
      </w:r>
      <w:r>
        <w:rPr>
          <w:spacing w:val="-117"/>
        </w:rPr>
        <w:t xml:space="preserve"> </w:t>
      </w:r>
      <w:r>
        <w:t>and</w:t>
      </w:r>
      <w:r>
        <w:rPr>
          <w:spacing w:val="-7"/>
        </w:rPr>
        <w:t xml:space="preserve"> </w:t>
      </w:r>
      <w:r>
        <w:t>t1.kcid</w:t>
      </w:r>
      <w:r>
        <w:rPr>
          <w:spacing w:val="-6"/>
        </w:rPr>
        <w:t xml:space="preserve"> </w:t>
      </w:r>
      <w:r>
        <w:t>=</w:t>
      </w:r>
      <w:r>
        <w:rPr>
          <w:spacing w:val="-6"/>
        </w:rPr>
        <w:t xml:space="preserve"> </w:t>
      </w:r>
      <w:r>
        <w:t>t2.kcid</w:t>
      </w:r>
    </w:p>
    <w:p w14:paraId="760E5CCF">
      <w:pPr>
        <w:pStyle w:val="6"/>
        <w:spacing w:before="4" w:line="244" w:lineRule="auto"/>
        <w:ind w:left="400" w:right="6248"/>
      </w:pPr>
      <w:r>
        <w:t>and</w:t>
      </w:r>
      <w:r>
        <w:rPr>
          <w:spacing w:val="-7"/>
        </w:rPr>
        <w:t xml:space="preserve"> </w:t>
      </w:r>
      <w:r>
        <w:t>t1.kcname</w:t>
      </w:r>
      <w:r>
        <w:rPr>
          <w:spacing w:val="-6"/>
        </w:rPr>
        <w:t xml:space="preserve"> </w:t>
      </w:r>
      <w:r>
        <w:t>=</w:t>
      </w:r>
      <w:r>
        <w:rPr>
          <w:spacing w:val="-6"/>
        </w:rPr>
        <w:t xml:space="preserve"> </w:t>
      </w:r>
      <w:r>
        <w:t>t2.kcname</w:t>
      </w:r>
      <w:r>
        <w:rPr>
          <w:spacing w:val="-117"/>
        </w:rPr>
        <w:t xml:space="preserve"> </w:t>
      </w:r>
      <w:r>
        <w:t>and t1.score = t2.score</w:t>
      </w:r>
      <w:r>
        <w:rPr>
          <w:spacing w:val="1"/>
        </w:rPr>
        <w:t xml:space="preserve"> </w:t>
      </w:r>
      <w:r>
        <w:t>and</w:t>
      </w:r>
      <w:r>
        <w:rPr>
          <w:spacing w:val="-7"/>
        </w:rPr>
        <w:t xml:space="preserve"> </w:t>
      </w:r>
      <w:r>
        <w:t>t1.autoid</w:t>
      </w:r>
      <w:r>
        <w:rPr>
          <w:spacing w:val="-6"/>
        </w:rPr>
        <w:t xml:space="preserve"> </w:t>
      </w:r>
      <w:r>
        <w:t>&lt;</w:t>
      </w:r>
      <w:r>
        <w:rPr>
          <w:spacing w:val="-6"/>
        </w:rPr>
        <w:t xml:space="preserve"> </w:t>
      </w:r>
      <w:r>
        <w:t>t2.autoid</w:t>
      </w:r>
    </w:p>
    <w:p w14:paraId="24631CC3">
      <w:pPr>
        <w:pStyle w:val="6"/>
        <w:spacing w:before="6"/>
        <w:rPr>
          <w:sz w:val="28"/>
        </w:rPr>
      </w:pPr>
      <w:r>
        <w:drawing>
          <wp:anchor distT="0" distB="0" distL="0" distR="0" simplePos="0" relativeHeight="251661312" behindDoc="0" locked="0" layoutInCell="1" allowOverlap="1">
            <wp:simplePos x="0" y="0"/>
            <wp:positionH relativeFrom="page">
              <wp:posOffset>1143000</wp:posOffset>
            </wp:positionH>
            <wp:positionV relativeFrom="paragraph">
              <wp:posOffset>256540</wp:posOffset>
            </wp:positionV>
            <wp:extent cx="5281295" cy="3397250"/>
            <wp:effectExtent l="0" t="0" r="0" b="0"/>
            <wp:wrapTopAndBottom/>
            <wp:docPr id="5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5.jpeg"/>
                    <pic:cNvPicPr>
                      <a:picLocks noChangeAspect="1"/>
                    </pic:cNvPicPr>
                  </pic:nvPicPr>
                  <pic:blipFill>
                    <a:blip r:embed="rId35" cstate="print"/>
                    <a:stretch>
                      <a:fillRect/>
                    </a:stretch>
                  </pic:blipFill>
                  <pic:spPr>
                    <a:xfrm>
                      <a:off x="0" y="0"/>
                      <a:ext cx="5281548" cy="3397567"/>
                    </a:xfrm>
                    <a:prstGeom prst="rect">
                      <a:avLst/>
                    </a:prstGeom>
                  </pic:spPr>
                </pic:pic>
              </a:graphicData>
            </a:graphic>
          </wp:anchor>
        </w:drawing>
      </w:r>
    </w:p>
    <w:p w14:paraId="65A5AAB7">
      <w:pPr>
        <w:pStyle w:val="6"/>
        <w:spacing w:before="82" w:line="590" w:lineRule="atLeast"/>
        <w:ind w:left="400" w:right="969"/>
      </w:pPr>
      <w:r>
        <w:rPr>
          <w:spacing w:val="-1"/>
        </w:rPr>
        <w:t xml:space="preserve">如果只是查询出自动编号不同, 其他都相同的学生冗余信息，可以用 </w:t>
      </w:r>
      <w:r>
        <w:t>group by</w:t>
      </w:r>
      <w:r>
        <w:rPr>
          <w:spacing w:val="-117"/>
        </w:rPr>
        <w:t xml:space="preserve"> </w:t>
      </w:r>
      <w:r>
        <w:t>SELECT * from xueshengbiao t1</w:t>
      </w:r>
    </w:p>
    <w:p w14:paraId="5B3269F0">
      <w:pPr>
        <w:pStyle w:val="6"/>
        <w:spacing w:before="12" w:line="244" w:lineRule="auto"/>
        <w:ind w:left="400" w:right="7447"/>
      </w:pPr>
      <w:r>
        <w:t>WHERE</w:t>
      </w:r>
      <w:r>
        <w:rPr>
          <w:spacing w:val="-17"/>
        </w:rPr>
        <w:t xml:space="preserve"> </w:t>
      </w:r>
      <w:r>
        <w:t>t1.autoid</w:t>
      </w:r>
      <w:r>
        <w:rPr>
          <w:spacing w:val="-117"/>
        </w:rPr>
        <w:t xml:space="preserve"> </w:t>
      </w:r>
      <w:r>
        <w:t>NOT IN</w:t>
      </w:r>
    </w:p>
    <w:p w14:paraId="233390E2">
      <w:pPr>
        <w:pStyle w:val="6"/>
        <w:spacing w:before="4" w:line="244" w:lineRule="auto"/>
        <w:ind w:left="880" w:right="2769"/>
      </w:pPr>
      <w:r>
        <w:t>(SELECT</w:t>
      </w:r>
      <w:r>
        <w:rPr>
          <w:spacing w:val="-4"/>
        </w:rPr>
        <w:t xml:space="preserve"> </w:t>
      </w:r>
      <w:r>
        <w:t>MIN(autoid)</w:t>
      </w:r>
      <w:r>
        <w:rPr>
          <w:spacing w:val="-4"/>
        </w:rPr>
        <w:t xml:space="preserve"> </w:t>
      </w:r>
      <w:r>
        <w:t>as</w:t>
      </w:r>
      <w:r>
        <w:rPr>
          <w:spacing w:val="-3"/>
        </w:rPr>
        <w:t xml:space="preserve"> </w:t>
      </w:r>
      <w:r>
        <w:t>autoid</w:t>
      </w:r>
      <w:r>
        <w:rPr>
          <w:spacing w:val="-4"/>
        </w:rPr>
        <w:t xml:space="preserve"> </w:t>
      </w:r>
      <w:r>
        <w:t>FROM</w:t>
      </w:r>
      <w:r>
        <w:rPr>
          <w:spacing w:val="-4"/>
        </w:rPr>
        <w:t xml:space="preserve"> </w:t>
      </w:r>
      <w:r>
        <w:t>xueshengbiao</w:t>
      </w:r>
      <w:r>
        <w:rPr>
          <w:spacing w:val="-117"/>
        </w:rPr>
        <w:t xml:space="preserve"> </w:t>
      </w:r>
      <w:r>
        <w:t>GROUP BY id, name, kcid, kcname, score)</w:t>
      </w:r>
    </w:p>
    <w:p w14:paraId="23597A58">
      <w:pPr>
        <w:spacing w:after="0" w:line="244" w:lineRule="auto"/>
        <w:sectPr>
          <w:pgSz w:w="11910" w:h="16840"/>
          <w:pgMar w:top="1240" w:right="860" w:bottom="1280" w:left="1400" w:header="873" w:footer="1058" w:gutter="0"/>
          <w:cols w:space="720" w:num="1"/>
        </w:sectPr>
      </w:pPr>
    </w:p>
    <w:p w14:paraId="53B0537A">
      <w:pPr>
        <w:pStyle w:val="6"/>
        <w:spacing w:before="7"/>
        <w:rPr>
          <w:sz w:val="18"/>
        </w:rPr>
      </w:pPr>
    </w:p>
    <w:p w14:paraId="3A9C7CD8">
      <w:pPr>
        <w:pStyle w:val="6"/>
        <w:ind w:left="426"/>
        <w:rPr>
          <w:sz w:val="20"/>
        </w:rPr>
      </w:pPr>
      <w:r>
        <w:rPr>
          <w:sz w:val="20"/>
        </w:rPr>
        <w:drawing>
          <wp:inline distT="0" distB="0" distL="0" distR="0">
            <wp:extent cx="5271770" cy="2112645"/>
            <wp:effectExtent l="0" t="0" r="0" b="0"/>
            <wp:docPr id="6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6.jpeg"/>
                    <pic:cNvPicPr>
                      <a:picLocks noChangeAspect="1"/>
                    </pic:cNvPicPr>
                  </pic:nvPicPr>
                  <pic:blipFill>
                    <a:blip r:embed="rId36" cstate="print"/>
                    <a:stretch>
                      <a:fillRect/>
                    </a:stretch>
                  </pic:blipFill>
                  <pic:spPr>
                    <a:xfrm>
                      <a:off x="0" y="0"/>
                      <a:ext cx="5272130" cy="2113121"/>
                    </a:xfrm>
                    <a:prstGeom prst="rect">
                      <a:avLst/>
                    </a:prstGeom>
                  </pic:spPr>
                </pic:pic>
              </a:graphicData>
            </a:graphic>
          </wp:inline>
        </w:drawing>
      </w:r>
    </w:p>
    <w:p w14:paraId="212B7918">
      <w:pPr>
        <w:pStyle w:val="6"/>
        <w:rPr>
          <w:sz w:val="20"/>
        </w:rPr>
      </w:pPr>
    </w:p>
    <w:p w14:paraId="524457E4">
      <w:pPr>
        <w:pStyle w:val="4"/>
        <w:spacing w:before="219"/>
      </w:pPr>
      <w:r>
        <w:rPr>
          <w:w w:val="95"/>
        </w:rPr>
        <w:t>模糊查询%</w:t>
      </w:r>
    </w:p>
    <w:p w14:paraId="310634FD">
      <w:pPr>
        <w:pStyle w:val="6"/>
        <w:spacing w:before="5"/>
        <w:rPr>
          <w:sz w:val="33"/>
        </w:rPr>
      </w:pPr>
    </w:p>
    <w:p w14:paraId="090CE959">
      <w:pPr>
        <w:pStyle w:val="6"/>
        <w:ind w:left="400"/>
      </w:pPr>
      <w:r>
        <w:rPr>
          <w:spacing w:val="-27"/>
        </w:rPr>
        <w:t>表名：</w:t>
      </w:r>
      <w:r>
        <w:rPr>
          <w:spacing w:val="-5"/>
        </w:rPr>
        <w:t>student</w:t>
      </w:r>
      <w:r>
        <w:rPr>
          <w:spacing w:val="-17"/>
        </w:rPr>
        <w:t xml:space="preserve"> ，用</w:t>
      </w:r>
      <w:r>
        <w:t>sql</w:t>
      </w:r>
      <w:r>
        <w:rPr>
          <w:spacing w:val="-13"/>
        </w:rPr>
        <w:t xml:space="preserve"> 查询出“张”姓学生中平均成绩大于 </w:t>
      </w:r>
      <w:r>
        <w:t>75</w:t>
      </w:r>
      <w:r>
        <w:rPr>
          <w:spacing w:val="-9"/>
        </w:rPr>
        <w:t xml:space="preserve"> 分的学生信息；</w:t>
      </w:r>
    </w:p>
    <w:p w14:paraId="27A3A66F">
      <w:pPr>
        <w:pStyle w:val="6"/>
        <w:spacing w:before="9"/>
        <w:rPr>
          <w:sz w:val="29"/>
        </w:rPr>
      </w:pPr>
    </w:p>
    <w:p w14:paraId="2032C628">
      <w:pPr>
        <w:spacing w:before="0"/>
        <w:ind w:left="407" w:right="0" w:firstLine="0"/>
        <w:jc w:val="left"/>
        <w:rPr>
          <w:rFonts w:ascii="Calibri"/>
          <w:b/>
          <w:sz w:val="21"/>
        </w:rPr>
      </w:pPr>
      <w:r>
        <w:rPr>
          <w:rFonts w:ascii="Calibri"/>
          <w:b/>
          <w:sz w:val="21"/>
        </w:rPr>
        <w:t>name</w:t>
      </w:r>
      <w:r>
        <w:rPr>
          <w:rFonts w:ascii="Calibri"/>
          <w:b/>
          <w:spacing w:val="12"/>
          <w:sz w:val="21"/>
        </w:rPr>
        <w:t xml:space="preserve"> </w:t>
      </w:r>
      <w:r>
        <w:rPr>
          <w:rFonts w:ascii="Calibri"/>
          <w:b/>
          <w:sz w:val="21"/>
        </w:rPr>
        <w:t>kecheng</w:t>
      </w:r>
      <w:r>
        <w:rPr>
          <w:rFonts w:ascii="Calibri"/>
          <w:b/>
          <w:spacing w:val="4"/>
          <w:sz w:val="21"/>
        </w:rPr>
        <w:t xml:space="preserve"> </w:t>
      </w:r>
      <w:r>
        <w:rPr>
          <w:rFonts w:ascii="Calibri"/>
          <w:b/>
          <w:sz w:val="21"/>
        </w:rPr>
        <w:t>score</w:t>
      </w:r>
    </w:p>
    <w:p w14:paraId="73E5155F">
      <w:pPr>
        <w:pStyle w:val="6"/>
        <w:spacing w:before="5"/>
        <w:rPr>
          <w:rFonts w:ascii="Calibri"/>
          <w:b/>
          <w:sz w:val="10"/>
        </w:rPr>
      </w:pPr>
    </w:p>
    <w:tbl>
      <w:tblPr>
        <w:tblStyle w:val="11"/>
        <w:tblW w:w="0" w:type="auto"/>
        <w:tblInd w:w="3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87"/>
        <w:gridCol w:w="729"/>
        <w:gridCol w:w="353"/>
      </w:tblGrid>
      <w:tr w14:paraId="220F5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98" w:hRule="atLeast"/>
        </w:trPr>
        <w:tc>
          <w:tcPr>
            <w:tcW w:w="687" w:type="dxa"/>
          </w:tcPr>
          <w:p w14:paraId="08A34E3D">
            <w:pPr>
              <w:pStyle w:val="15"/>
              <w:spacing w:line="239" w:lineRule="exact"/>
              <w:ind w:left="50"/>
              <w:rPr>
                <w:sz w:val="21"/>
              </w:rPr>
            </w:pPr>
            <w:r>
              <w:rPr>
                <w:sz w:val="21"/>
              </w:rPr>
              <w:t>张青</w:t>
            </w:r>
          </w:p>
        </w:tc>
        <w:tc>
          <w:tcPr>
            <w:tcW w:w="729" w:type="dxa"/>
          </w:tcPr>
          <w:p w14:paraId="6EFC8177">
            <w:pPr>
              <w:pStyle w:val="15"/>
              <w:spacing w:line="239" w:lineRule="exact"/>
              <w:ind w:right="89"/>
              <w:jc w:val="right"/>
              <w:rPr>
                <w:sz w:val="21"/>
              </w:rPr>
            </w:pPr>
            <w:r>
              <w:rPr>
                <w:sz w:val="21"/>
              </w:rPr>
              <w:t>语文</w:t>
            </w:r>
          </w:p>
        </w:tc>
        <w:tc>
          <w:tcPr>
            <w:tcW w:w="353" w:type="dxa"/>
          </w:tcPr>
          <w:p w14:paraId="07293F9F">
            <w:pPr>
              <w:pStyle w:val="15"/>
              <w:spacing w:line="231" w:lineRule="exact"/>
              <w:ind w:left="72" w:right="28"/>
              <w:jc w:val="center"/>
              <w:rPr>
                <w:rFonts w:ascii="Calibri"/>
                <w:sz w:val="21"/>
              </w:rPr>
            </w:pPr>
            <w:r>
              <w:rPr>
                <w:rFonts w:ascii="Calibri"/>
                <w:sz w:val="21"/>
              </w:rPr>
              <w:t>72</w:t>
            </w:r>
          </w:p>
        </w:tc>
      </w:tr>
      <w:tr w14:paraId="54E2B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687" w:type="dxa"/>
          </w:tcPr>
          <w:p w14:paraId="7AD8F073">
            <w:pPr>
              <w:pStyle w:val="15"/>
              <w:spacing w:before="41"/>
              <w:ind w:left="50"/>
              <w:rPr>
                <w:sz w:val="21"/>
              </w:rPr>
            </w:pPr>
            <w:r>
              <w:rPr>
                <w:sz w:val="21"/>
              </w:rPr>
              <w:t>张华</w:t>
            </w:r>
          </w:p>
        </w:tc>
        <w:tc>
          <w:tcPr>
            <w:tcW w:w="729" w:type="dxa"/>
          </w:tcPr>
          <w:p w14:paraId="03B67BCC">
            <w:pPr>
              <w:pStyle w:val="15"/>
              <w:spacing w:before="41"/>
              <w:ind w:right="89"/>
              <w:jc w:val="right"/>
              <w:rPr>
                <w:sz w:val="21"/>
              </w:rPr>
            </w:pPr>
            <w:r>
              <w:rPr>
                <w:sz w:val="21"/>
              </w:rPr>
              <w:t>英语</w:t>
            </w:r>
          </w:p>
        </w:tc>
        <w:tc>
          <w:tcPr>
            <w:tcW w:w="353" w:type="dxa"/>
          </w:tcPr>
          <w:p w14:paraId="4BCC31B4">
            <w:pPr>
              <w:pStyle w:val="15"/>
              <w:spacing w:before="46"/>
              <w:ind w:left="72" w:right="28"/>
              <w:jc w:val="center"/>
              <w:rPr>
                <w:rFonts w:ascii="Calibri"/>
                <w:sz w:val="21"/>
              </w:rPr>
            </w:pPr>
            <w:r>
              <w:rPr>
                <w:rFonts w:ascii="Calibri"/>
                <w:sz w:val="21"/>
              </w:rPr>
              <w:t>81</w:t>
            </w:r>
          </w:p>
        </w:tc>
      </w:tr>
      <w:tr w14:paraId="051DC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687" w:type="dxa"/>
          </w:tcPr>
          <w:p w14:paraId="7D557DC1">
            <w:pPr>
              <w:pStyle w:val="15"/>
              <w:spacing w:before="42"/>
              <w:ind w:left="50"/>
              <w:rPr>
                <w:sz w:val="21"/>
              </w:rPr>
            </w:pPr>
            <w:r>
              <w:rPr>
                <w:sz w:val="21"/>
              </w:rPr>
              <w:t>王华</w:t>
            </w:r>
          </w:p>
        </w:tc>
        <w:tc>
          <w:tcPr>
            <w:tcW w:w="729" w:type="dxa"/>
          </w:tcPr>
          <w:p w14:paraId="076BBAD3">
            <w:pPr>
              <w:pStyle w:val="15"/>
              <w:spacing w:before="42"/>
              <w:ind w:right="89"/>
              <w:jc w:val="right"/>
              <w:rPr>
                <w:sz w:val="21"/>
              </w:rPr>
            </w:pPr>
            <w:r>
              <w:rPr>
                <w:sz w:val="21"/>
              </w:rPr>
              <w:t>数学</w:t>
            </w:r>
          </w:p>
        </w:tc>
        <w:tc>
          <w:tcPr>
            <w:tcW w:w="353" w:type="dxa"/>
          </w:tcPr>
          <w:p w14:paraId="59D81FB1">
            <w:pPr>
              <w:pStyle w:val="15"/>
              <w:spacing w:before="47"/>
              <w:ind w:left="72" w:right="28"/>
              <w:jc w:val="center"/>
              <w:rPr>
                <w:rFonts w:ascii="Calibri"/>
                <w:sz w:val="21"/>
              </w:rPr>
            </w:pPr>
            <w:r>
              <w:rPr>
                <w:rFonts w:ascii="Calibri"/>
                <w:sz w:val="21"/>
              </w:rPr>
              <w:t>72</w:t>
            </w:r>
          </w:p>
        </w:tc>
      </w:tr>
      <w:tr w14:paraId="18199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687" w:type="dxa"/>
          </w:tcPr>
          <w:p w14:paraId="3F7476E4">
            <w:pPr>
              <w:pStyle w:val="15"/>
              <w:spacing w:before="42"/>
              <w:ind w:left="50"/>
              <w:rPr>
                <w:sz w:val="21"/>
              </w:rPr>
            </w:pPr>
            <w:r>
              <w:rPr>
                <w:sz w:val="21"/>
              </w:rPr>
              <w:t>张青</w:t>
            </w:r>
          </w:p>
        </w:tc>
        <w:tc>
          <w:tcPr>
            <w:tcW w:w="729" w:type="dxa"/>
          </w:tcPr>
          <w:p w14:paraId="06926543">
            <w:pPr>
              <w:pStyle w:val="15"/>
              <w:spacing w:before="42"/>
              <w:ind w:right="89"/>
              <w:jc w:val="right"/>
              <w:rPr>
                <w:sz w:val="21"/>
              </w:rPr>
            </w:pPr>
            <w:r>
              <w:rPr>
                <w:sz w:val="21"/>
              </w:rPr>
              <w:t>物理</w:t>
            </w:r>
          </w:p>
        </w:tc>
        <w:tc>
          <w:tcPr>
            <w:tcW w:w="353" w:type="dxa"/>
          </w:tcPr>
          <w:p w14:paraId="232F7D45">
            <w:pPr>
              <w:pStyle w:val="15"/>
              <w:spacing w:before="47"/>
              <w:ind w:left="72" w:right="28"/>
              <w:jc w:val="center"/>
              <w:rPr>
                <w:rFonts w:ascii="Calibri"/>
                <w:sz w:val="21"/>
              </w:rPr>
            </w:pPr>
            <w:r>
              <w:rPr>
                <w:rFonts w:ascii="Calibri"/>
                <w:sz w:val="21"/>
              </w:rPr>
              <w:t>67</w:t>
            </w:r>
          </w:p>
        </w:tc>
      </w:tr>
      <w:tr w14:paraId="30683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1" w:hRule="atLeast"/>
        </w:trPr>
        <w:tc>
          <w:tcPr>
            <w:tcW w:w="687" w:type="dxa"/>
          </w:tcPr>
          <w:p w14:paraId="0B63FDEE">
            <w:pPr>
              <w:pStyle w:val="15"/>
              <w:spacing w:before="42"/>
              <w:ind w:left="50"/>
              <w:rPr>
                <w:sz w:val="21"/>
              </w:rPr>
            </w:pPr>
            <w:r>
              <w:rPr>
                <w:sz w:val="21"/>
              </w:rPr>
              <w:t>李立</w:t>
            </w:r>
          </w:p>
        </w:tc>
        <w:tc>
          <w:tcPr>
            <w:tcW w:w="729" w:type="dxa"/>
          </w:tcPr>
          <w:p w14:paraId="249CBE25">
            <w:pPr>
              <w:pStyle w:val="15"/>
              <w:spacing w:before="42"/>
              <w:ind w:right="89"/>
              <w:jc w:val="right"/>
              <w:rPr>
                <w:sz w:val="21"/>
              </w:rPr>
            </w:pPr>
            <w:r>
              <w:rPr>
                <w:sz w:val="21"/>
              </w:rPr>
              <w:t>化学</w:t>
            </w:r>
          </w:p>
        </w:tc>
        <w:tc>
          <w:tcPr>
            <w:tcW w:w="353" w:type="dxa"/>
          </w:tcPr>
          <w:p w14:paraId="4A54850F">
            <w:pPr>
              <w:pStyle w:val="15"/>
              <w:spacing w:before="47"/>
              <w:ind w:left="72" w:right="28"/>
              <w:jc w:val="center"/>
              <w:rPr>
                <w:rFonts w:ascii="Calibri"/>
                <w:sz w:val="21"/>
              </w:rPr>
            </w:pPr>
            <w:r>
              <w:rPr>
                <w:rFonts w:ascii="Calibri"/>
                <w:sz w:val="21"/>
              </w:rPr>
              <w:t>98</w:t>
            </w:r>
          </w:p>
        </w:tc>
      </w:tr>
      <w:tr w14:paraId="0F7A9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trPr>
        <w:tc>
          <w:tcPr>
            <w:tcW w:w="687" w:type="dxa"/>
          </w:tcPr>
          <w:p w14:paraId="1A0C1EC2">
            <w:pPr>
              <w:pStyle w:val="15"/>
              <w:spacing w:before="31" w:line="245" w:lineRule="exact"/>
              <w:ind w:left="50"/>
              <w:rPr>
                <w:sz w:val="21"/>
              </w:rPr>
            </w:pPr>
            <w:r>
              <w:rPr>
                <w:sz w:val="21"/>
              </w:rPr>
              <w:t>张青</w:t>
            </w:r>
          </w:p>
        </w:tc>
        <w:tc>
          <w:tcPr>
            <w:tcW w:w="729" w:type="dxa"/>
          </w:tcPr>
          <w:p w14:paraId="2C196C07">
            <w:pPr>
              <w:pStyle w:val="15"/>
              <w:spacing w:before="31" w:line="245" w:lineRule="exact"/>
              <w:ind w:right="89"/>
              <w:jc w:val="right"/>
              <w:rPr>
                <w:sz w:val="21"/>
              </w:rPr>
            </w:pPr>
            <w:r>
              <w:rPr>
                <w:sz w:val="21"/>
              </w:rPr>
              <w:t>化学</w:t>
            </w:r>
          </w:p>
        </w:tc>
        <w:tc>
          <w:tcPr>
            <w:tcW w:w="353" w:type="dxa"/>
          </w:tcPr>
          <w:p w14:paraId="194F76F5">
            <w:pPr>
              <w:pStyle w:val="15"/>
              <w:spacing w:before="43" w:line="232" w:lineRule="exact"/>
              <w:ind w:left="72" w:right="28"/>
              <w:jc w:val="center"/>
              <w:rPr>
                <w:rFonts w:ascii="Calibri"/>
                <w:sz w:val="21"/>
              </w:rPr>
            </w:pPr>
            <w:r>
              <w:rPr>
                <w:rFonts w:ascii="Calibri"/>
                <w:sz w:val="21"/>
              </w:rPr>
              <w:t>76</w:t>
            </w:r>
          </w:p>
        </w:tc>
      </w:tr>
    </w:tbl>
    <w:p w14:paraId="3452F032">
      <w:pPr>
        <w:pStyle w:val="6"/>
        <w:spacing w:before="89" w:line="244" w:lineRule="auto"/>
        <w:ind w:left="400" w:right="6248"/>
      </w:pPr>
      <w:r>
        <w:t>select</w:t>
      </w:r>
      <w:r>
        <w:rPr>
          <w:spacing w:val="-7"/>
        </w:rPr>
        <w:t xml:space="preserve"> </w:t>
      </w:r>
      <w:r>
        <w:t>*</w:t>
      </w:r>
      <w:r>
        <w:rPr>
          <w:spacing w:val="-6"/>
        </w:rPr>
        <w:t xml:space="preserve"> </w:t>
      </w:r>
      <w:r>
        <w:t>from</w:t>
      </w:r>
      <w:r>
        <w:rPr>
          <w:spacing w:val="-6"/>
        </w:rPr>
        <w:t xml:space="preserve"> </w:t>
      </w:r>
      <w:r>
        <w:t>student</w:t>
      </w:r>
      <w:r>
        <w:rPr>
          <w:spacing w:val="-117"/>
        </w:rPr>
        <w:t xml:space="preserve"> </w:t>
      </w:r>
      <w:r>
        <w:t>where name in</w:t>
      </w:r>
    </w:p>
    <w:p w14:paraId="36F7BD44">
      <w:pPr>
        <w:pStyle w:val="6"/>
        <w:spacing w:before="4"/>
        <w:ind w:left="400"/>
      </w:pPr>
      <w:r>
        <w:t>(select name from student</w:t>
      </w:r>
    </w:p>
    <w:p w14:paraId="76106C12">
      <w:pPr>
        <w:pStyle w:val="6"/>
        <w:spacing w:before="9"/>
        <w:ind w:left="400"/>
      </w:pPr>
      <w:r>
        <w:t>where name like '张%' group by name having avg(score) &gt; 75);</w:t>
      </w:r>
    </w:p>
    <w:p w14:paraId="1C1D97A4">
      <w:pPr>
        <w:pStyle w:val="6"/>
        <w:spacing w:before="8"/>
        <w:rPr>
          <w:sz w:val="33"/>
        </w:rPr>
      </w:pPr>
    </w:p>
    <w:p w14:paraId="73C79BCA">
      <w:pPr>
        <w:pStyle w:val="4"/>
      </w:pPr>
      <w:r>
        <w:t>SQL 通配符</w:t>
      </w:r>
    </w:p>
    <w:p w14:paraId="7DC037BD">
      <w:pPr>
        <w:pStyle w:val="6"/>
        <w:spacing w:before="7"/>
        <w:rPr>
          <w:sz w:val="33"/>
        </w:rPr>
      </w:pPr>
    </w:p>
    <w:p w14:paraId="146EC416">
      <w:pPr>
        <w:pStyle w:val="6"/>
        <w:spacing w:before="1" w:line="244" w:lineRule="auto"/>
        <w:ind w:left="400" w:right="969"/>
      </w:pPr>
      <w:r>
        <w:rPr>
          <w:spacing w:val="-2"/>
        </w:rPr>
        <w:t xml:space="preserve">在 </w:t>
      </w:r>
      <w:r>
        <w:t>SQL</w:t>
      </w:r>
      <w:r>
        <w:rPr>
          <w:spacing w:val="-3"/>
        </w:rPr>
        <w:t xml:space="preserve"> 中，通配符与 </w:t>
      </w:r>
      <w:r>
        <w:t>SQL</w:t>
      </w:r>
      <w:r>
        <w:rPr>
          <w:spacing w:val="-3"/>
        </w:rPr>
        <w:t xml:space="preserve"> </w:t>
      </w:r>
      <w:r>
        <w:t>LIKE</w:t>
      </w:r>
      <w:r>
        <w:rPr>
          <w:spacing w:val="-2"/>
        </w:rPr>
        <w:t xml:space="preserve"> 操作符一起使用。</w:t>
      </w:r>
      <w:r>
        <w:t>SQL</w:t>
      </w:r>
      <w:r>
        <w:rPr>
          <w:spacing w:val="-2"/>
        </w:rPr>
        <w:t xml:space="preserve"> 通配符用于搜索表中的</w:t>
      </w:r>
      <w:r>
        <w:t>数据。在 SQL 中，可使用以下通配符：</w:t>
      </w:r>
    </w:p>
    <w:p w14:paraId="7B351C4B">
      <w:pPr>
        <w:pStyle w:val="6"/>
        <w:spacing w:before="3"/>
        <w:rPr>
          <w:sz w:val="28"/>
        </w:rPr>
      </w:pPr>
    </w:p>
    <w:p w14:paraId="567D430F">
      <w:pPr>
        <w:tabs>
          <w:tab w:val="left" w:pos="3631"/>
        </w:tabs>
        <w:spacing w:before="1"/>
        <w:ind w:left="0" w:right="4567" w:firstLine="0"/>
        <w:jc w:val="right"/>
        <w:rPr>
          <w:sz w:val="21"/>
        </w:rPr>
      </w:pPr>
      <w:r>
        <w:rPr>
          <w:sz w:val="21"/>
        </w:rPr>
        <w:t>通配符</w:t>
      </w:r>
      <w:r>
        <w:rPr>
          <w:sz w:val="21"/>
        </w:rPr>
        <w:tab/>
      </w:r>
      <w:r>
        <w:rPr>
          <w:w w:val="95"/>
          <w:sz w:val="21"/>
        </w:rPr>
        <w:t>描述</w:t>
      </w:r>
    </w:p>
    <w:p w14:paraId="04BB3D37">
      <w:pPr>
        <w:tabs>
          <w:tab w:val="left" w:pos="2738"/>
        </w:tabs>
        <w:spacing w:before="95"/>
        <w:ind w:left="0" w:right="4567" w:firstLine="0"/>
        <w:jc w:val="right"/>
        <w:rPr>
          <w:sz w:val="21"/>
        </w:rPr>
      </w:pPr>
      <w:r>
        <w:rPr>
          <w:rFonts w:ascii="Calibri" w:eastAsia="Calibri"/>
          <w:position w:val="1"/>
          <w:sz w:val="21"/>
        </w:rPr>
        <w:t>%</w:t>
      </w:r>
      <w:r>
        <w:rPr>
          <w:rFonts w:ascii="Calibri" w:eastAsia="Calibri"/>
          <w:position w:val="1"/>
          <w:sz w:val="21"/>
        </w:rPr>
        <w:tab/>
      </w:r>
      <w:r>
        <w:rPr>
          <w:spacing w:val="-2"/>
          <w:sz w:val="21"/>
        </w:rPr>
        <w:t xml:space="preserve">替代 </w:t>
      </w:r>
      <w:r>
        <w:rPr>
          <w:rFonts w:ascii="Calibri" w:eastAsia="Calibri"/>
          <w:sz w:val="21"/>
        </w:rPr>
        <w:t>0</w:t>
      </w:r>
      <w:r>
        <w:rPr>
          <w:rFonts w:ascii="Calibri" w:eastAsia="Calibri"/>
          <w:spacing w:val="-3"/>
          <w:sz w:val="21"/>
        </w:rPr>
        <w:t xml:space="preserve"> </w:t>
      </w:r>
      <w:r>
        <w:rPr>
          <w:sz w:val="21"/>
        </w:rPr>
        <w:t>个或多个字符</w:t>
      </w:r>
    </w:p>
    <w:p w14:paraId="35835C5B">
      <w:pPr>
        <w:tabs>
          <w:tab w:val="left" w:pos="3415"/>
        </w:tabs>
        <w:spacing w:before="101"/>
        <w:ind w:left="0" w:right="4567" w:firstLine="0"/>
        <w:jc w:val="right"/>
        <w:rPr>
          <w:sz w:val="21"/>
        </w:rPr>
      </w:pPr>
      <w:r>
        <w:rPr>
          <w:rFonts w:ascii="Calibri" w:eastAsia="Calibri"/>
          <w:position w:val="1"/>
          <w:sz w:val="21"/>
        </w:rPr>
        <w:t>_</w:t>
      </w:r>
      <w:r>
        <w:rPr>
          <w:rFonts w:ascii="Calibri" w:eastAsia="Calibri"/>
          <w:position w:val="1"/>
          <w:sz w:val="21"/>
        </w:rPr>
        <w:tab/>
      </w:r>
      <w:r>
        <w:rPr>
          <w:w w:val="95"/>
          <w:sz w:val="21"/>
        </w:rPr>
        <w:t>替代一个字符</w:t>
      </w:r>
    </w:p>
    <w:p w14:paraId="3F7C736A">
      <w:pPr>
        <w:tabs>
          <w:tab w:val="left" w:pos="2366"/>
        </w:tabs>
        <w:spacing w:before="100"/>
        <w:ind w:left="0" w:right="4565" w:firstLine="0"/>
        <w:jc w:val="right"/>
        <w:rPr>
          <w:sz w:val="21"/>
        </w:rPr>
      </w:pPr>
      <w:r>
        <w:rPr>
          <w:rFonts w:ascii="Calibri" w:eastAsia="Calibri"/>
          <w:sz w:val="21"/>
        </w:rPr>
        <w:t>[charlist]</w:t>
      </w:r>
      <w:r>
        <w:rPr>
          <w:rFonts w:ascii="Calibri" w:eastAsia="Calibri"/>
          <w:sz w:val="21"/>
        </w:rPr>
        <w:tab/>
      </w:r>
      <w:r>
        <w:rPr>
          <w:w w:val="95"/>
          <w:sz w:val="21"/>
        </w:rPr>
        <w:t>字符列中的任何单一字符</w:t>
      </w:r>
    </w:p>
    <w:p w14:paraId="5A8E933A">
      <w:pPr>
        <w:spacing w:before="86"/>
        <w:ind w:left="407" w:right="0" w:firstLine="0"/>
        <w:jc w:val="left"/>
        <w:rPr>
          <w:sz w:val="21"/>
        </w:rPr>
      </w:pPr>
      <w:r>
        <w:rPr>
          <w:rFonts w:ascii="Calibri" w:eastAsia="Calibri"/>
          <w:sz w:val="21"/>
        </w:rPr>
        <w:t>[^charlist]</w:t>
      </w:r>
      <w:r>
        <w:rPr>
          <w:sz w:val="21"/>
        </w:rPr>
        <w:t>或</w:t>
      </w:r>
      <w:r>
        <w:rPr>
          <w:rFonts w:ascii="Calibri" w:eastAsia="Calibri"/>
          <w:sz w:val="21"/>
        </w:rPr>
        <w:t>[!charlist</w:t>
      </w:r>
      <w:r>
        <w:rPr>
          <w:rFonts w:ascii="Calibri" w:eastAsia="Calibri"/>
          <w:spacing w:val="-1"/>
          <w:sz w:val="21"/>
        </w:rPr>
        <w:t xml:space="preserve">] </w:t>
      </w:r>
      <w:r>
        <w:rPr>
          <w:sz w:val="21"/>
        </w:rPr>
        <w:t>不在字符列中的任何单一字符</w:t>
      </w:r>
    </w:p>
    <w:p w14:paraId="50C44EC1">
      <w:pPr>
        <w:spacing w:after="0"/>
        <w:jc w:val="left"/>
        <w:rPr>
          <w:sz w:val="21"/>
        </w:rPr>
        <w:sectPr>
          <w:pgSz w:w="11910" w:h="16840"/>
          <w:pgMar w:top="1240" w:right="860" w:bottom="1280" w:left="1400" w:header="873" w:footer="1058" w:gutter="0"/>
          <w:cols w:space="720" w:num="1"/>
        </w:sectPr>
      </w:pPr>
    </w:p>
    <w:p w14:paraId="5E472AA7">
      <w:pPr>
        <w:pStyle w:val="6"/>
        <w:spacing w:before="5"/>
        <w:rPr>
          <w:sz w:val="9"/>
        </w:rPr>
      </w:pPr>
    </w:p>
    <w:p w14:paraId="28FD601B">
      <w:pPr>
        <w:pStyle w:val="6"/>
        <w:spacing w:before="66"/>
        <w:ind w:left="400"/>
      </w:pPr>
      <w:r>
        <w:t>MySQL 中使用 REGEXP</w:t>
      </w:r>
      <w:r>
        <w:rPr>
          <w:spacing w:val="2"/>
        </w:rPr>
        <w:t xml:space="preserve"> 或 </w:t>
      </w:r>
      <w:r>
        <w:t>NOT</w:t>
      </w:r>
      <w:r>
        <w:rPr>
          <w:spacing w:val="5"/>
        </w:rPr>
        <w:t xml:space="preserve"> </w:t>
      </w:r>
      <w:r>
        <w:t>REGEXP 运算符 (或 RLIKE</w:t>
      </w:r>
      <w:r>
        <w:rPr>
          <w:spacing w:val="2"/>
        </w:rPr>
        <w:t xml:space="preserve"> 和 </w:t>
      </w:r>
      <w:r>
        <w:t>NOT</w:t>
      </w:r>
      <w:r>
        <w:rPr>
          <w:spacing w:val="4"/>
        </w:rPr>
        <w:t xml:space="preserve"> </w:t>
      </w:r>
      <w:r>
        <w:t>RLIKE) 来操</w:t>
      </w:r>
    </w:p>
    <w:p w14:paraId="6F61727B">
      <w:pPr>
        <w:pStyle w:val="6"/>
        <w:spacing w:before="9"/>
        <w:ind w:left="400"/>
      </w:pPr>
      <w:r>
        <w:t>作正则表达式</w:t>
      </w:r>
    </w:p>
    <w:p w14:paraId="40EC3BDA">
      <w:pPr>
        <w:pStyle w:val="6"/>
        <w:spacing w:before="11"/>
        <w:rPr>
          <w:sz w:val="22"/>
        </w:rPr>
      </w:pPr>
    </w:p>
    <w:p w14:paraId="43E34456">
      <w:pPr>
        <w:pStyle w:val="6"/>
        <w:ind w:left="400"/>
      </w:pPr>
      <w:r>
        <w:t>找出姓张和姓李的同学, 用 rlike 实现匹配多个</w:t>
      </w:r>
    </w:p>
    <w:p w14:paraId="292BA50B">
      <w:pPr>
        <w:pStyle w:val="6"/>
        <w:spacing w:before="8"/>
        <w:rPr>
          <w:sz w:val="22"/>
        </w:rPr>
      </w:pPr>
    </w:p>
    <w:p w14:paraId="3E2D4852">
      <w:pPr>
        <w:pStyle w:val="6"/>
        <w:spacing w:line="244" w:lineRule="auto"/>
        <w:ind w:left="400" w:right="6609"/>
      </w:pPr>
      <w:r>
        <w:t>-- 找出姓张和姓李的select</w:t>
      </w:r>
      <w:r>
        <w:rPr>
          <w:spacing w:val="-7"/>
        </w:rPr>
        <w:t xml:space="preserve"> </w:t>
      </w:r>
      <w:r>
        <w:t>*</w:t>
      </w:r>
      <w:r>
        <w:rPr>
          <w:spacing w:val="-6"/>
        </w:rPr>
        <w:t xml:space="preserve"> </w:t>
      </w:r>
      <w:r>
        <w:t>from</w:t>
      </w:r>
      <w:r>
        <w:rPr>
          <w:spacing w:val="-6"/>
        </w:rPr>
        <w:t xml:space="preserve"> </w:t>
      </w:r>
      <w:r>
        <w:t>xuesheng</w:t>
      </w:r>
      <w:r>
        <w:rPr>
          <w:spacing w:val="-117"/>
        </w:rPr>
        <w:t xml:space="preserve"> </w:t>
      </w:r>
      <w:r>
        <w:t>where name in</w:t>
      </w:r>
    </w:p>
    <w:p w14:paraId="108A4A6C">
      <w:pPr>
        <w:pStyle w:val="6"/>
        <w:spacing w:before="5"/>
        <w:ind w:left="400"/>
      </w:pPr>
      <w:r>
        <w:t>(select name from xuesheng</w:t>
      </w:r>
    </w:p>
    <w:p w14:paraId="5D3889E6">
      <w:pPr>
        <w:pStyle w:val="6"/>
        <w:spacing w:before="9" w:line="468" w:lineRule="auto"/>
        <w:ind w:left="400" w:right="1569"/>
      </w:pPr>
      <w:r>
        <w:t>where</w:t>
      </w:r>
      <w:r>
        <w:rPr>
          <w:spacing w:val="-2"/>
        </w:rPr>
        <w:t xml:space="preserve"> </w:t>
      </w:r>
      <w:r>
        <w:t>name</w:t>
      </w:r>
      <w:r>
        <w:rPr>
          <w:spacing w:val="-2"/>
        </w:rPr>
        <w:t xml:space="preserve"> </w:t>
      </w:r>
      <w:r>
        <w:t>rlike</w:t>
      </w:r>
      <w:r>
        <w:rPr>
          <w:spacing w:val="-1"/>
        </w:rPr>
        <w:t xml:space="preserve"> '[张李]' </w:t>
      </w:r>
      <w:r>
        <w:t>group by name having avg(score) &gt; 75);</w:t>
      </w:r>
      <w:r>
        <w:rPr>
          <w:spacing w:val="-117"/>
        </w:rPr>
        <w:t xml:space="preserve"> </w:t>
      </w:r>
      <w:r>
        <w:t>也可以用 REGEXP，结合正则匹配</w:t>
      </w:r>
    </w:p>
    <w:p w14:paraId="62561A42">
      <w:pPr>
        <w:pStyle w:val="6"/>
        <w:spacing w:before="1" w:line="244" w:lineRule="auto"/>
        <w:ind w:left="400" w:right="6248"/>
      </w:pPr>
      <w:r>
        <w:t>select</w:t>
      </w:r>
      <w:r>
        <w:rPr>
          <w:spacing w:val="-7"/>
        </w:rPr>
        <w:t xml:space="preserve"> </w:t>
      </w:r>
      <w:r>
        <w:t>*</w:t>
      </w:r>
      <w:r>
        <w:rPr>
          <w:spacing w:val="-6"/>
        </w:rPr>
        <w:t xml:space="preserve"> </w:t>
      </w:r>
      <w:r>
        <w:t>from</w:t>
      </w:r>
      <w:r>
        <w:rPr>
          <w:spacing w:val="-6"/>
        </w:rPr>
        <w:t xml:space="preserve"> </w:t>
      </w:r>
      <w:r>
        <w:t>xuesheng</w:t>
      </w:r>
      <w:r>
        <w:rPr>
          <w:spacing w:val="-117"/>
        </w:rPr>
        <w:t xml:space="preserve"> </w:t>
      </w:r>
      <w:r>
        <w:t>where name in</w:t>
      </w:r>
    </w:p>
    <w:p w14:paraId="1F679971">
      <w:pPr>
        <w:pStyle w:val="6"/>
        <w:spacing w:before="4"/>
        <w:ind w:left="400"/>
      </w:pPr>
      <w:r>
        <w:t>(select name from xuesheng</w:t>
      </w:r>
    </w:p>
    <w:p w14:paraId="52243313">
      <w:pPr>
        <w:pStyle w:val="6"/>
        <w:spacing w:before="7"/>
        <w:ind w:left="400"/>
      </w:pPr>
      <w:r>
        <w:t>where name REGEXP '^[张李]' group by name having avg(score) &gt; 75);</w:t>
      </w:r>
    </w:p>
    <w:p w14:paraId="22E2827D">
      <w:pPr>
        <w:pStyle w:val="6"/>
      </w:pPr>
    </w:p>
    <w:p w14:paraId="5C04900C">
      <w:pPr>
        <w:pStyle w:val="6"/>
        <w:spacing w:before="9"/>
        <w:rPr>
          <w:sz w:val="23"/>
        </w:rPr>
      </w:pPr>
    </w:p>
    <w:p w14:paraId="031411A5">
      <w:pPr>
        <w:pStyle w:val="2"/>
        <w:numPr>
          <w:ilvl w:val="0"/>
          <w:numId w:val="7"/>
        </w:numPr>
        <w:outlineLvl w:val="0"/>
        <w:rPr>
          <w:spacing w:val="-24"/>
        </w:rPr>
      </w:pPr>
      <w:bookmarkStart w:id="5" w:name="_bookmark5"/>
      <w:bookmarkEnd w:id="5"/>
      <w:r>
        <w:t>python</w:t>
      </w:r>
      <w:r>
        <w:rPr>
          <w:spacing w:val="-24"/>
        </w:rPr>
        <w:t xml:space="preserve"> 篇</w:t>
      </w:r>
    </w:p>
    <w:p w14:paraId="47218A7A">
      <w:pPr>
        <w:numPr>
          <w:ilvl w:val="0"/>
          <w:numId w:val="0"/>
        </w:numPr>
        <w:ind w:right="0" w:rightChars="0"/>
      </w:pPr>
    </w:p>
    <w:p w14:paraId="3CDC9EDA">
      <w:pPr>
        <w:pStyle w:val="6"/>
        <w:spacing w:before="2"/>
        <w:rPr>
          <w:sz w:val="16"/>
        </w:rPr>
      </w:pPr>
    </w:p>
    <w:p w14:paraId="57A5CCAA">
      <w:pPr>
        <w:spacing w:before="0" w:line="280" w:lineRule="auto"/>
        <w:ind w:left="400" w:right="958" w:firstLine="0"/>
        <w:jc w:val="left"/>
        <w:rPr>
          <w:sz w:val="21"/>
        </w:rPr>
      </w:pPr>
      <w:r>
        <w:rPr>
          <w:w w:val="95"/>
          <w:sz w:val="21"/>
        </w:rPr>
        <w:t>编程语言最近考的也很多了，一般以基础为主，有的自动化岗位，偏测试开发的岗位，对编程</w:t>
      </w:r>
      <w:r>
        <w:rPr>
          <w:sz w:val="21"/>
        </w:rPr>
        <w:t>的能力要求会高一点，一般会让写一小段程序。</w:t>
      </w:r>
    </w:p>
    <w:p w14:paraId="753DEACB">
      <w:pPr>
        <w:pStyle w:val="6"/>
        <w:rPr>
          <w:sz w:val="20"/>
        </w:rPr>
      </w:pPr>
    </w:p>
    <w:p w14:paraId="133E251E">
      <w:pPr>
        <w:pStyle w:val="6"/>
        <w:rPr>
          <w:sz w:val="20"/>
        </w:rPr>
      </w:pPr>
    </w:p>
    <w:p w14:paraId="5A732192">
      <w:pPr>
        <w:spacing w:before="152"/>
        <w:ind w:left="400" w:right="0" w:firstLine="0"/>
        <w:jc w:val="left"/>
        <w:outlineLvl w:val="1"/>
        <w:rPr>
          <w:rFonts w:ascii="Cambria"/>
          <w:b/>
          <w:sz w:val="36"/>
        </w:rPr>
      </w:pPr>
      <w:r>
        <w:rPr>
          <w:rFonts w:ascii="Cambria" w:eastAsia="Cambria"/>
          <w:b/>
          <w:sz w:val="32"/>
        </w:rPr>
        <w:t xml:space="preserve">python </w:t>
      </w:r>
      <w:r>
        <w:rPr>
          <w:sz w:val="32"/>
        </w:rPr>
        <w:t>笔试题</w:t>
      </w:r>
      <w:r>
        <w:rPr>
          <w:rFonts w:ascii="Cambria" w:eastAsia="Cambria"/>
          <w:b/>
          <w:sz w:val="32"/>
        </w:rPr>
        <w:t>-1</w:t>
      </w:r>
    </w:p>
    <w:p w14:paraId="578692F5">
      <w:pPr>
        <w:pStyle w:val="6"/>
        <w:spacing w:before="5"/>
        <w:rPr>
          <w:sz w:val="33"/>
        </w:rPr>
      </w:pPr>
    </w:p>
    <w:p w14:paraId="19424CA1">
      <w:pPr>
        <w:pStyle w:val="6"/>
        <w:spacing w:line="244" w:lineRule="auto"/>
        <w:ind w:left="400" w:right="969"/>
      </w:pPr>
      <w:r>
        <w:rPr>
          <w:spacing w:val="-1"/>
        </w:rPr>
        <w:t>现在面试测试岗位，一般会要求熟悉一门语言</w:t>
      </w:r>
      <w:r>
        <w:t>（python/java），为了考验求职者的基本功，一般会出 2 个笔试题，这些题目一般不难，主要考察基本功。</w:t>
      </w:r>
    </w:p>
    <w:p w14:paraId="0F82382B">
      <w:pPr>
        <w:pStyle w:val="6"/>
        <w:spacing w:before="4"/>
        <w:ind w:left="400"/>
      </w:pPr>
      <w:r>
        <w:t>要是给你一台电脑，在编辑器里面边写边调试，没多大难度。主要是给你一张纸</w:t>
      </w:r>
    </w:p>
    <w:p w14:paraId="3A948EA4">
      <w:pPr>
        <w:pStyle w:val="6"/>
        <w:spacing w:before="5"/>
        <w:rPr>
          <w:sz w:val="9"/>
        </w:rPr>
      </w:pPr>
    </w:p>
    <w:p w14:paraId="2D71292B">
      <w:pPr>
        <w:pStyle w:val="6"/>
        <w:spacing w:before="66"/>
        <w:ind w:left="400"/>
      </w:pPr>
      <w:r>
        <w:t>和笔，让你现场写出来，那就没那么容易了。</w:t>
      </w:r>
    </w:p>
    <w:p w14:paraId="020DBCF0">
      <w:pPr>
        <w:pStyle w:val="6"/>
        <w:spacing w:before="9"/>
        <w:ind w:left="400"/>
      </w:pPr>
      <w:r>
        <w:t>（本篇代码都是基于 python3.6）</w:t>
      </w:r>
    </w:p>
    <w:p w14:paraId="04232BAC">
      <w:pPr>
        <w:pStyle w:val="6"/>
        <w:spacing w:before="9"/>
        <w:ind w:left="400"/>
      </w:pPr>
    </w:p>
    <w:p w14:paraId="39F0CD51">
      <w:pPr>
        <w:pStyle w:val="6"/>
        <w:spacing w:before="10"/>
        <w:rPr>
          <w:sz w:val="33"/>
        </w:rPr>
      </w:pPr>
    </w:p>
    <w:p w14:paraId="253E5972">
      <w:pPr>
        <w:pStyle w:val="4"/>
        <w:numPr>
          <w:ilvl w:val="0"/>
          <w:numId w:val="8"/>
        </w:numPr>
        <w:tabs>
          <w:tab w:val="left" w:pos="674"/>
        </w:tabs>
        <w:spacing w:before="0" w:after="0" w:line="240" w:lineRule="auto"/>
        <w:ind w:left="673" w:right="0" w:hanging="274"/>
        <w:jc w:val="left"/>
        <w:outlineLvl w:val="1"/>
      </w:pPr>
      <w:r>
        <w:t>统计</w:t>
      </w:r>
    </w:p>
    <w:p w14:paraId="1B44157C">
      <w:pPr>
        <w:pStyle w:val="6"/>
        <w:spacing w:before="5"/>
        <w:rPr>
          <w:sz w:val="33"/>
        </w:rPr>
      </w:pPr>
    </w:p>
    <w:p w14:paraId="10C9B7C0">
      <w:pPr>
        <w:pStyle w:val="6"/>
        <w:spacing w:before="1"/>
        <w:ind w:left="400"/>
      </w:pPr>
      <w:r>
        <w:t>统计在一个队列中的数字，有多少个正数，多少个负数，如[1, 3, 5, 7, 0, -1,</w:t>
      </w:r>
    </w:p>
    <w:p w14:paraId="1D79DC43">
      <w:pPr>
        <w:pStyle w:val="6"/>
        <w:spacing w:before="7"/>
        <w:ind w:left="400"/>
      </w:pPr>
      <w:r>
        <w:t>-9, -4, -5, 8]</w:t>
      </w:r>
    </w:p>
    <w:p w14:paraId="06D3742E">
      <w:pPr>
        <w:pStyle w:val="6"/>
        <w:spacing w:before="10"/>
        <w:rPr>
          <w:sz w:val="22"/>
        </w:rPr>
      </w:pPr>
    </w:p>
    <w:p w14:paraId="0534E630">
      <w:pPr>
        <w:pStyle w:val="6"/>
        <w:ind w:left="400"/>
      </w:pPr>
      <w:r>
        <w:t>方法一</w:t>
      </w:r>
    </w:p>
    <w:p w14:paraId="27DF6A35">
      <w:pPr>
        <w:pStyle w:val="6"/>
        <w:spacing w:before="11"/>
        <w:rPr>
          <w:sz w:val="22"/>
        </w:rPr>
      </w:pPr>
    </w:p>
    <w:p w14:paraId="430F4F16">
      <w:pPr>
        <w:pStyle w:val="6"/>
        <w:ind w:left="400"/>
      </w:pPr>
      <w:r>
        <w:t># coding:utf-8</w:t>
      </w:r>
    </w:p>
    <w:p w14:paraId="7712AA3E">
      <w:pPr>
        <w:pStyle w:val="6"/>
        <w:spacing w:before="7"/>
        <w:ind w:left="400"/>
      </w:pPr>
      <w:r>
        <w:t>a = [1, 3, 5, 7, 0, -1, -9, -4, -5, 8]</w:t>
      </w:r>
    </w:p>
    <w:p w14:paraId="1B60B29C">
      <w:pPr>
        <w:pStyle w:val="6"/>
        <w:spacing w:before="5"/>
        <w:rPr>
          <w:sz w:val="25"/>
        </w:rPr>
      </w:pPr>
    </w:p>
    <w:p w14:paraId="65DCD81C">
      <w:pPr>
        <w:pStyle w:val="6"/>
        <w:spacing w:line="244" w:lineRule="auto"/>
        <w:ind w:left="400" w:right="5889"/>
      </w:pPr>
      <w:r>
        <w:rPr>
          <w:spacing w:val="-4"/>
        </w:rPr>
        <w:t># 用列表生成式，生成新的列表</w:t>
      </w:r>
      <w:r>
        <w:t>b = [i for i in a if i &gt; 0]</w:t>
      </w:r>
    </w:p>
    <w:p w14:paraId="2187638B">
      <w:pPr>
        <w:pStyle w:val="6"/>
        <w:spacing w:before="4"/>
        <w:ind w:left="400"/>
      </w:pPr>
      <w:r>
        <w:t>print("大于 0 的个数：%s" % len(b))</w:t>
      </w:r>
    </w:p>
    <w:p w14:paraId="792FD438">
      <w:pPr>
        <w:pStyle w:val="6"/>
        <w:spacing w:before="4"/>
        <w:rPr>
          <w:sz w:val="25"/>
        </w:rPr>
      </w:pPr>
    </w:p>
    <w:p w14:paraId="210FBD71">
      <w:pPr>
        <w:pStyle w:val="6"/>
        <w:spacing w:line="244" w:lineRule="auto"/>
        <w:ind w:left="400" w:right="5182"/>
      </w:pPr>
      <w:r>
        <w:t>c</w:t>
      </w:r>
      <w:r>
        <w:rPr>
          <w:spacing w:val="1"/>
        </w:rPr>
        <w:t xml:space="preserve"> = </w:t>
      </w:r>
      <w:r>
        <w:t>[i</w:t>
      </w:r>
      <w:r>
        <w:rPr>
          <w:spacing w:val="2"/>
        </w:rPr>
        <w:t xml:space="preserve"> </w:t>
      </w:r>
      <w:r>
        <w:t>for</w:t>
      </w:r>
      <w:r>
        <w:rPr>
          <w:spacing w:val="3"/>
        </w:rPr>
        <w:t xml:space="preserve"> </w:t>
      </w:r>
      <w:r>
        <w:t>i</w:t>
      </w:r>
      <w:r>
        <w:rPr>
          <w:spacing w:val="2"/>
        </w:rPr>
        <w:t xml:space="preserve"> </w:t>
      </w:r>
      <w:r>
        <w:t>in</w:t>
      </w:r>
      <w:r>
        <w:rPr>
          <w:spacing w:val="2"/>
        </w:rPr>
        <w:t xml:space="preserve"> </w:t>
      </w:r>
      <w:r>
        <w:t>a</w:t>
      </w:r>
      <w:r>
        <w:rPr>
          <w:spacing w:val="3"/>
        </w:rPr>
        <w:t xml:space="preserve"> </w:t>
      </w:r>
      <w:r>
        <w:t>if</w:t>
      </w:r>
      <w:r>
        <w:rPr>
          <w:spacing w:val="2"/>
        </w:rPr>
        <w:t xml:space="preserve"> </w:t>
      </w:r>
      <w:r>
        <w:t>i</w:t>
      </w:r>
      <w:r>
        <w:rPr>
          <w:spacing w:val="1"/>
        </w:rPr>
        <w:t xml:space="preserve"> &lt; </w:t>
      </w:r>
      <w:r>
        <w:t>0]</w:t>
      </w:r>
      <w:r>
        <w:rPr>
          <w:spacing w:val="1"/>
        </w:rPr>
        <w:t xml:space="preserve"> </w:t>
      </w:r>
      <w:r>
        <w:rPr>
          <w:spacing w:val="-5"/>
        </w:rPr>
        <w:t>print</w:t>
      </w:r>
      <w:r>
        <w:rPr>
          <w:spacing w:val="-10"/>
        </w:rPr>
        <w:t xml:space="preserve">("小于 </w:t>
      </w:r>
      <w:r>
        <w:rPr>
          <w:spacing w:val="-4"/>
        </w:rPr>
        <w:t>0</w:t>
      </w:r>
      <w:r>
        <w:rPr>
          <w:spacing w:val="-7"/>
        </w:rPr>
        <w:t xml:space="preserve"> 的个数</w:t>
      </w:r>
      <w:r>
        <w:rPr>
          <w:spacing w:val="-4"/>
        </w:rPr>
        <w:t>：%s"</w:t>
      </w:r>
      <w:r>
        <w:rPr>
          <w:spacing w:val="-3"/>
        </w:rPr>
        <w:t xml:space="preserve"> % </w:t>
      </w:r>
      <w:r>
        <w:rPr>
          <w:spacing w:val="-4"/>
        </w:rPr>
        <w:t>len(c))</w:t>
      </w:r>
      <w:r>
        <w:rPr>
          <w:spacing w:val="-117"/>
        </w:rPr>
        <w:t xml:space="preserve"> </w:t>
      </w:r>
      <w:r>
        <w:t>方法二</w:t>
      </w:r>
    </w:p>
    <w:p w14:paraId="0F04EF89">
      <w:pPr>
        <w:pStyle w:val="6"/>
        <w:spacing w:before="4"/>
        <w:ind w:left="400"/>
      </w:pPr>
      <w:r>
        <w:t># coding:utf-8</w:t>
      </w:r>
    </w:p>
    <w:p w14:paraId="1A8F60E0">
      <w:pPr>
        <w:pStyle w:val="6"/>
        <w:spacing w:before="7"/>
        <w:ind w:left="400"/>
      </w:pPr>
      <w:r>
        <w:t>a = [1, 3, 5, 7, 0, -1, -9, -4, -5, 8]</w:t>
      </w:r>
    </w:p>
    <w:p w14:paraId="6571D0CA">
      <w:pPr>
        <w:pStyle w:val="6"/>
        <w:spacing w:before="3"/>
        <w:rPr>
          <w:sz w:val="25"/>
        </w:rPr>
      </w:pPr>
    </w:p>
    <w:p w14:paraId="14159900">
      <w:pPr>
        <w:pStyle w:val="6"/>
        <w:spacing w:before="1" w:line="247" w:lineRule="auto"/>
        <w:ind w:left="400" w:right="6406"/>
        <w:outlineLvl w:val="2"/>
      </w:pPr>
      <w:r>
        <w:rPr>
          <w:spacing w:val="-7"/>
        </w:rPr>
        <w:t># 用传统的判断思维，累加</w:t>
      </w:r>
      <w:r>
        <w:t>m</w:t>
      </w:r>
      <w:r>
        <w:rPr>
          <w:spacing w:val="-1"/>
        </w:rPr>
        <w:t xml:space="preserve"> = </w:t>
      </w:r>
      <w:r>
        <w:t>0</w:t>
      </w:r>
    </w:p>
    <w:p w14:paraId="69FFBE85">
      <w:pPr>
        <w:pStyle w:val="6"/>
        <w:spacing w:before="2" w:line="307" w:lineRule="exact"/>
        <w:ind w:left="400"/>
      </w:pPr>
      <w:r>
        <w:t>n = 0</w:t>
      </w:r>
    </w:p>
    <w:p w14:paraId="3655D8A1">
      <w:pPr>
        <w:pStyle w:val="6"/>
        <w:ind w:left="400"/>
      </w:pPr>
      <w:r>
        <w:t>for i in a:</w:t>
      </w:r>
    </w:p>
    <w:p w14:paraId="50B3C0FA">
      <w:pPr>
        <w:pStyle w:val="6"/>
        <w:spacing w:before="9"/>
        <w:ind w:left="880"/>
      </w:pPr>
      <w:r>
        <w:t>if i &gt; 0:</w:t>
      </w:r>
    </w:p>
    <w:p w14:paraId="4C59768B">
      <w:pPr>
        <w:pStyle w:val="6"/>
        <w:spacing w:before="10"/>
        <w:ind w:left="1360"/>
      </w:pPr>
      <w:r>
        <w:t>m += 1</w:t>
      </w:r>
    </w:p>
    <w:p w14:paraId="2E746FE6">
      <w:pPr>
        <w:pStyle w:val="6"/>
        <w:spacing w:before="7"/>
        <w:ind w:left="880"/>
      </w:pPr>
      <w:r>
        <w:t>elif i &lt; 0:</w:t>
      </w:r>
    </w:p>
    <w:p w14:paraId="47CD5BC4">
      <w:pPr>
        <w:pStyle w:val="6"/>
        <w:spacing w:before="9"/>
        <w:ind w:left="1360"/>
      </w:pPr>
      <w:r>
        <w:t>n += 1</w:t>
      </w:r>
    </w:p>
    <w:p w14:paraId="1734A554">
      <w:pPr>
        <w:pStyle w:val="6"/>
        <w:spacing w:before="7"/>
        <w:ind w:left="880"/>
      </w:pPr>
      <w:r>
        <w:t>else:</w:t>
      </w:r>
    </w:p>
    <w:p w14:paraId="7214BBB5">
      <w:pPr>
        <w:pStyle w:val="6"/>
        <w:spacing w:before="9"/>
        <w:ind w:left="1360"/>
      </w:pPr>
      <w:r>
        <w:t>pass</w:t>
      </w:r>
    </w:p>
    <w:p w14:paraId="47BE2AD3">
      <w:pPr>
        <w:pStyle w:val="6"/>
        <w:spacing w:before="7" w:line="244" w:lineRule="auto"/>
        <w:ind w:left="400" w:right="5408"/>
      </w:pPr>
      <w:r>
        <w:rPr>
          <w:spacing w:val="-6"/>
        </w:rPr>
        <w:t>print</w:t>
      </w:r>
      <w:r>
        <w:rPr>
          <w:spacing w:val="-11"/>
        </w:rPr>
        <w:t xml:space="preserve">("大于 </w:t>
      </w:r>
      <w:r>
        <w:rPr>
          <w:spacing w:val="-5"/>
        </w:rPr>
        <w:t>0</w:t>
      </w:r>
      <w:r>
        <w:rPr>
          <w:spacing w:val="-8"/>
        </w:rPr>
        <w:t xml:space="preserve"> 的个数</w:t>
      </w:r>
      <w:r>
        <w:rPr>
          <w:spacing w:val="-5"/>
        </w:rPr>
        <w:t>：%s"</w:t>
      </w:r>
      <w:r>
        <w:rPr>
          <w:spacing w:val="-2"/>
        </w:rPr>
        <w:t xml:space="preserve"> % </w:t>
      </w:r>
      <w:r>
        <w:rPr>
          <w:spacing w:val="-5"/>
        </w:rPr>
        <w:t>m)</w:t>
      </w:r>
      <w:r>
        <w:rPr>
          <w:spacing w:val="-117"/>
        </w:rPr>
        <w:t xml:space="preserve"> </w:t>
      </w:r>
      <w:r>
        <w:rPr>
          <w:spacing w:val="-6"/>
        </w:rPr>
        <w:t>print</w:t>
      </w:r>
      <w:r>
        <w:rPr>
          <w:spacing w:val="-11"/>
        </w:rPr>
        <w:t xml:space="preserve">("小于 </w:t>
      </w:r>
      <w:r>
        <w:rPr>
          <w:spacing w:val="-5"/>
        </w:rPr>
        <w:t>0</w:t>
      </w:r>
      <w:r>
        <w:rPr>
          <w:spacing w:val="-8"/>
        </w:rPr>
        <w:t xml:space="preserve"> 的个数</w:t>
      </w:r>
      <w:r>
        <w:rPr>
          <w:spacing w:val="-5"/>
        </w:rPr>
        <w:t>：%s"</w:t>
      </w:r>
      <w:r>
        <w:rPr>
          <w:spacing w:val="-2"/>
        </w:rPr>
        <w:t xml:space="preserve"> % </w:t>
      </w:r>
      <w:r>
        <w:rPr>
          <w:spacing w:val="-5"/>
        </w:rPr>
        <w:t>n)</w:t>
      </w:r>
    </w:p>
    <w:p w14:paraId="54DE0DB5">
      <w:pPr>
        <w:pStyle w:val="6"/>
        <w:spacing w:before="7"/>
        <w:rPr>
          <w:sz w:val="33"/>
        </w:rPr>
      </w:pPr>
    </w:p>
    <w:p w14:paraId="357E253A">
      <w:pPr>
        <w:pStyle w:val="4"/>
        <w:numPr>
          <w:ilvl w:val="0"/>
          <w:numId w:val="8"/>
        </w:numPr>
        <w:tabs>
          <w:tab w:val="left" w:pos="674"/>
        </w:tabs>
        <w:spacing w:before="0" w:after="0" w:line="240" w:lineRule="auto"/>
        <w:ind w:left="673" w:right="0" w:hanging="274"/>
        <w:jc w:val="left"/>
        <w:outlineLvl w:val="1"/>
      </w:pPr>
      <w:r>
        <w:t>字符串切片</w:t>
      </w:r>
    </w:p>
    <w:p w14:paraId="378B7498">
      <w:pPr>
        <w:pStyle w:val="6"/>
        <w:spacing w:before="3"/>
        <w:rPr>
          <w:sz w:val="33"/>
        </w:rPr>
      </w:pPr>
    </w:p>
    <w:p w14:paraId="55FD7F42">
      <w:pPr>
        <w:pStyle w:val="6"/>
        <w:spacing w:line="468" w:lineRule="auto"/>
        <w:ind w:left="400" w:right="4569"/>
      </w:pPr>
      <w:r>
        <w:rPr>
          <w:spacing w:val="-5"/>
        </w:rPr>
        <w:t xml:space="preserve">字符串 </w:t>
      </w:r>
      <w:r>
        <w:t>"axbyczdj"，如果得到结果“abcd”</w:t>
      </w:r>
      <w:r>
        <w:rPr>
          <w:spacing w:val="-117"/>
        </w:rPr>
        <w:t xml:space="preserve"> </w:t>
      </w:r>
      <w:r>
        <w:t>方法一</w:t>
      </w:r>
    </w:p>
    <w:p w14:paraId="6C43DB8D">
      <w:pPr>
        <w:pStyle w:val="6"/>
        <w:spacing w:before="3"/>
        <w:ind w:left="400"/>
      </w:pPr>
      <w:r>
        <w:t># 字符串切片</w:t>
      </w:r>
    </w:p>
    <w:p w14:paraId="5A5F3BC1">
      <w:pPr>
        <w:spacing w:after="0"/>
        <w:sectPr>
          <w:pgSz w:w="11910" w:h="16840"/>
          <w:pgMar w:top="1240" w:right="860" w:bottom="1280" w:left="1400" w:header="873" w:footer="1058" w:gutter="0"/>
          <w:cols w:space="720" w:num="1"/>
        </w:sectPr>
      </w:pPr>
    </w:p>
    <w:p w14:paraId="03FF4306">
      <w:pPr>
        <w:pStyle w:val="6"/>
        <w:spacing w:before="5"/>
        <w:rPr>
          <w:sz w:val="9"/>
        </w:rPr>
      </w:pPr>
    </w:p>
    <w:p w14:paraId="46018567">
      <w:pPr>
        <w:pStyle w:val="6"/>
        <w:spacing w:before="66" w:line="247" w:lineRule="auto"/>
        <w:ind w:left="400" w:right="7568"/>
      </w:pPr>
      <w:r>
        <w:t>a</w:t>
      </w:r>
      <w:r>
        <w:rPr>
          <w:spacing w:val="-9"/>
        </w:rPr>
        <w:t xml:space="preserve"> </w:t>
      </w:r>
      <w:r>
        <w:t>=</w:t>
      </w:r>
      <w:r>
        <w:rPr>
          <w:spacing w:val="-9"/>
        </w:rPr>
        <w:t xml:space="preserve"> </w:t>
      </w:r>
      <w:r>
        <w:t>"axbyczdj"</w:t>
      </w:r>
      <w:r>
        <w:rPr>
          <w:spacing w:val="-117"/>
        </w:rPr>
        <w:t xml:space="preserve"> </w:t>
      </w:r>
      <w:r>
        <w:t>print(a[::2])</w:t>
      </w:r>
    </w:p>
    <w:p w14:paraId="5BA5D4DC">
      <w:pPr>
        <w:pStyle w:val="6"/>
        <w:spacing w:before="4"/>
      </w:pPr>
    </w:p>
    <w:p w14:paraId="207E6908">
      <w:pPr>
        <w:pStyle w:val="6"/>
        <w:spacing w:before="1"/>
        <w:ind w:left="400"/>
      </w:pPr>
      <w:r>
        <w:t>方法二</w:t>
      </w:r>
    </w:p>
    <w:p w14:paraId="3A5AD343">
      <w:pPr>
        <w:pStyle w:val="6"/>
        <w:spacing w:before="9"/>
        <w:ind w:left="400"/>
      </w:pPr>
      <w:r>
        <w:t># 传统思维</w:t>
      </w:r>
    </w:p>
    <w:p w14:paraId="079B7913">
      <w:pPr>
        <w:pStyle w:val="6"/>
        <w:spacing w:before="9"/>
        <w:ind w:left="400"/>
      </w:pPr>
      <w:r>
        <w:t>a = "axbyczdj"</w:t>
      </w:r>
    </w:p>
    <w:p w14:paraId="1E3F4B04">
      <w:pPr>
        <w:pStyle w:val="6"/>
        <w:spacing w:before="1"/>
        <w:rPr>
          <w:sz w:val="25"/>
        </w:rPr>
      </w:pPr>
    </w:p>
    <w:p w14:paraId="4E0E185D">
      <w:pPr>
        <w:pStyle w:val="6"/>
        <w:ind w:left="400"/>
      </w:pPr>
      <w:r>
        <w:t>c = []</w:t>
      </w:r>
    </w:p>
    <w:p w14:paraId="6629E432">
      <w:pPr>
        <w:pStyle w:val="6"/>
        <w:spacing w:before="10" w:line="244" w:lineRule="auto"/>
        <w:ind w:left="880" w:right="6350" w:hanging="480"/>
      </w:pPr>
      <w:r>
        <w:t>for</w:t>
      </w:r>
      <w:r>
        <w:rPr>
          <w:spacing w:val="-7"/>
        </w:rPr>
        <w:t xml:space="preserve"> </w:t>
      </w:r>
      <w:r>
        <w:t>i</w:t>
      </w:r>
      <w:r>
        <w:rPr>
          <w:spacing w:val="-6"/>
        </w:rPr>
        <w:t xml:space="preserve"> </w:t>
      </w:r>
      <w:r>
        <w:t>in</w:t>
      </w:r>
      <w:r>
        <w:rPr>
          <w:spacing w:val="-6"/>
        </w:rPr>
        <w:t xml:space="preserve"> </w:t>
      </w:r>
      <w:r>
        <w:t>range(len(a)):</w:t>
      </w:r>
      <w:r>
        <w:rPr>
          <w:spacing w:val="-117"/>
        </w:rPr>
        <w:t xml:space="preserve"> </w:t>
      </w:r>
      <w:r>
        <w:t>if i % 2 == 0:</w:t>
      </w:r>
    </w:p>
    <w:p w14:paraId="6217AA8F">
      <w:pPr>
        <w:pStyle w:val="6"/>
        <w:spacing w:before="3"/>
        <w:ind w:left="1360"/>
      </w:pPr>
      <w:r>
        <w:t>c.append(a[i])</w:t>
      </w:r>
    </w:p>
    <w:p w14:paraId="420A9270">
      <w:pPr>
        <w:pStyle w:val="6"/>
        <w:spacing w:before="10"/>
        <w:ind w:left="400"/>
      </w:pPr>
      <w:r>
        <w:t>print("".join(c))</w:t>
      </w:r>
    </w:p>
    <w:p w14:paraId="2843F588">
      <w:pPr>
        <w:pStyle w:val="6"/>
        <w:spacing w:before="10"/>
        <w:rPr>
          <w:sz w:val="33"/>
        </w:rPr>
      </w:pPr>
    </w:p>
    <w:p w14:paraId="0579A8F3">
      <w:pPr>
        <w:pStyle w:val="4"/>
        <w:numPr>
          <w:ilvl w:val="0"/>
          <w:numId w:val="8"/>
        </w:numPr>
        <w:tabs>
          <w:tab w:val="left" w:pos="674"/>
        </w:tabs>
        <w:spacing w:before="0" w:after="0" w:line="240" w:lineRule="auto"/>
        <w:ind w:left="673" w:right="0" w:hanging="274"/>
        <w:jc w:val="left"/>
        <w:outlineLvl w:val="1"/>
      </w:pPr>
      <w:r>
        <w:t>字符串切割</w:t>
      </w:r>
    </w:p>
    <w:p w14:paraId="6D2381A0">
      <w:pPr>
        <w:pStyle w:val="6"/>
        <w:spacing w:before="2"/>
        <w:rPr>
          <w:sz w:val="33"/>
        </w:rPr>
      </w:pPr>
    </w:p>
    <w:p w14:paraId="7EA53E7A">
      <w:pPr>
        <w:pStyle w:val="6"/>
        <w:spacing w:before="1" w:line="244" w:lineRule="auto"/>
        <w:ind w:left="400" w:right="2769"/>
      </w:pPr>
      <w:r>
        <w:t>已知一个字符串为“hello_world_yoyo”,</w:t>
      </w:r>
      <w:r>
        <w:rPr>
          <w:spacing w:val="-4"/>
        </w:rPr>
        <w:t xml:space="preserve"> 如何得到一个队列</w:t>
      </w:r>
      <w:r>
        <w:t>["hello","world","yoyo"]</w:t>
      </w:r>
    </w:p>
    <w:p w14:paraId="1C1CB5A3">
      <w:pPr>
        <w:pStyle w:val="6"/>
        <w:spacing w:before="5"/>
        <w:rPr>
          <w:sz w:val="22"/>
        </w:rPr>
      </w:pPr>
    </w:p>
    <w:p w14:paraId="4A900736">
      <w:pPr>
        <w:pStyle w:val="6"/>
        <w:spacing w:line="244" w:lineRule="auto"/>
        <w:ind w:left="400" w:right="6608"/>
      </w:pPr>
      <w:r>
        <w:t>a</w:t>
      </w:r>
      <w:r>
        <w:rPr>
          <w:spacing w:val="-9"/>
        </w:rPr>
        <w:t xml:space="preserve"> </w:t>
      </w:r>
      <w:r>
        <w:t>=</w:t>
      </w:r>
      <w:r>
        <w:rPr>
          <w:spacing w:val="-9"/>
        </w:rPr>
        <w:t xml:space="preserve"> </w:t>
      </w:r>
      <w:r>
        <w:t>"hello_world_yoyo"</w:t>
      </w:r>
      <w:r>
        <w:rPr>
          <w:spacing w:val="-117"/>
        </w:rPr>
        <w:t xml:space="preserve"> </w:t>
      </w:r>
      <w:r>
        <w:t>b = a.split("_")</w:t>
      </w:r>
      <w:r>
        <w:rPr>
          <w:spacing w:val="1"/>
        </w:rPr>
        <w:t xml:space="preserve"> </w:t>
      </w:r>
      <w:r>
        <w:t>print(b)</w:t>
      </w:r>
    </w:p>
    <w:p w14:paraId="40D3DE6E">
      <w:pPr>
        <w:pStyle w:val="6"/>
        <w:spacing w:before="8"/>
        <w:rPr>
          <w:sz w:val="33"/>
        </w:rPr>
      </w:pPr>
    </w:p>
    <w:p w14:paraId="191FD73F">
      <w:pPr>
        <w:pStyle w:val="4"/>
        <w:numPr>
          <w:ilvl w:val="0"/>
          <w:numId w:val="8"/>
        </w:numPr>
        <w:tabs>
          <w:tab w:val="left" w:pos="674"/>
        </w:tabs>
        <w:spacing w:before="0" w:after="0" w:line="240" w:lineRule="auto"/>
        <w:ind w:left="673" w:right="0" w:hanging="274"/>
        <w:jc w:val="left"/>
        <w:outlineLvl w:val="1"/>
      </w:pPr>
      <w:r>
        <w:t>格式化输出</w:t>
      </w:r>
    </w:p>
    <w:p w14:paraId="3D822EAB">
      <w:pPr>
        <w:pStyle w:val="6"/>
        <w:spacing w:before="5"/>
        <w:rPr>
          <w:sz w:val="33"/>
        </w:rPr>
      </w:pPr>
    </w:p>
    <w:p w14:paraId="10DB6035">
      <w:pPr>
        <w:pStyle w:val="6"/>
        <w:spacing w:line="468" w:lineRule="auto"/>
        <w:ind w:left="400" w:right="5169"/>
      </w:pPr>
      <w:r>
        <w:rPr>
          <w:spacing w:val="-3"/>
        </w:rPr>
        <w:t xml:space="preserve">已知一个数字为 </w:t>
      </w:r>
      <w:r>
        <w:t>1，如何输出“0001”</w:t>
      </w:r>
      <w:r>
        <w:rPr>
          <w:spacing w:val="-117"/>
        </w:rPr>
        <w:t xml:space="preserve"> </w:t>
      </w:r>
      <w:r>
        <w:t>a = 1</w:t>
      </w:r>
    </w:p>
    <w:p w14:paraId="1B7B393C">
      <w:pPr>
        <w:pStyle w:val="6"/>
        <w:spacing w:before="30"/>
        <w:ind w:left="400"/>
      </w:pPr>
      <w:r>
        <w:t>print("%04d" % a)</w:t>
      </w:r>
    </w:p>
    <w:p w14:paraId="44F9497B">
      <w:pPr>
        <w:pStyle w:val="6"/>
        <w:spacing w:before="12"/>
        <w:rPr>
          <w:sz w:val="33"/>
        </w:rPr>
      </w:pPr>
    </w:p>
    <w:p w14:paraId="14E44937">
      <w:pPr>
        <w:pStyle w:val="4"/>
        <w:numPr>
          <w:ilvl w:val="0"/>
          <w:numId w:val="8"/>
        </w:numPr>
        <w:tabs>
          <w:tab w:val="left" w:pos="674"/>
        </w:tabs>
        <w:spacing w:before="0" w:after="0" w:line="240" w:lineRule="auto"/>
        <w:ind w:left="673" w:right="0" w:hanging="274"/>
        <w:jc w:val="left"/>
        <w:outlineLvl w:val="1"/>
      </w:pPr>
      <w:r>
        <w:t>队列</w:t>
      </w:r>
    </w:p>
    <w:p w14:paraId="57FE2DB7">
      <w:pPr>
        <w:pStyle w:val="6"/>
        <w:spacing w:before="3"/>
        <w:rPr>
          <w:sz w:val="33"/>
        </w:rPr>
      </w:pPr>
    </w:p>
    <w:p w14:paraId="7B7EAC9D">
      <w:pPr>
        <w:pStyle w:val="6"/>
        <w:ind w:left="400"/>
      </w:pPr>
      <w:r>
        <w:rPr>
          <w:spacing w:val="-9"/>
        </w:rPr>
        <w:t xml:space="preserve">已知一个队列,如： </w:t>
      </w:r>
      <w:r>
        <w:t>[1,</w:t>
      </w:r>
      <w:r>
        <w:rPr>
          <w:spacing w:val="-60"/>
        </w:rPr>
        <w:t xml:space="preserve"> </w:t>
      </w:r>
      <w:r>
        <w:t>3,</w:t>
      </w:r>
      <w:r>
        <w:rPr>
          <w:spacing w:val="-60"/>
        </w:rPr>
        <w:t xml:space="preserve"> </w:t>
      </w:r>
      <w:r>
        <w:t>5,</w:t>
      </w:r>
      <w:r>
        <w:rPr>
          <w:spacing w:val="-60"/>
        </w:rPr>
        <w:t xml:space="preserve"> </w:t>
      </w:r>
      <w:r>
        <w:t>7],</w:t>
      </w:r>
      <w:r>
        <w:rPr>
          <w:spacing w:val="-10"/>
        </w:rPr>
        <w:t xml:space="preserve"> 如何把第一个数字，放到第三个位置，得到：</w:t>
      </w:r>
    </w:p>
    <w:p w14:paraId="45C06B8F">
      <w:pPr>
        <w:pStyle w:val="6"/>
        <w:spacing w:before="9"/>
        <w:ind w:left="400"/>
      </w:pPr>
      <w:r>
        <w:t>[3, 5, 1, 7]</w:t>
      </w:r>
    </w:p>
    <w:p w14:paraId="64D63DB4">
      <w:pPr>
        <w:pStyle w:val="6"/>
        <w:spacing w:before="11"/>
        <w:rPr>
          <w:sz w:val="22"/>
        </w:rPr>
      </w:pPr>
    </w:p>
    <w:p w14:paraId="59EC3E20">
      <w:pPr>
        <w:pStyle w:val="6"/>
        <w:ind w:left="400"/>
      </w:pPr>
      <w:r>
        <w:t>a = [1, 3, 5, 7]</w:t>
      </w:r>
    </w:p>
    <w:p w14:paraId="5F0E611F">
      <w:pPr>
        <w:pStyle w:val="6"/>
        <w:spacing w:before="3"/>
        <w:rPr>
          <w:sz w:val="25"/>
        </w:rPr>
      </w:pPr>
    </w:p>
    <w:p w14:paraId="404CD66C">
      <w:pPr>
        <w:pStyle w:val="6"/>
        <w:spacing w:line="244" w:lineRule="auto"/>
        <w:ind w:left="400" w:right="7258"/>
      </w:pPr>
      <w:r>
        <w:rPr>
          <w:spacing w:val="-10"/>
        </w:rPr>
        <w:t xml:space="preserve"># </w:t>
      </w:r>
      <w:r>
        <w:rPr>
          <w:spacing w:val="-2"/>
        </w:rPr>
        <w:t>insert</w:t>
      </w:r>
      <w:r>
        <w:rPr>
          <w:spacing w:val="-8"/>
        </w:rPr>
        <w:t xml:space="preserve"> 插入数据a.insert(3</w:t>
      </w:r>
      <w:r>
        <w:rPr>
          <w:spacing w:val="-15"/>
        </w:rPr>
        <w:t xml:space="preserve">, </w:t>
      </w:r>
      <w:r>
        <w:rPr>
          <w:spacing w:val="-8"/>
        </w:rPr>
        <w:t>a[0])</w:t>
      </w:r>
    </w:p>
    <w:p w14:paraId="1786608B">
      <w:pPr>
        <w:pStyle w:val="6"/>
        <w:spacing w:before="4"/>
        <w:ind w:left="400"/>
      </w:pPr>
      <w:r>
        <w:t>print(a[1:])</w:t>
      </w:r>
    </w:p>
    <w:p w14:paraId="133DF6D9">
      <w:pPr>
        <w:pStyle w:val="6"/>
        <w:spacing w:before="10"/>
        <w:rPr>
          <w:sz w:val="33"/>
        </w:rPr>
      </w:pPr>
    </w:p>
    <w:p w14:paraId="5F4CCAFC">
      <w:pPr>
        <w:pStyle w:val="4"/>
        <w:numPr>
          <w:ilvl w:val="0"/>
          <w:numId w:val="8"/>
        </w:numPr>
        <w:tabs>
          <w:tab w:val="left" w:pos="674"/>
        </w:tabs>
        <w:spacing w:before="0" w:after="0" w:line="240" w:lineRule="auto"/>
        <w:ind w:left="673" w:right="0" w:hanging="274"/>
        <w:jc w:val="left"/>
        <w:outlineLvl w:val="1"/>
      </w:pPr>
      <w:r>
        <w:rPr>
          <w:w w:val="95"/>
        </w:rPr>
        <w:t>交换</w:t>
      </w:r>
    </w:p>
    <w:p w14:paraId="4F6BF9C8">
      <w:pPr>
        <w:spacing w:after="0" w:line="240" w:lineRule="auto"/>
        <w:jc w:val="left"/>
        <w:sectPr>
          <w:pgSz w:w="11910" w:h="16840"/>
          <w:pgMar w:top="1240" w:right="860" w:bottom="1280" w:left="1400" w:header="873" w:footer="1058" w:gutter="0"/>
          <w:cols w:space="720" w:num="1"/>
        </w:sectPr>
      </w:pPr>
    </w:p>
    <w:p w14:paraId="6D645EDD">
      <w:pPr>
        <w:pStyle w:val="6"/>
        <w:spacing w:before="5"/>
        <w:rPr>
          <w:sz w:val="9"/>
        </w:rPr>
      </w:pPr>
    </w:p>
    <w:p w14:paraId="2E04670F">
      <w:pPr>
        <w:pStyle w:val="6"/>
        <w:spacing w:before="66" w:line="468" w:lineRule="auto"/>
        <w:ind w:left="400" w:right="1877"/>
      </w:pPr>
      <w:r>
        <w:rPr>
          <w:spacing w:val="-1"/>
        </w:rPr>
        <w:t xml:space="preserve">已知 </w:t>
      </w:r>
      <w:r>
        <w:t>a = 9, b = 8,</w:t>
      </w:r>
      <w:r>
        <w:rPr>
          <w:spacing w:val="-12"/>
        </w:rPr>
        <w:t xml:space="preserve">如何交换 </w:t>
      </w:r>
      <w:r>
        <w:t>a</w:t>
      </w:r>
      <w:r>
        <w:rPr>
          <w:spacing w:val="-1"/>
        </w:rPr>
        <w:t xml:space="preserve"> 和</w:t>
      </w:r>
      <w:r>
        <w:t>b</w:t>
      </w:r>
      <w:r>
        <w:rPr>
          <w:spacing w:val="-20"/>
        </w:rPr>
        <w:t xml:space="preserve"> 的值，得到 </w:t>
      </w:r>
      <w:r>
        <w:t>a</w:t>
      </w:r>
      <w:r>
        <w:rPr>
          <w:spacing w:val="-24"/>
        </w:rPr>
        <w:t xml:space="preserve"> 的值为 </w:t>
      </w:r>
      <w:r>
        <w:t>8,b</w:t>
      </w:r>
      <w:r>
        <w:rPr>
          <w:spacing w:val="-24"/>
        </w:rPr>
        <w:t xml:space="preserve"> 的值为 </w:t>
      </w:r>
      <w:r>
        <w:rPr>
          <w:spacing w:val="-13"/>
        </w:rPr>
        <w:t>9</w:t>
      </w:r>
      <w:r>
        <w:rPr>
          <w:spacing w:val="-117"/>
        </w:rPr>
        <w:t xml:space="preserve"> </w:t>
      </w:r>
      <w:r>
        <w:rPr>
          <w:spacing w:val="-19"/>
        </w:rPr>
        <w:t xml:space="preserve">方法 </w:t>
      </w:r>
      <w:r>
        <w:rPr>
          <w:spacing w:val="-6"/>
        </w:rPr>
        <w:t>1</w:t>
      </w:r>
    </w:p>
    <w:p w14:paraId="22300541">
      <w:pPr>
        <w:pStyle w:val="6"/>
        <w:spacing w:before="3" w:line="307" w:lineRule="exact"/>
        <w:ind w:left="400"/>
      </w:pPr>
      <w:r>
        <w:t>a = 8</w:t>
      </w:r>
    </w:p>
    <w:p w14:paraId="532A573A">
      <w:pPr>
        <w:pStyle w:val="6"/>
        <w:ind w:left="400"/>
      </w:pPr>
      <w:r>
        <w:t>b = 9</w:t>
      </w:r>
    </w:p>
    <w:p w14:paraId="0AE57380">
      <w:pPr>
        <w:pStyle w:val="6"/>
        <w:spacing w:before="6"/>
        <w:rPr>
          <w:sz w:val="25"/>
        </w:rPr>
      </w:pPr>
    </w:p>
    <w:p w14:paraId="44036BE0">
      <w:pPr>
        <w:pStyle w:val="6"/>
        <w:spacing w:line="244" w:lineRule="auto"/>
        <w:ind w:left="400" w:right="7568"/>
      </w:pPr>
      <w:r>
        <w:t>a,</w:t>
      </w:r>
      <w:r>
        <w:rPr>
          <w:spacing w:val="-5"/>
        </w:rPr>
        <w:t xml:space="preserve"> </w:t>
      </w:r>
      <w:r>
        <w:t>b</w:t>
      </w:r>
      <w:r>
        <w:rPr>
          <w:spacing w:val="-5"/>
        </w:rPr>
        <w:t xml:space="preserve"> </w:t>
      </w:r>
      <w:r>
        <w:t>=</w:t>
      </w:r>
      <w:r>
        <w:rPr>
          <w:spacing w:val="-4"/>
        </w:rPr>
        <w:t xml:space="preserve"> </w:t>
      </w:r>
      <w:r>
        <w:t>b,</w:t>
      </w:r>
      <w:r>
        <w:rPr>
          <w:spacing w:val="-5"/>
        </w:rPr>
        <w:t xml:space="preserve"> </w:t>
      </w:r>
      <w:r>
        <w:t>a</w:t>
      </w:r>
      <w:r>
        <w:rPr>
          <w:spacing w:val="-117"/>
        </w:rPr>
        <w:t xml:space="preserve"> </w:t>
      </w:r>
      <w:r>
        <w:t>print(a)</w:t>
      </w:r>
      <w:r>
        <w:rPr>
          <w:spacing w:val="1"/>
        </w:rPr>
        <w:t xml:space="preserve"> </w:t>
      </w:r>
      <w:r>
        <w:t>print(b)</w:t>
      </w:r>
    </w:p>
    <w:p w14:paraId="76D97CA5">
      <w:pPr>
        <w:pStyle w:val="6"/>
        <w:spacing w:before="11"/>
      </w:pPr>
    </w:p>
    <w:p w14:paraId="783A2655">
      <w:pPr>
        <w:pStyle w:val="6"/>
        <w:ind w:left="400"/>
      </w:pPr>
      <w:r>
        <w:t>方法 2</w:t>
      </w:r>
    </w:p>
    <w:p w14:paraId="5F705B4D">
      <w:pPr>
        <w:pStyle w:val="6"/>
        <w:spacing w:before="3"/>
        <w:rPr>
          <w:sz w:val="25"/>
        </w:rPr>
      </w:pPr>
    </w:p>
    <w:p w14:paraId="3EA2066F">
      <w:pPr>
        <w:pStyle w:val="6"/>
        <w:spacing w:before="1"/>
        <w:ind w:left="400"/>
      </w:pPr>
      <w:r>
        <w:t>a = 8</w:t>
      </w:r>
    </w:p>
    <w:p w14:paraId="41C8F9C6">
      <w:pPr>
        <w:pStyle w:val="6"/>
        <w:spacing w:before="9"/>
        <w:ind w:left="400"/>
      </w:pPr>
      <w:r>
        <w:t>b = 9</w:t>
      </w:r>
    </w:p>
    <w:p w14:paraId="19091B14">
      <w:pPr>
        <w:pStyle w:val="6"/>
        <w:spacing w:before="3"/>
        <w:rPr>
          <w:sz w:val="25"/>
        </w:rPr>
      </w:pPr>
    </w:p>
    <w:p w14:paraId="68CFE7DA">
      <w:pPr>
        <w:pStyle w:val="6"/>
        <w:spacing w:line="244" w:lineRule="auto"/>
        <w:ind w:left="400" w:right="7568"/>
      </w:pPr>
      <w:r>
        <w:rPr>
          <w:spacing w:val="-11"/>
        </w:rPr>
        <w:t xml:space="preserve"># 用中间变量 </w:t>
      </w:r>
      <w:r>
        <w:rPr>
          <w:spacing w:val="-6"/>
        </w:rPr>
        <w:t>c</w:t>
      </w:r>
      <w:r>
        <w:rPr>
          <w:spacing w:val="-117"/>
        </w:rPr>
        <w:t xml:space="preserve"> </w:t>
      </w:r>
      <w:r>
        <w:t>c = a</w:t>
      </w:r>
    </w:p>
    <w:p w14:paraId="7371930C">
      <w:pPr>
        <w:pStyle w:val="6"/>
        <w:spacing w:before="4" w:line="244" w:lineRule="auto"/>
        <w:ind w:left="400" w:right="8648"/>
      </w:pPr>
      <w:r>
        <w:t>a</w:t>
      </w:r>
      <w:r>
        <w:rPr>
          <w:spacing w:val="-9"/>
        </w:rPr>
        <w:t xml:space="preserve"> </w:t>
      </w:r>
      <w:r>
        <w:t>=</w:t>
      </w:r>
      <w:r>
        <w:rPr>
          <w:spacing w:val="-9"/>
        </w:rPr>
        <w:t xml:space="preserve"> </w:t>
      </w:r>
      <w:r>
        <w:t>b</w:t>
      </w:r>
      <w:r>
        <w:rPr>
          <w:spacing w:val="-117"/>
        </w:rPr>
        <w:t xml:space="preserve"> </w:t>
      </w:r>
      <w:r>
        <w:t>b</w:t>
      </w:r>
      <w:r>
        <w:rPr>
          <w:spacing w:val="-10"/>
        </w:rPr>
        <w:t xml:space="preserve"> </w:t>
      </w:r>
      <w:r>
        <w:t>=</w:t>
      </w:r>
      <w:r>
        <w:rPr>
          <w:spacing w:val="-9"/>
        </w:rPr>
        <w:t xml:space="preserve"> </w:t>
      </w:r>
      <w:r>
        <w:t>c</w:t>
      </w:r>
    </w:p>
    <w:p w14:paraId="371CF90C">
      <w:pPr>
        <w:pStyle w:val="6"/>
        <w:spacing w:before="2" w:line="244" w:lineRule="auto"/>
        <w:ind w:left="400" w:right="8270"/>
      </w:pPr>
      <w:r>
        <w:t>print(a) print(b)</w:t>
      </w:r>
    </w:p>
    <w:p w14:paraId="349EF0A4">
      <w:pPr>
        <w:pStyle w:val="6"/>
        <w:spacing w:before="7"/>
        <w:rPr>
          <w:sz w:val="33"/>
        </w:rPr>
      </w:pPr>
    </w:p>
    <w:p w14:paraId="1437C6EF">
      <w:pPr>
        <w:pStyle w:val="4"/>
        <w:numPr>
          <w:ilvl w:val="0"/>
          <w:numId w:val="8"/>
        </w:numPr>
        <w:tabs>
          <w:tab w:val="left" w:pos="674"/>
        </w:tabs>
        <w:spacing w:before="0" w:after="0" w:line="240" w:lineRule="auto"/>
        <w:ind w:left="673" w:right="0" w:hanging="274"/>
        <w:jc w:val="left"/>
        <w:outlineLvl w:val="1"/>
      </w:pPr>
      <w:r>
        <w:t>水仙花</w:t>
      </w:r>
    </w:p>
    <w:p w14:paraId="6468F5AD">
      <w:pPr>
        <w:pStyle w:val="6"/>
        <w:spacing w:before="5"/>
        <w:rPr>
          <w:sz w:val="33"/>
        </w:rPr>
      </w:pPr>
    </w:p>
    <w:p w14:paraId="3C3F4B78">
      <w:pPr>
        <w:pStyle w:val="6"/>
        <w:ind w:left="400"/>
      </w:pPr>
      <w:r>
        <w:rPr>
          <w:spacing w:val="-5"/>
          <w:w w:val="95"/>
        </w:rPr>
        <w:t xml:space="preserve">打印出 </w:t>
      </w:r>
      <w:r>
        <w:rPr>
          <w:w w:val="95"/>
        </w:rPr>
        <w:t>100-999 所有的"水仙花数"，所谓"水仙花数"是指一个三位数，其各位数字</w:t>
      </w:r>
    </w:p>
    <w:p w14:paraId="15FAAC70">
      <w:pPr>
        <w:pStyle w:val="6"/>
        <w:spacing w:before="7" w:line="244" w:lineRule="auto"/>
        <w:ind w:left="400" w:right="934"/>
      </w:pPr>
      <w:r>
        <w:rPr>
          <w:spacing w:val="-4"/>
        </w:rPr>
        <w:t>立方和等于该数本身。例如：</w:t>
      </w:r>
      <w:r>
        <w:rPr>
          <w:spacing w:val="-3"/>
        </w:rPr>
        <w:t>153</w:t>
      </w:r>
      <w:r>
        <w:rPr>
          <w:spacing w:val="-10"/>
        </w:rPr>
        <w:t xml:space="preserve"> 是一个"水仙花数"，因为 </w:t>
      </w:r>
      <w:r>
        <w:rPr>
          <w:spacing w:val="-3"/>
        </w:rPr>
        <w:t>153=1</w:t>
      </w:r>
      <w:r>
        <w:rPr>
          <w:spacing w:val="-10"/>
        </w:rPr>
        <w:t xml:space="preserve"> 的三次方＋ </w:t>
      </w:r>
      <w:r>
        <w:rPr>
          <w:spacing w:val="-3"/>
        </w:rPr>
        <w:t>5</w:t>
      </w:r>
      <w:r>
        <w:rPr>
          <w:spacing w:val="-117"/>
        </w:rPr>
        <w:t xml:space="preserve"> </w:t>
      </w:r>
      <w:r>
        <w:t>的三次方＋3</w:t>
      </w:r>
      <w:r>
        <w:rPr>
          <w:spacing w:val="-3"/>
        </w:rPr>
        <w:t xml:space="preserve"> 的三次方。</w:t>
      </w:r>
    </w:p>
    <w:p w14:paraId="31993B6A">
      <w:pPr>
        <w:pStyle w:val="6"/>
        <w:spacing w:before="5"/>
        <w:rPr>
          <w:sz w:val="22"/>
        </w:rPr>
      </w:pPr>
    </w:p>
    <w:p w14:paraId="2944D154">
      <w:pPr>
        <w:pStyle w:val="6"/>
        <w:ind w:left="400"/>
      </w:pPr>
      <w:r>
        <w:t>sxh = []</w:t>
      </w:r>
    </w:p>
    <w:p w14:paraId="6D890C0E">
      <w:pPr>
        <w:pStyle w:val="6"/>
        <w:spacing w:before="10" w:line="242" w:lineRule="auto"/>
        <w:ind w:left="880" w:right="6139" w:hanging="480"/>
      </w:pPr>
      <w:r>
        <w:t>for</w:t>
      </w:r>
      <w:r>
        <w:rPr>
          <w:spacing w:val="-8"/>
        </w:rPr>
        <w:t xml:space="preserve"> </w:t>
      </w:r>
      <w:r>
        <w:t>i</w:t>
      </w:r>
      <w:r>
        <w:rPr>
          <w:spacing w:val="-7"/>
        </w:rPr>
        <w:t xml:space="preserve"> </w:t>
      </w:r>
      <w:r>
        <w:t>in</w:t>
      </w:r>
      <w:r>
        <w:rPr>
          <w:spacing w:val="-7"/>
        </w:rPr>
        <w:t xml:space="preserve"> </w:t>
      </w:r>
      <w:r>
        <w:t>range(100,</w:t>
      </w:r>
      <w:r>
        <w:rPr>
          <w:spacing w:val="-7"/>
        </w:rPr>
        <w:t xml:space="preserve"> </w:t>
      </w:r>
      <w:r>
        <w:t>1000):</w:t>
      </w:r>
      <w:r>
        <w:rPr>
          <w:spacing w:val="-117"/>
        </w:rPr>
        <w:t xml:space="preserve"> </w:t>
      </w:r>
      <w:r>
        <w:t>s = 0</w:t>
      </w:r>
    </w:p>
    <w:p w14:paraId="2410ABC3">
      <w:pPr>
        <w:pStyle w:val="6"/>
        <w:spacing w:before="7" w:line="244" w:lineRule="auto"/>
        <w:ind w:left="880" w:right="6866"/>
      </w:pPr>
      <w:r>
        <w:t>m</w:t>
      </w:r>
      <w:r>
        <w:rPr>
          <w:spacing w:val="-18"/>
        </w:rPr>
        <w:t xml:space="preserve"> </w:t>
      </w:r>
      <w:r>
        <w:t>=</w:t>
      </w:r>
      <w:r>
        <w:rPr>
          <w:spacing w:val="-18"/>
        </w:rPr>
        <w:t xml:space="preserve"> </w:t>
      </w:r>
      <w:r>
        <w:t>list(str(i))</w:t>
      </w:r>
      <w:r>
        <w:rPr>
          <w:spacing w:val="-117"/>
        </w:rPr>
        <w:t xml:space="preserve"> </w:t>
      </w:r>
      <w:r>
        <w:t>for j in m:</w:t>
      </w:r>
    </w:p>
    <w:p w14:paraId="2148E106">
      <w:pPr>
        <w:pStyle w:val="6"/>
        <w:spacing w:before="4" w:line="242" w:lineRule="auto"/>
        <w:ind w:left="880" w:right="6008" w:firstLine="480"/>
      </w:pPr>
      <w:r>
        <w:t>s</w:t>
      </w:r>
      <w:r>
        <w:rPr>
          <w:spacing w:val="-9"/>
        </w:rPr>
        <w:t xml:space="preserve"> </w:t>
      </w:r>
      <w:r>
        <w:t>+=</w:t>
      </w:r>
      <w:r>
        <w:rPr>
          <w:spacing w:val="-9"/>
        </w:rPr>
        <w:t xml:space="preserve"> </w:t>
      </w:r>
      <w:r>
        <w:t>int(j)**len(m)</w:t>
      </w:r>
      <w:r>
        <w:rPr>
          <w:spacing w:val="-117"/>
        </w:rPr>
        <w:t xml:space="preserve"> </w:t>
      </w:r>
      <w:r>
        <w:t>if i == s:</w:t>
      </w:r>
    </w:p>
    <w:p w14:paraId="7A61DBF3">
      <w:pPr>
        <w:pStyle w:val="6"/>
        <w:spacing w:before="8" w:line="247" w:lineRule="auto"/>
        <w:ind w:left="1360" w:right="6710"/>
      </w:pPr>
      <w:r>
        <w:t>print(i)</w:t>
      </w:r>
      <w:r>
        <w:rPr>
          <w:spacing w:val="1"/>
        </w:rPr>
        <w:t xml:space="preserve"> </w:t>
      </w:r>
      <w:r>
        <w:t>sxh.append(i)</w:t>
      </w:r>
    </w:p>
    <w:p w14:paraId="4823351F">
      <w:pPr>
        <w:pStyle w:val="6"/>
        <w:spacing w:before="7"/>
      </w:pPr>
    </w:p>
    <w:p w14:paraId="7A50851A">
      <w:pPr>
        <w:pStyle w:val="6"/>
        <w:ind w:left="400"/>
      </w:pPr>
      <w:r>
        <w:t>print("100-999 的水仙花数：%s" % sxh)</w:t>
      </w:r>
    </w:p>
    <w:p w14:paraId="14101A96">
      <w:pPr>
        <w:pStyle w:val="6"/>
        <w:spacing w:before="10"/>
        <w:rPr>
          <w:sz w:val="33"/>
        </w:rPr>
      </w:pPr>
    </w:p>
    <w:p w14:paraId="7D5F3B8F">
      <w:pPr>
        <w:pStyle w:val="4"/>
        <w:numPr>
          <w:ilvl w:val="0"/>
          <w:numId w:val="8"/>
        </w:numPr>
        <w:tabs>
          <w:tab w:val="left" w:pos="674"/>
        </w:tabs>
        <w:spacing w:before="0" w:after="0" w:line="240" w:lineRule="auto"/>
        <w:ind w:left="673" w:right="0" w:hanging="274"/>
        <w:jc w:val="left"/>
        <w:outlineLvl w:val="1"/>
      </w:pPr>
      <w:r>
        <w:t>完全数</w:t>
      </w:r>
    </w:p>
    <w:p w14:paraId="2036A0A9">
      <w:pPr>
        <w:spacing w:after="0" w:line="240" w:lineRule="auto"/>
        <w:jc w:val="left"/>
        <w:sectPr>
          <w:pgSz w:w="11910" w:h="16840"/>
          <w:pgMar w:top="1240" w:right="860" w:bottom="1280" w:left="1400" w:header="873" w:footer="1058" w:gutter="0"/>
          <w:cols w:space="720" w:num="1"/>
        </w:sectPr>
      </w:pPr>
    </w:p>
    <w:p w14:paraId="27580F73">
      <w:pPr>
        <w:pStyle w:val="6"/>
        <w:spacing w:before="5"/>
        <w:rPr>
          <w:sz w:val="9"/>
        </w:rPr>
      </w:pPr>
    </w:p>
    <w:p w14:paraId="1A130259">
      <w:pPr>
        <w:pStyle w:val="6"/>
        <w:spacing w:before="66" w:line="247" w:lineRule="auto"/>
        <w:ind w:left="400" w:right="924"/>
        <w:jc w:val="both"/>
      </w:pPr>
      <w:r>
        <w:rPr>
          <w:spacing w:val="-3"/>
        </w:rPr>
        <w:t>如果一个数恰好等于它的因子之和，则称该数为“完全数”，又称完美数或完备</w:t>
      </w:r>
      <w:r>
        <w:rPr>
          <w:spacing w:val="-7"/>
        </w:rPr>
        <w:t xml:space="preserve">数。 例如：第一个完全数是 </w:t>
      </w:r>
      <w:r>
        <w:rPr>
          <w:spacing w:val="1"/>
        </w:rPr>
        <w:t>6</w:t>
      </w:r>
      <w:r>
        <w:rPr>
          <w:spacing w:val="-11"/>
        </w:rPr>
        <w:t xml:space="preserve">，它有约数 </w:t>
      </w:r>
      <w:r>
        <w:rPr>
          <w:spacing w:val="2"/>
        </w:rPr>
        <w:t>1</w:t>
      </w:r>
      <w:r>
        <w:t>、</w:t>
      </w:r>
      <w:r>
        <w:rPr>
          <w:spacing w:val="2"/>
        </w:rPr>
        <w:t>2、</w:t>
      </w:r>
      <w:r>
        <w:t>3</w:t>
      </w:r>
      <w:r>
        <w:rPr>
          <w:spacing w:val="2"/>
        </w:rPr>
        <w:t>、</w:t>
      </w:r>
      <w:r>
        <w:rPr>
          <w:spacing w:val="1"/>
        </w:rPr>
        <w:t>6</w:t>
      </w:r>
      <w:r>
        <w:rPr>
          <w:spacing w:val="-9"/>
        </w:rPr>
        <w:t xml:space="preserve">，除去它本身 </w:t>
      </w:r>
      <w:r>
        <w:t>6</w:t>
      </w:r>
      <w:r>
        <w:rPr>
          <w:spacing w:val="-9"/>
        </w:rPr>
        <w:t xml:space="preserve"> 外，其余</w:t>
      </w:r>
      <w:r>
        <w:t>3</w:t>
      </w:r>
      <w:r>
        <w:rPr>
          <w:spacing w:val="-5"/>
        </w:rPr>
        <w:t xml:space="preserve"> 个数相加，</w:t>
      </w:r>
    </w:p>
    <w:p w14:paraId="7BCBE7C8">
      <w:pPr>
        <w:pStyle w:val="6"/>
        <w:spacing w:line="242" w:lineRule="auto"/>
        <w:ind w:left="400" w:right="1008"/>
        <w:jc w:val="both"/>
      </w:pPr>
      <w:r>
        <w:rPr>
          <w:spacing w:val="-3"/>
        </w:rPr>
        <w:t>1+2+3=6</w:t>
      </w:r>
      <w:r>
        <w:rPr>
          <w:spacing w:val="-5"/>
        </w:rPr>
        <w:t xml:space="preserve">。第二个完全数是 </w:t>
      </w:r>
      <w:r>
        <w:rPr>
          <w:spacing w:val="-2"/>
        </w:rPr>
        <w:t>28，</w:t>
      </w:r>
      <w:r>
        <w:rPr>
          <w:spacing w:val="-8"/>
        </w:rPr>
        <w:t xml:space="preserve">它有约数 </w:t>
      </w:r>
      <w:r>
        <w:rPr>
          <w:spacing w:val="-2"/>
        </w:rPr>
        <w:t>1、2、4、7、14、28</w:t>
      </w:r>
      <w:r>
        <w:rPr>
          <w:spacing w:val="-6"/>
        </w:rPr>
        <w:t xml:space="preserve">，除去它本身 </w:t>
      </w:r>
      <w:r>
        <w:rPr>
          <w:spacing w:val="-2"/>
        </w:rPr>
        <w:t>28</w:t>
      </w:r>
      <w:r>
        <w:rPr>
          <w:spacing w:val="-117"/>
        </w:rPr>
        <w:t xml:space="preserve"> </w:t>
      </w:r>
      <w:r>
        <w:rPr>
          <w:spacing w:val="-6"/>
        </w:rPr>
        <w:t xml:space="preserve">外，其余 </w:t>
      </w:r>
      <w:r>
        <w:t>5</w:t>
      </w:r>
      <w:r>
        <w:rPr>
          <w:spacing w:val="-4"/>
        </w:rPr>
        <w:t xml:space="preserve"> 个数相加</w:t>
      </w:r>
      <w:r>
        <w:t>，1+2+4+7+14=28。</w:t>
      </w:r>
    </w:p>
    <w:p w14:paraId="539C1F79">
      <w:pPr>
        <w:pStyle w:val="6"/>
        <w:spacing w:before="5" w:line="470" w:lineRule="auto"/>
        <w:ind w:left="400" w:right="4313"/>
        <w:jc w:val="both"/>
      </w:pPr>
      <w:r>
        <w:rPr>
          <w:spacing w:val="-6"/>
        </w:rPr>
        <w:t xml:space="preserve">那么问题来了，求 </w:t>
      </w:r>
      <w:r>
        <w:rPr>
          <w:spacing w:val="-3"/>
        </w:rPr>
        <w:t>1000</w:t>
      </w:r>
      <w:r>
        <w:rPr>
          <w:spacing w:val="-7"/>
        </w:rPr>
        <w:t xml:space="preserve"> 以内的完全数有哪些？</w:t>
      </w:r>
      <w:r>
        <w:rPr>
          <w:spacing w:val="-117"/>
        </w:rPr>
        <w:t xml:space="preserve"> </w:t>
      </w:r>
      <w:r>
        <w:t>a = []</w:t>
      </w:r>
    </w:p>
    <w:p w14:paraId="3F37D2A6">
      <w:pPr>
        <w:pStyle w:val="6"/>
        <w:spacing w:before="26" w:line="242" w:lineRule="auto"/>
        <w:ind w:left="880" w:right="6360" w:hanging="480"/>
        <w:jc w:val="both"/>
      </w:pPr>
      <w:r>
        <w:t>for i in range(1, 1000):</w:t>
      </w:r>
      <w:r>
        <w:rPr>
          <w:spacing w:val="-117"/>
        </w:rPr>
        <w:t xml:space="preserve"> </w:t>
      </w:r>
      <w:r>
        <w:t>s = 0</w:t>
      </w:r>
    </w:p>
    <w:p w14:paraId="635327CF">
      <w:pPr>
        <w:pStyle w:val="6"/>
        <w:spacing w:before="8"/>
        <w:ind w:left="880"/>
        <w:jc w:val="both"/>
      </w:pPr>
      <w:r>
        <w:t>for j in range(1, i):</w:t>
      </w:r>
    </w:p>
    <w:p w14:paraId="00373711">
      <w:pPr>
        <w:pStyle w:val="6"/>
        <w:spacing w:before="9" w:line="247" w:lineRule="auto"/>
        <w:ind w:left="1840" w:right="5400" w:hanging="480"/>
        <w:jc w:val="both"/>
      </w:pPr>
      <w:r>
        <w:t>if i % j == 0 and j &lt; i:</w:t>
      </w:r>
      <w:r>
        <w:rPr>
          <w:spacing w:val="-117"/>
        </w:rPr>
        <w:t xml:space="preserve"> </w:t>
      </w:r>
      <w:r>
        <w:t>s += j</w:t>
      </w:r>
    </w:p>
    <w:p w14:paraId="55932DCC">
      <w:pPr>
        <w:pStyle w:val="6"/>
        <w:spacing w:before="3" w:line="306" w:lineRule="exact"/>
        <w:ind w:left="880"/>
        <w:jc w:val="both"/>
      </w:pPr>
      <w:r>
        <w:t>if s == i:</w:t>
      </w:r>
    </w:p>
    <w:p w14:paraId="748148F4">
      <w:pPr>
        <w:pStyle w:val="6"/>
        <w:spacing w:line="244" w:lineRule="auto"/>
        <w:ind w:left="1360" w:right="6950"/>
      </w:pPr>
      <w:r>
        <w:t>print(i)</w:t>
      </w:r>
      <w:r>
        <w:rPr>
          <w:spacing w:val="1"/>
        </w:rPr>
        <w:t xml:space="preserve"> </w:t>
      </w:r>
      <w:r>
        <w:t>a.append(i)</w:t>
      </w:r>
    </w:p>
    <w:p w14:paraId="3306D8D7">
      <w:pPr>
        <w:pStyle w:val="6"/>
        <w:spacing w:before="2"/>
        <w:ind w:left="400"/>
      </w:pPr>
      <w:r>
        <w:t>print("1000 以内完全数：%s" % a)</w:t>
      </w:r>
    </w:p>
    <w:p w14:paraId="2653B352">
      <w:pPr>
        <w:pStyle w:val="6"/>
        <w:spacing w:before="10"/>
        <w:rPr>
          <w:sz w:val="33"/>
        </w:rPr>
      </w:pPr>
    </w:p>
    <w:p w14:paraId="50257EBF">
      <w:pPr>
        <w:pStyle w:val="4"/>
        <w:numPr>
          <w:ilvl w:val="0"/>
          <w:numId w:val="8"/>
        </w:numPr>
        <w:tabs>
          <w:tab w:val="left" w:pos="674"/>
        </w:tabs>
        <w:spacing w:before="0" w:after="0" w:line="240" w:lineRule="auto"/>
        <w:ind w:left="673" w:right="0" w:hanging="274"/>
        <w:jc w:val="left"/>
        <w:outlineLvl w:val="1"/>
      </w:pPr>
      <w:r>
        <w:t>排序</w:t>
      </w:r>
    </w:p>
    <w:p w14:paraId="77265A7B">
      <w:pPr>
        <w:pStyle w:val="6"/>
        <w:spacing w:before="5"/>
        <w:rPr>
          <w:sz w:val="33"/>
        </w:rPr>
      </w:pPr>
    </w:p>
    <w:p w14:paraId="77F50D87">
      <w:pPr>
        <w:pStyle w:val="6"/>
        <w:spacing w:before="1"/>
        <w:ind w:left="400"/>
      </w:pPr>
      <w:r>
        <w:t>用 python 写个冒泡排序</w:t>
      </w:r>
    </w:p>
    <w:p w14:paraId="6E4AD155">
      <w:pPr>
        <w:pStyle w:val="6"/>
        <w:spacing w:before="10"/>
        <w:rPr>
          <w:sz w:val="22"/>
        </w:rPr>
      </w:pPr>
    </w:p>
    <w:p w14:paraId="107CB39D">
      <w:pPr>
        <w:pStyle w:val="6"/>
        <w:ind w:left="400"/>
      </w:pPr>
      <w:r>
        <w:t>a = [1, 3, 10, 9, 21, 35, 4, 6]</w:t>
      </w:r>
    </w:p>
    <w:p w14:paraId="75C79132">
      <w:pPr>
        <w:pStyle w:val="6"/>
        <w:spacing w:before="3"/>
        <w:rPr>
          <w:sz w:val="25"/>
        </w:rPr>
      </w:pPr>
    </w:p>
    <w:p w14:paraId="5150853B">
      <w:pPr>
        <w:pStyle w:val="6"/>
        <w:tabs>
          <w:tab w:val="left" w:pos="2319"/>
        </w:tabs>
        <w:spacing w:before="1" w:line="244" w:lineRule="auto"/>
        <w:ind w:left="400" w:right="6144"/>
      </w:pPr>
      <w:r>
        <w:t>s</w:t>
      </w:r>
      <w:r>
        <w:rPr>
          <w:spacing w:val="-7"/>
        </w:rPr>
        <w:t xml:space="preserve"> = </w:t>
      </w:r>
      <w:r>
        <w:t>range(1,</w:t>
      </w:r>
      <w:r>
        <w:rPr>
          <w:spacing w:val="-9"/>
        </w:rPr>
        <w:t xml:space="preserve"> </w:t>
      </w:r>
      <w:r>
        <w:t>len(a))[::-1]</w:t>
      </w:r>
      <w:r>
        <w:rPr>
          <w:spacing w:val="-117"/>
        </w:rPr>
        <w:t xml:space="preserve"> </w:t>
      </w:r>
      <w:r>
        <w:t>print(list(s))</w:t>
      </w:r>
      <w:r>
        <w:tab/>
      </w:r>
      <w:r>
        <w:rPr>
          <w:spacing w:val="-6"/>
        </w:rPr>
        <w:t># 交换次数</w:t>
      </w:r>
    </w:p>
    <w:p w14:paraId="5D5A7827">
      <w:pPr>
        <w:pStyle w:val="6"/>
        <w:spacing w:before="10"/>
      </w:pPr>
    </w:p>
    <w:p w14:paraId="5EF7982C">
      <w:pPr>
        <w:pStyle w:val="6"/>
        <w:ind w:left="400"/>
      </w:pPr>
      <w:r>
        <w:t>for i in s:</w:t>
      </w:r>
    </w:p>
    <w:p w14:paraId="2F278EA0">
      <w:pPr>
        <w:pStyle w:val="6"/>
        <w:spacing w:before="10"/>
        <w:ind w:left="880"/>
      </w:pPr>
      <w:r>
        <w:t>for j in range(i):</w:t>
      </w:r>
    </w:p>
    <w:p w14:paraId="11DB2A5C">
      <w:pPr>
        <w:pStyle w:val="6"/>
        <w:spacing w:before="7"/>
        <w:ind w:left="1360"/>
      </w:pPr>
      <w:r>
        <w:t>if a[j] &gt; a[j + 1]:</w:t>
      </w:r>
    </w:p>
    <w:p w14:paraId="4C9F56B5">
      <w:pPr>
        <w:pStyle w:val="6"/>
        <w:spacing w:before="9"/>
        <w:ind w:left="1840"/>
      </w:pPr>
      <w:r>
        <w:t>a[j], a[j + 1] = a[j + 1], a[j]</w:t>
      </w:r>
    </w:p>
    <w:p w14:paraId="15A29DD3">
      <w:pPr>
        <w:pStyle w:val="6"/>
        <w:spacing w:before="7" w:line="244" w:lineRule="auto"/>
        <w:ind w:left="400" w:right="2888" w:firstLine="480"/>
      </w:pPr>
      <w:r>
        <w:t>print("</w:t>
      </w:r>
      <w:r>
        <w:rPr>
          <w:spacing w:val="-2"/>
        </w:rPr>
        <w:t xml:space="preserve">第 </w:t>
      </w:r>
      <w:r>
        <w:t>%s</w:t>
      </w:r>
      <w:r>
        <w:rPr>
          <w:spacing w:val="-2"/>
        </w:rPr>
        <w:t xml:space="preserve"> 轮交换后数据</w:t>
      </w:r>
      <w:r>
        <w:t>：%s" % (len(s)-i+1, a))</w:t>
      </w:r>
      <w:r>
        <w:rPr>
          <w:spacing w:val="-117"/>
        </w:rPr>
        <w:t xml:space="preserve"> </w:t>
      </w:r>
      <w:r>
        <w:t>print(a)</w:t>
      </w:r>
    </w:p>
    <w:p w14:paraId="478F8427">
      <w:pPr>
        <w:pStyle w:val="6"/>
        <w:spacing w:before="7"/>
        <w:rPr>
          <w:sz w:val="33"/>
        </w:rPr>
      </w:pPr>
    </w:p>
    <w:p w14:paraId="256FB639">
      <w:pPr>
        <w:pStyle w:val="4"/>
        <w:numPr>
          <w:ilvl w:val="0"/>
          <w:numId w:val="8"/>
        </w:numPr>
        <w:tabs>
          <w:tab w:val="left" w:pos="808"/>
        </w:tabs>
        <w:spacing w:before="0" w:after="0" w:line="240" w:lineRule="auto"/>
        <w:ind w:left="808" w:right="0" w:hanging="408"/>
        <w:jc w:val="left"/>
        <w:outlineLvl w:val="0"/>
      </w:pPr>
      <w:r>
        <w:rPr>
          <w:spacing w:val="-1"/>
        </w:rPr>
        <w:t>sort</w:t>
      </w:r>
      <w:r>
        <w:rPr>
          <w:spacing w:val="-11"/>
        </w:rPr>
        <w:t xml:space="preserve"> 排序</w:t>
      </w:r>
    </w:p>
    <w:p w14:paraId="1F1F7349">
      <w:pPr>
        <w:pStyle w:val="6"/>
        <w:spacing w:before="3"/>
        <w:rPr>
          <w:sz w:val="33"/>
        </w:rPr>
      </w:pPr>
    </w:p>
    <w:p w14:paraId="2C778F70">
      <w:pPr>
        <w:pStyle w:val="6"/>
        <w:ind w:left="400"/>
      </w:pPr>
      <w:r>
        <w:t>已知一个队列[1, 3, 6, 9, 7, 3, 4, 6]</w:t>
      </w:r>
    </w:p>
    <w:p w14:paraId="07FB64A0">
      <w:pPr>
        <w:pStyle w:val="6"/>
        <w:spacing w:before="7"/>
      </w:pPr>
    </w:p>
    <w:p w14:paraId="0A18A89A">
      <w:pPr>
        <w:pStyle w:val="14"/>
        <w:numPr>
          <w:ilvl w:val="1"/>
          <w:numId w:val="8"/>
        </w:numPr>
        <w:tabs>
          <w:tab w:val="left" w:pos="1119"/>
          <w:tab w:val="left" w:pos="1120"/>
        </w:tabs>
        <w:spacing w:before="1" w:after="0" w:line="240" w:lineRule="auto"/>
        <w:ind w:left="1120" w:right="0" w:hanging="360"/>
        <w:jc w:val="left"/>
        <w:rPr>
          <w:sz w:val="21"/>
        </w:rPr>
      </w:pPr>
      <w:r>
        <w:rPr>
          <w:w w:val="95"/>
          <w:sz w:val="21"/>
        </w:rPr>
        <w:t>按从小到大排序</w:t>
      </w:r>
    </w:p>
    <w:p w14:paraId="6D1B6F94">
      <w:pPr>
        <w:pStyle w:val="14"/>
        <w:numPr>
          <w:ilvl w:val="1"/>
          <w:numId w:val="8"/>
        </w:numPr>
        <w:tabs>
          <w:tab w:val="left" w:pos="1119"/>
          <w:tab w:val="left" w:pos="1120"/>
        </w:tabs>
        <w:spacing w:before="47" w:after="0" w:line="240" w:lineRule="auto"/>
        <w:ind w:left="1120" w:right="0" w:hanging="360"/>
        <w:jc w:val="left"/>
        <w:rPr>
          <w:sz w:val="21"/>
        </w:rPr>
      </w:pPr>
      <w:r>
        <w:rPr>
          <w:w w:val="95"/>
          <w:sz w:val="21"/>
        </w:rPr>
        <w:t>按从大大小排序</w:t>
      </w:r>
    </w:p>
    <w:p w14:paraId="74794370">
      <w:pPr>
        <w:pStyle w:val="14"/>
        <w:numPr>
          <w:ilvl w:val="1"/>
          <w:numId w:val="8"/>
        </w:numPr>
        <w:tabs>
          <w:tab w:val="left" w:pos="1119"/>
          <w:tab w:val="left" w:pos="1120"/>
        </w:tabs>
        <w:spacing w:before="46" w:after="0" w:line="240" w:lineRule="auto"/>
        <w:ind w:left="1120" w:right="0" w:hanging="360"/>
        <w:jc w:val="left"/>
        <w:rPr>
          <w:sz w:val="21"/>
        </w:rPr>
      </w:pPr>
      <w:r>
        <w:rPr>
          <w:sz w:val="21"/>
        </w:rPr>
        <w:t>去除重复数字</w:t>
      </w:r>
    </w:p>
    <w:p w14:paraId="27B79485">
      <w:pPr>
        <w:spacing w:after="0" w:line="240" w:lineRule="auto"/>
        <w:jc w:val="left"/>
        <w:rPr>
          <w:sz w:val="21"/>
        </w:rPr>
        <w:sectPr>
          <w:pgSz w:w="11910" w:h="16840"/>
          <w:pgMar w:top="1240" w:right="860" w:bottom="1280" w:left="1400" w:header="873" w:footer="1058" w:gutter="0"/>
          <w:cols w:space="720" w:num="1"/>
        </w:sectPr>
      </w:pPr>
    </w:p>
    <w:p w14:paraId="6F5EC9D3">
      <w:pPr>
        <w:pStyle w:val="6"/>
        <w:spacing w:before="5"/>
        <w:rPr>
          <w:sz w:val="9"/>
        </w:rPr>
      </w:pPr>
    </w:p>
    <w:p w14:paraId="41E42A7D">
      <w:pPr>
        <w:pStyle w:val="6"/>
        <w:spacing w:before="66"/>
        <w:ind w:left="400"/>
      </w:pPr>
      <w:r>
        <w:t>a = [1, 3, 6, 9, 7, 3, 4, 6]</w:t>
      </w:r>
    </w:p>
    <w:p w14:paraId="1929FC1F">
      <w:pPr>
        <w:pStyle w:val="6"/>
        <w:spacing w:before="6"/>
        <w:rPr>
          <w:sz w:val="25"/>
        </w:rPr>
      </w:pPr>
    </w:p>
    <w:p w14:paraId="6982DC70">
      <w:pPr>
        <w:pStyle w:val="6"/>
        <w:spacing w:line="244" w:lineRule="auto"/>
        <w:ind w:left="400" w:right="7035"/>
      </w:pPr>
      <w:r>
        <w:rPr>
          <w:spacing w:val="-12"/>
        </w:rPr>
        <w:t xml:space="preserve"># </w:t>
      </w:r>
      <w:r>
        <w:rPr>
          <w:spacing w:val="-3"/>
        </w:rPr>
        <w:t>1.sort</w:t>
      </w:r>
      <w:r>
        <w:rPr>
          <w:spacing w:val="-8"/>
        </w:rPr>
        <w:t xml:space="preserve"> 排序，正序</w:t>
      </w:r>
      <w:r>
        <w:t>a.sort()</w:t>
      </w:r>
    </w:p>
    <w:p w14:paraId="400461DE">
      <w:pPr>
        <w:pStyle w:val="6"/>
        <w:spacing w:before="1"/>
        <w:ind w:left="400"/>
      </w:pPr>
      <w:r>
        <w:t>print(a)</w:t>
      </w:r>
    </w:p>
    <w:p w14:paraId="036C84FB">
      <w:pPr>
        <w:pStyle w:val="6"/>
        <w:spacing w:before="6"/>
        <w:rPr>
          <w:sz w:val="25"/>
        </w:rPr>
      </w:pPr>
    </w:p>
    <w:p w14:paraId="1A12EC79">
      <w:pPr>
        <w:pStyle w:val="6"/>
        <w:spacing w:line="244" w:lineRule="auto"/>
        <w:ind w:left="400" w:right="7224"/>
      </w:pPr>
      <w:r>
        <w:rPr>
          <w:spacing w:val="-4"/>
        </w:rPr>
        <w:t xml:space="preserve"># </w:t>
      </w:r>
      <w:r>
        <w:t>2.sort</w:t>
      </w:r>
      <w:r>
        <w:rPr>
          <w:spacing w:val="-8"/>
        </w:rPr>
        <w:t xml:space="preserve"> 倒叙</w:t>
      </w:r>
      <w:r>
        <w:rPr>
          <w:spacing w:val="-19"/>
        </w:rPr>
        <w:t>a.sort(reverse=True)</w:t>
      </w:r>
      <w:r>
        <w:rPr>
          <w:spacing w:val="-117"/>
        </w:rPr>
        <w:t xml:space="preserve"> </w:t>
      </w:r>
      <w:r>
        <w:t>print(a)</w:t>
      </w:r>
    </w:p>
    <w:p w14:paraId="5CCA4515">
      <w:pPr>
        <w:pStyle w:val="6"/>
        <w:spacing w:before="11"/>
      </w:pPr>
    </w:p>
    <w:p w14:paraId="14055776">
      <w:pPr>
        <w:pStyle w:val="6"/>
        <w:spacing w:before="1"/>
        <w:ind w:left="400"/>
      </w:pPr>
      <w:r>
        <w:rPr>
          <w:spacing w:val="-2"/>
        </w:rPr>
        <w:t xml:space="preserve"># </w:t>
      </w:r>
      <w:r>
        <w:t>3.去重</w:t>
      </w:r>
    </w:p>
    <w:p w14:paraId="593124B5">
      <w:pPr>
        <w:pStyle w:val="6"/>
        <w:spacing w:before="9" w:line="244" w:lineRule="auto"/>
        <w:ind w:left="400" w:right="7353"/>
      </w:pPr>
      <w:r>
        <w:t>b</w:t>
      </w:r>
      <w:r>
        <w:rPr>
          <w:spacing w:val="-22"/>
        </w:rPr>
        <w:t xml:space="preserve"> </w:t>
      </w:r>
      <w:r>
        <w:t>=</w:t>
      </w:r>
      <w:r>
        <w:rPr>
          <w:spacing w:val="-21"/>
        </w:rPr>
        <w:t xml:space="preserve"> </w:t>
      </w:r>
      <w:r>
        <w:t>list(set(a))</w:t>
      </w:r>
      <w:r>
        <w:rPr>
          <w:spacing w:val="-117"/>
        </w:rPr>
        <w:t xml:space="preserve"> </w:t>
      </w:r>
      <w:r>
        <w:t>print(b)</w:t>
      </w:r>
    </w:p>
    <w:p w14:paraId="3C3869A4">
      <w:pPr>
        <w:pStyle w:val="6"/>
      </w:pPr>
    </w:p>
    <w:p w14:paraId="33106639">
      <w:pPr>
        <w:pStyle w:val="6"/>
        <w:rPr>
          <w:sz w:val="30"/>
        </w:rPr>
      </w:pPr>
    </w:p>
    <w:p w14:paraId="15DBBA42">
      <w:pPr>
        <w:spacing w:before="0"/>
        <w:ind w:left="400" w:right="0" w:firstLine="0"/>
        <w:jc w:val="left"/>
        <w:rPr>
          <w:rFonts w:ascii="Cambria" w:eastAsia="Cambria"/>
          <w:b/>
          <w:sz w:val="32"/>
        </w:rPr>
      </w:pPr>
      <w:bookmarkStart w:id="6" w:name="_bookmark6"/>
      <w:bookmarkEnd w:id="6"/>
      <w:r>
        <w:rPr>
          <w:rFonts w:ascii="Cambria" w:eastAsia="Cambria"/>
          <w:b/>
          <w:sz w:val="32"/>
        </w:rPr>
        <w:t>python</w:t>
      </w:r>
      <w:r>
        <w:rPr>
          <w:rFonts w:ascii="Cambria" w:eastAsia="Cambria"/>
          <w:b/>
          <w:spacing w:val="-1"/>
          <w:sz w:val="32"/>
        </w:rPr>
        <w:t xml:space="preserve"> </w:t>
      </w:r>
      <w:r>
        <w:rPr>
          <w:sz w:val="32"/>
        </w:rPr>
        <w:t>笔试题</w:t>
      </w:r>
      <w:r>
        <w:rPr>
          <w:rFonts w:ascii="Cambria" w:eastAsia="Cambria"/>
          <w:b/>
          <w:sz w:val="32"/>
        </w:rPr>
        <w:t>(</w:t>
      </w:r>
      <w:r>
        <w:rPr>
          <w:sz w:val="32"/>
        </w:rPr>
        <w:t>递归</w:t>
      </w:r>
      <w:r>
        <w:rPr>
          <w:rFonts w:ascii="Cambria" w:eastAsia="Cambria"/>
          <w:b/>
          <w:sz w:val="32"/>
        </w:rPr>
        <w:t>)-2</w:t>
      </w:r>
    </w:p>
    <w:p w14:paraId="7AFB19A0">
      <w:pPr>
        <w:pStyle w:val="6"/>
        <w:spacing w:before="3"/>
        <w:rPr>
          <w:rFonts w:ascii="Cambria"/>
          <w:b/>
          <w:sz w:val="33"/>
        </w:rPr>
      </w:pPr>
    </w:p>
    <w:p w14:paraId="41195E95">
      <w:pPr>
        <w:pStyle w:val="6"/>
        <w:ind w:left="400"/>
      </w:pPr>
      <w:r>
        <w:t>前言</w:t>
      </w:r>
    </w:p>
    <w:p w14:paraId="51821528">
      <w:pPr>
        <w:pStyle w:val="6"/>
        <w:spacing w:before="10"/>
        <w:rPr>
          <w:sz w:val="22"/>
        </w:rPr>
      </w:pPr>
    </w:p>
    <w:p w14:paraId="5FDC2050">
      <w:pPr>
        <w:pStyle w:val="6"/>
        <w:spacing w:before="1" w:line="244" w:lineRule="auto"/>
        <w:ind w:left="400" w:right="924"/>
        <w:jc w:val="both"/>
      </w:pPr>
      <w:r>
        <w:rPr>
          <w:spacing w:val="-4"/>
        </w:rPr>
        <w:t xml:space="preserve">本篇继续收集一些常见的 </w:t>
      </w:r>
      <w:r>
        <w:rPr>
          <w:spacing w:val="-1"/>
        </w:rPr>
        <w:t>python</w:t>
      </w:r>
      <w:r>
        <w:rPr>
          <w:spacing w:val="-7"/>
        </w:rPr>
        <w:t xml:space="preserve"> 笔试题，以基础知识为主，递归是面试最喜欢</w:t>
      </w:r>
      <w:r>
        <w:rPr>
          <w:spacing w:val="-21"/>
        </w:rPr>
        <w:t>考的一个问题，不管是做开发还是测试，都无法避免考递归。本篇结合实际案例， 讲</w:t>
      </w:r>
      <w:r>
        <w:t>下几种关于递归的场景。</w:t>
      </w:r>
    </w:p>
    <w:p w14:paraId="09D070B7">
      <w:pPr>
        <w:pStyle w:val="6"/>
        <w:spacing w:before="5"/>
        <w:rPr>
          <w:sz w:val="33"/>
        </w:rPr>
      </w:pPr>
    </w:p>
    <w:p w14:paraId="3151B889">
      <w:pPr>
        <w:pStyle w:val="4"/>
      </w:pPr>
      <w:r>
        <w:t>计算n 的阶乘</w:t>
      </w:r>
    </w:p>
    <w:p w14:paraId="32179B7A">
      <w:pPr>
        <w:pStyle w:val="6"/>
        <w:spacing w:before="11"/>
        <w:rPr>
          <w:sz w:val="31"/>
        </w:rPr>
      </w:pPr>
    </w:p>
    <w:p w14:paraId="652965B9">
      <w:pPr>
        <w:pStyle w:val="6"/>
        <w:ind w:left="400"/>
      </w:pPr>
      <w:r>
        <w:rPr>
          <w:spacing w:val="-7"/>
        </w:rPr>
        <w:t xml:space="preserve">计算 </w:t>
      </w:r>
      <w:r>
        <w:t>n!,</w:t>
      </w:r>
      <w:r>
        <w:rPr>
          <w:spacing w:val="-6"/>
        </w:rPr>
        <w:t xml:space="preserve">例如 </w:t>
      </w:r>
      <w:r>
        <w:t>n=3(</w:t>
      </w:r>
      <w:r>
        <w:rPr>
          <w:spacing w:val="-6"/>
        </w:rPr>
        <w:t xml:space="preserve">计算 </w:t>
      </w:r>
      <w:r>
        <w:t>3</w:t>
      </w:r>
      <w:r>
        <w:rPr>
          <w:sz w:val="26"/>
        </w:rPr>
        <w:t>2</w:t>
      </w:r>
      <w:r>
        <w:t>1=6)，</w:t>
      </w:r>
      <w:r>
        <w:rPr>
          <w:spacing w:val="-12"/>
        </w:rPr>
        <w:t xml:space="preserve"> 求 </w:t>
      </w:r>
      <w:r>
        <w:t>10!</w:t>
      </w:r>
    </w:p>
    <w:p w14:paraId="1B540AA5">
      <w:pPr>
        <w:pStyle w:val="6"/>
        <w:spacing w:before="5"/>
        <w:rPr>
          <w:sz w:val="22"/>
        </w:rPr>
      </w:pPr>
    </w:p>
    <w:p w14:paraId="0975ED68">
      <w:pPr>
        <w:pStyle w:val="6"/>
        <w:spacing w:line="244" w:lineRule="auto"/>
        <w:ind w:left="400" w:right="936"/>
        <w:jc w:val="both"/>
      </w:pPr>
      <w:r>
        <w:rPr>
          <w:spacing w:val="-15"/>
        </w:rPr>
        <w:t xml:space="preserve">方法 </w:t>
      </w:r>
      <w:r>
        <w:rPr>
          <w:spacing w:val="-3"/>
        </w:rPr>
        <w:t>1</w:t>
      </w:r>
      <w:r>
        <w:rPr>
          <w:spacing w:val="-7"/>
        </w:rPr>
        <w:t xml:space="preserve">：可以用 </w:t>
      </w:r>
      <w:r>
        <w:rPr>
          <w:spacing w:val="-2"/>
        </w:rPr>
        <w:t>python</w:t>
      </w:r>
      <w:r>
        <w:rPr>
          <w:spacing w:val="-15"/>
        </w:rPr>
        <w:t xml:space="preserve"> 里面的 </w:t>
      </w:r>
      <w:r>
        <w:rPr>
          <w:spacing w:val="-2"/>
        </w:rPr>
        <w:t>reduce</w:t>
      </w:r>
      <w:r>
        <w:rPr>
          <w:spacing w:val="-5"/>
        </w:rPr>
        <w:t xml:space="preserve"> 函数，</w:t>
      </w:r>
      <w:r>
        <w:rPr>
          <w:spacing w:val="-2"/>
        </w:rPr>
        <w:t>reduce() 函数会对参数序列中元</w:t>
      </w:r>
      <w:r>
        <w:t>素进行累积。</w:t>
      </w:r>
    </w:p>
    <w:p w14:paraId="1ABCE9D3">
      <w:pPr>
        <w:pStyle w:val="6"/>
        <w:spacing w:before="5"/>
        <w:rPr>
          <w:sz w:val="22"/>
        </w:rPr>
      </w:pPr>
    </w:p>
    <w:p w14:paraId="66CBE050">
      <w:pPr>
        <w:pStyle w:val="6"/>
        <w:spacing w:line="244" w:lineRule="auto"/>
        <w:ind w:left="400" w:right="927"/>
        <w:jc w:val="both"/>
      </w:pPr>
      <w:r>
        <w:pict>
          <v:shape id="_x0000_s1026" o:spid="_x0000_s1026" o:spt="202" type="#_x0000_t202" style="position:absolute;left:0pt;margin-left:88.55pt;margin-top:61.15pt;height:156.15pt;width:418.35pt;mso-position-horizontal-relative:page;z-index:251662336;mso-width-relative:page;mso-height-relative:page;" fillcolor="#404040" filled="t" stroked="f" coordsize="21600,21600">
            <v:path/>
            <v:fill on="t" focussize="0,0"/>
            <v:stroke on="f" joinstyle="miter"/>
            <v:imagedata o:title=""/>
            <o:lock v:ext="edit"/>
            <v:textbox inset="0mm,0mm,0mm,0mm">
              <w:txbxContent>
                <w:p w14:paraId="226BB2AF">
                  <w:pPr>
                    <w:spacing w:before="156"/>
                    <w:ind w:left="28" w:right="0" w:firstLine="0"/>
                    <w:jc w:val="left"/>
                    <w:rPr>
                      <w:rFonts w:ascii="Consolas"/>
                      <w:sz w:val="27"/>
                    </w:rPr>
                  </w:pPr>
                  <w:r>
                    <w:rPr>
                      <w:rFonts w:ascii="Consolas"/>
                      <w:b/>
                      <w:color w:val="CC9900"/>
                      <w:sz w:val="27"/>
                    </w:rPr>
                    <w:t>from</w:t>
                  </w:r>
                  <w:r>
                    <w:rPr>
                      <w:rFonts w:ascii="Consolas"/>
                      <w:b/>
                      <w:color w:val="CC9900"/>
                      <w:spacing w:val="-7"/>
                      <w:sz w:val="27"/>
                    </w:rPr>
                    <w:t xml:space="preserve"> </w:t>
                  </w:r>
                  <w:r>
                    <w:rPr>
                      <w:rFonts w:ascii="Consolas"/>
                      <w:color w:val="9BC28E"/>
                      <w:sz w:val="27"/>
                    </w:rPr>
                    <w:t>functools</w:t>
                  </w:r>
                  <w:r>
                    <w:rPr>
                      <w:rFonts w:ascii="Consolas"/>
                      <w:color w:val="9BC28E"/>
                      <w:spacing w:val="-6"/>
                      <w:sz w:val="27"/>
                    </w:rPr>
                    <w:t xml:space="preserve"> </w:t>
                  </w:r>
                  <w:r>
                    <w:rPr>
                      <w:rFonts w:ascii="Consolas"/>
                      <w:b/>
                      <w:color w:val="CC9900"/>
                      <w:sz w:val="27"/>
                    </w:rPr>
                    <w:t>import</w:t>
                  </w:r>
                  <w:r>
                    <w:rPr>
                      <w:rFonts w:ascii="Consolas"/>
                      <w:b/>
                      <w:color w:val="CC9900"/>
                      <w:spacing w:val="-7"/>
                      <w:sz w:val="27"/>
                    </w:rPr>
                    <w:t xml:space="preserve"> </w:t>
                  </w:r>
                  <w:r>
                    <w:rPr>
                      <w:rFonts w:ascii="Consolas"/>
                      <w:color w:val="9BC28E"/>
                      <w:sz w:val="27"/>
                    </w:rPr>
                    <w:t>reduce</w:t>
                  </w:r>
                </w:p>
                <w:p w14:paraId="01FF35CB">
                  <w:pPr>
                    <w:pStyle w:val="6"/>
                    <w:rPr>
                      <w:rFonts w:ascii="Consolas"/>
                      <w:sz w:val="26"/>
                    </w:rPr>
                  </w:pPr>
                </w:p>
                <w:p w14:paraId="04800BB2">
                  <w:pPr>
                    <w:pStyle w:val="6"/>
                    <w:rPr>
                      <w:rFonts w:ascii="Consolas"/>
                      <w:sz w:val="26"/>
                    </w:rPr>
                  </w:pPr>
                </w:p>
                <w:p w14:paraId="025BE3B8">
                  <w:pPr>
                    <w:pStyle w:val="6"/>
                    <w:spacing w:before="1"/>
                    <w:rPr>
                      <w:rFonts w:ascii="Consolas"/>
                      <w:sz w:val="27"/>
                    </w:rPr>
                  </w:pPr>
                </w:p>
                <w:p w14:paraId="15A51503">
                  <w:pPr>
                    <w:spacing w:before="1"/>
                    <w:ind w:left="28" w:right="0" w:firstLine="0"/>
                    <w:jc w:val="left"/>
                    <w:rPr>
                      <w:sz w:val="27"/>
                    </w:rPr>
                  </w:pPr>
                  <w:r>
                    <w:rPr>
                      <w:rFonts w:ascii="Consolas" w:eastAsia="Consolas"/>
                      <w:color w:val="FF6666"/>
                      <w:spacing w:val="-3"/>
                      <w:sz w:val="27"/>
                    </w:rPr>
                    <w:t xml:space="preserve"># </w:t>
                  </w:r>
                  <w:r>
                    <w:rPr>
                      <w:color w:val="FF6666"/>
                      <w:spacing w:val="-1"/>
                      <w:sz w:val="27"/>
                    </w:rPr>
                    <w:t xml:space="preserve">方法 </w:t>
                  </w:r>
                  <w:r>
                    <w:rPr>
                      <w:rFonts w:ascii="Consolas" w:eastAsia="Consolas"/>
                      <w:color w:val="FF6666"/>
                      <w:sz w:val="27"/>
                    </w:rPr>
                    <w:t>1</w:t>
                  </w:r>
                  <w:r>
                    <w:rPr>
                      <w:color w:val="FF6666"/>
                      <w:sz w:val="27"/>
                    </w:rPr>
                    <w:t>：推荐！</w:t>
                  </w:r>
                </w:p>
                <w:p w14:paraId="606C8227">
                  <w:pPr>
                    <w:pStyle w:val="6"/>
                    <w:rPr>
                      <w:sz w:val="30"/>
                    </w:rPr>
                  </w:pPr>
                </w:p>
                <w:p w14:paraId="3FDCD116">
                  <w:pPr>
                    <w:pStyle w:val="6"/>
                    <w:spacing w:before="10"/>
                    <w:rPr>
                      <w:sz w:val="42"/>
                    </w:rPr>
                  </w:pPr>
                </w:p>
                <w:p w14:paraId="3F6230DF">
                  <w:pPr>
                    <w:spacing w:before="0"/>
                    <w:ind w:left="28" w:right="0" w:firstLine="0"/>
                    <w:jc w:val="left"/>
                    <w:rPr>
                      <w:rFonts w:ascii="Consolas"/>
                      <w:sz w:val="27"/>
                    </w:rPr>
                  </w:pPr>
                  <w:r>
                    <w:rPr>
                      <w:rFonts w:ascii="Consolas"/>
                      <w:color w:val="9BC28E"/>
                      <w:sz w:val="27"/>
                    </w:rPr>
                    <w:t>a</w:t>
                  </w:r>
                  <w:r>
                    <w:rPr>
                      <w:rFonts w:ascii="Consolas"/>
                      <w:color w:val="9BC28E"/>
                      <w:spacing w:val="-3"/>
                      <w:sz w:val="27"/>
                    </w:rPr>
                    <w:t xml:space="preserve"> </w:t>
                  </w:r>
                  <w:r>
                    <w:rPr>
                      <w:rFonts w:ascii="Consolas"/>
                      <w:b/>
                      <w:color w:val="FFFFFF"/>
                      <w:sz w:val="27"/>
                    </w:rPr>
                    <w:t xml:space="preserve">= </w:t>
                  </w:r>
                  <w:r>
                    <w:rPr>
                      <w:rFonts w:ascii="Consolas"/>
                      <w:color w:val="F86FB9"/>
                      <w:sz w:val="27"/>
                    </w:rPr>
                    <w:t>10</w:t>
                  </w:r>
                </w:p>
              </w:txbxContent>
            </v:textbox>
          </v:shape>
        </w:pict>
      </w:r>
      <w:r>
        <w:rPr>
          <w:spacing w:val="-12"/>
        </w:rPr>
        <w:t>函数将一个数据集合</w:t>
      </w:r>
      <w:r>
        <w:rPr>
          <w:spacing w:val="2"/>
        </w:rPr>
        <w:t>（</w:t>
      </w:r>
      <w:r>
        <w:rPr>
          <w:spacing w:val="-18"/>
        </w:rPr>
        <w:t>链表，元组等</w:t>
      </w:r>
      <w:r>
        <w:rPr>
          <w:spacing w:val="-111"/>
        </w:rPr>
        <w:t>）</w:t>
      </w:r>
      <w:r>
        <w:rPr>
          <w:spacing w:val="-9"/>
        </w:rPr>
        <w:t xml:space="preserve">中的所有数据进行下列操作：用传给 </w:t>
      </w:r>
      <w:r>
        <w:rPr>
          <w:spacing w:val="-3"/>
        </w:rPr>
        <w:t>reduce</w:t>
      </w:r>
      <w:r>
        <w:rPr>
          <w:spacing w:val="-117"/>
        </w:rPr>
        <w:t xml:space="preserve"> </w:t>
      </w:r>
      <w:r>
        <w:rPr>
          <w:spacing w:val="1"/>
        </w:rPr>
        <w:t xml:space="preserve">中的函数 </w:t>
      </w:r>
      <w:r>
        <w:t>function（有两个参数）</w:t>
      </w:r>
      <w:r>
        <w:rPr>
          <w:spacing w:val="1"/>
        </w:rPr>
        <w:t xml:space="preserve">先对集合中的第 </w:t>
      </w:r>
      <w:r>
        <w:t>1、2 个元素进行操作，得到的结果再与第三个数据用 function 函数运算，最后得到一个结果。</w:t>
      </w:r>
    </w:p>
    <w:p w14:paraId="682FEE1A">
      <w:pPr>
        <w:spacing w:after="0" w:line="244" w:lineRule="auto"/>
        <w:jc w:val="both"/>
        <w:sectPr>
          <w:pgSz w:w="11910" w:h="16840"/>
          <w:pgMar w:top="1240" w:right="860" w:bottom="1240" w:left="1400" w:header="873" w:footer="1058" w:gutter="0"/>
          <w:cols w:space="720" w:num="1"/>
        </w:sectPr>
      </w:pPr>
    </w:p>
    <w:p w14:paraId="75141460">
      <w:pPr>
        <w:pStyle w:val="6"/>
        <w:spacing w:before="6"/>
        <w:rPr>
          <w:sz w:val="14"/>
        </w:rPr>
      </w:pPr>
    </w:p>
    <w:p w14:paraId="0F424A00">
      <w:pPr>
        <w:pStyle w:val="6"/>
        <w:ind w:left="371"/>
        <w:rPr>
          <w:sz w:val="20"/>
        </w:rPr>
      </w:pPr>
      <w:r>
        <w:rPr>
          <w:sz w:val="20"/>
        </w:rPr>
        <w:pict>
          <v:shape id="_x0000_s1027" o:spid="_x0000_s1027" o:spt="202" type="#_x0000_t202" style="height:62.55pt;width:418.35pt;" fillcolor="#404040" filled="t" stroked="f" coordsize="21600,21600">
            <v:path/>
            <v:fill on="t" focussize="0,0"/>
            <v:stroke on="f" joinstyle="miter"/>
            <v:imagedata o:title=""/>
            <o:lock v:ext="edit"/>
            <v:textbox inset="0mm,0mm,0mm,0mm">
              <w:txbxContent>
                <w:p w14:paraId="4F8AF5A5">
                  <w:pPr>
                    <w:spacing w:before="156"/>
                    <w:ind w:left="28" w:right="0" w:firstLine="0"/>
                    <w:jc w:val="left"/>
                    <w:rPr>
                      <w:rFonts w:ascii="Consolas"/>
                      <w:b/>
                      <w:sz w:val="27"/>
                    </w:rPr>
                  </w:pPr>
                  <w:r>
                    <w:rPr>
                      <w:rFonts w:ascii="Consolas"/>
                      <w:color w:val="9BC28E"/>
                      <w:sz w:val="27"/>
                    </w:rPr>
                    <w:t>b</w:t>
                  </w:r>
                  <w:r>
                    <w:rPr>
                      <w:rFonts w:ascii="Consolas"/>
                      <w:color w:val="9BC28E"/>
                      <w:spacing w:val="-6"/>
                      <w:sz w:val="27"/>
                    </w:rPr>
                    <w:t xml:space="preserve"> </w:t>
                  </w:r>
                  <w:r>
                    <w:rPr>
                      <w:rFonts w:ascii="Consolas"/>
                      <w:b/>
                      <w:color w:val="FFFFFF"/>
                      <w:sz w:val="27"/>
                    </w:rPr>
                    <w:t>=</w:t>
                  </w:r>
                  <w:r>
                    <w:rPr>
                      <w:rFonts w:ascii="Consolas"/>
                      <w:b/>
                      <w:color w:val="FFFFFF"/>
                      <w:spacing w:val="-3"/>
                      <w:sz w:val="27"/>
                    </w:rPr>
                    <w:t xml:space="preserve"> </w:t>
                  </w:r>
                  <w:r>
                    <w:rPr>
                      <w:rFonts w:ascii="Consolas"/>
                      <w:color w:val="9BC28E"/>
                      <w:sz w:val="27"/>
                    </w:rPr>
                    <w:t>reduce</w:t>
                  </w:r>
                  <w:r>
                    <w:rPr>
                      <w:rFonts w:ascii="Consolas"/>
                      <w:b/>
                      <w:color w:val="9BC28E"/>
                      <w:sz w:val="27"/>
                    </w:rPr>
                    <w:t>(</w:t>
                  </w:r>
                  <w:r>
                    <w:rPr>
                      <w:rFonts w:ascii="Consolas"/>
                      <w:b/>
                      <w:color w:val="CC9900"/>
                      <w:sz w:val="27"/>
                    </w:rPr>
                    <w:t>lambda</w:t>
                  </w:r>
                  <w:r>
                    <w:rPr>
                      <w:rFonts w:ascii="Consolas"/>
                      <w:b/>
                      <w:color w:val="CC9900"/>
                      <w:spacing w:val="-3"/>
                      <w:sz w:val="27"/>
                    </w:rPr>
                    <w:t xml:space="preserve"> </w:t>
                  </w:r>
                  <w:r>
                    <w:rPr>
                      <w:rFonts w:ascii="Consolas"/>
                      <w:color w:val="9BC28E"/>
                      <w:sz w:val="27"/>
                    </w:rPr>
                    <w:t>x,</w:t>
                  </w:r>
                  <w:r>
                    <w:rPr>
                      <w:rFonts w:ascii="Consolas"/>
                      <w:color w:val="9BC28E"/>
                      <w:spacing w:val="-6"/>
                      <w:sz w:val="27"/>
                    </w:rPr>
                    <w:t xml:space="preserve"> </w:t>
                  </w:r>
                  <w:r>
                    <w:rPr>
                      <w:rFonts w:ascii="Consolas"/>
                      <w:color w:val="9BC28E"/>
                      <w:sz w:val="27"/>
                    </w:rPr>
                    <w:t>y</w:t>
                  </w:r>
                  <w:r>
                    <w:rPr>
                      <w:rFonts w:ascii="Consolas"/>
                      <w:b/>
                      <w:color w:val="FFFFFF"/>
                      <w:sz w:val="27"/>
                    </w:rPr>
                    <w:t>:</w:t>
                  </w:r>
                  <w:r>
                    <w:rPr>
                      <w:rFonts w:ascii="Consolas"/>
                      <w:b/>
                      <w:color w:val="FFFFFF"/>
                      <w:spacing w:val="-3"/>
                      <w:sz w:val="27"/>
                    </w:rPr>
                    <w:t xml:space="preserve"> </w:t>
                  </w:r>
                  <w:r>
                    <w:rPr>
                      <w:rFonts w:ascii="Consolas"/>
                      <w:color w:val="9BC28E"/>
                      <w:sz w:val="27"/>
                    </w:rPr>
                    <w:t>x</w:t>
                  </w:r>
                  <w:r>
                    <w:rPr>
                      <w:rFonts w:ascii="Consolas"/>
                      <w:b/>
                      <w:color w:val="FFFFFF"/>
                      <w:sz w:val="27"/>
                    </w:rPr>
                    <w:t>*</w:t>
                  </w:r>
                  <w:r>
                    <w:rPr>
                      <w:rFonts w:ascii="Consolas"/>
                      <w:color w:val="9BC28E"/>
                      <w:sz w:val="27"/>
                    </w:rPr>
                    <w:t>y,</w:t>
                  </w:r>
                  <w:r>
                    <w:rPr>
                      <w:rFonts w:ascii="Consolas"/>
                      <w:color w:val="9BC28E"/>
                      <w:spacing w:val="-3"/>
                      <w:sz w:val="27"/>
                    </w:rPr>
                    <w:t xml:space="preserve"> </w:t>
                  </w:r>
                  <w:r>
                    <w:rPr>
                      <w:rFonts w:ascii="Consolas"/>
                      <w:color w:val="00CCCC"/>
                      <w:sz w:val="27"/>
                    </w:rPr>
                    <w:t>range</w:t>
                  </w:r>
                  <w:r>
                    <w:rPr>
                      <w:rFonts w:ascii="Consolas"/>
                      <w:b/>
                      <w:color w:val="9BC28E"/>
                      <w:sz w:val="27"/>
                    </w:rPr>
                    <w:t>(</w:t>
                  </w:r>
                  <w:r>
                    <w:rPr>
                      <w:rFonts w:ascii="Consolas"/>
                      <w:color w:val="F86FB9"/>
                      <w:sz w:val="27"/>
                    </w:rPr>
                    <w:t>1</w:t>
                  </w:r>
                  <w:r>
                    <w:rPr>
                      <w:rFonts w:ascii="Consolas"/>
                      <w:color w:val="9BC28E"/>
                      <w:sz w:val="27"/>
                    </w:rPr>
                    <w:t>,</w:t>
                  </w:r>
                  <w:r>
                    <w:rPr>
                      <w:rFonts w:ascii="Consolas"/>
                      <w:color w:val="9BC28E"/>
                      <w:spacing w:val="-3"/>
                      <w:sz w:val="27"/>
                    </w:rPr>
                    <w:t xml:space="preserve"> </w:t>
                  </w:r>
                  <w:r>
                    <w:rPr>
                      <w:rFonts w:ascii="Consolas"/>
                      <w:color w:val="9BC28E"/>
                      <w:sz w:val="27"/>
                    </w:rPr>
                    <w:t>a</w:t>
                  </w:r>
                  <w:r>
                    <w:rPr>
                      <w:rFonts w:ascii="Consolas"/>
                      <w:b/>
                      <w:color w:val="FFFFFF"/>
                      <w:sz w:val="27"/>
                    </w:rPr>
                    <w:t>+</w:t>
                  </w:r>
                  <w:r>
                    <w:rPr>
                      <w:rFonts w:ascii="Consolas"/>
                      <w:color w:val="F86FB9"/>
                      <w:sz w:val="27"/>
                    </w:rPr>
                    <w:t>1</w:t>
                  </w:r>
                  <w:r>
                    <w:rPr>
                      <w:rFonts w:ascii="Consolas"/>
                      <w:b/>
                      <w:color w:val="9BC28E"/>
                      <w:sz w:val="27"/>
                    </w:rPr>
                    <w:t>))</w:t>
                  </w:r>
                </w:p>
                <w:p w14:paraId="1559F24B">
                  <w:pPr>
                    <w:pStyle w:val="6"/>
                    <w:spacing w:before="5"/>
                    <w:rPr>
                      <w:rFonts w:ascii="Consolas"/>
                      <w:b/>
                      <w:sz w:val="26"/>
                    </w:rPr>
                  </w:pPr>
                </w:p>
                <w:p w14:paraId="0E3FD685">
                  <w:pPr>
                    <w:spacing w:before="0"/>
                    <w:ind w:left="28" w:right="0" w:firstLine="0"/>
                    <w:jc w:val="left"/>
                    <w:rPr>
                      <w:rFonts w:ascii="Consolas"/>
                      <w:b/>
                      <w:sz w:val="27"/>
                    </w:rPr>
                  </w:pPr>
                  <w:r>
                    <w:rPr>
                      <w:rFonts w:ascii="Consolas"/>
                      <w:color w:val="00CCCC"/>
                      <w:sz w:val="27"/>
                    </w:rPr>
                    <w:t>print</w:t>
                  </w:r>
                  <w:r>
                    <w:rPr>
                      <w:rFonts w:ascii="Consolas"/>
                      <w:b/>
                      <w:color w:val="9BC28E"/>
                      <w:sz w:val="27"/>
                    </w:rPr>
                    <w:t>(</w:t>
                  </w:r>
                  <w:r>
                    <w:rPr>
                      <w:rFonts w:ascii="Consolas"/>
                      <w:color w:val="9BC28E"/>
                      <w:sz w:val="27"/>
                    </w:rPr>
                    <w:t>b</w:t>
                  </w:r>
                  <w:r>
                    <w:rPr>
                      <w:rFonts w:ascii="Consolas"/>
                      <w:b/>
                      <w:color w:val="9BC28E"/>
                      <w:sz w:val="27"/>
                    </w:rPr>
                    <w:t>)</w:t>
                  </w:r>
                </w:p>
              </w:txbxContent>
            </v:textbox>
            <w10:wrap type="none"/>
            <w10:anchorlock/>
          </v:shape>
        </w:pict>
      </w:r>
    </w:p>
    <w:p w14:paraId="5EB3AB64">
      <w:pPr>
        <w:pStyle w:val="6"/>
        <w:rPr>
          <w:sz w:val="13"/>
        </w:rPr>
      </w:pPr>
    </w:p>
    <w:p w14:paraId="3D8DC738">
      <w:pPr>
        <w:pStyle w:val="6"/>
        <w:spacing w:before="66"/>
        <w:ind w:left="400"/>
      </w:pPr>
      <w:r>
        <w:t>如果不想用 lamdba 函数，可以定义一个函数</w:t>
      </w:r>
    </w:p>
    <w:p w14:paraId="5472D653">
      <w:pPr>
        <w:pStyle w:val="6"/>
        <w:spacing w:before="4"/>
        <w:rPr>
          <w:sz w:val="20"/>
        </w:rPr>
      </w:pPr>
      <w:r>
        <w:pict>
          <v:shape id="_x0000_s1028" o:spid="_x0000_s1028" o:spt="202" type="#_x0000_t202" style="position:absolute;left:0pt;margin-left:88.55pt;margin-top:14.2pt;height:218.4pt;width:418.35pt;mso-position-horizontal-relative:page;mso-wrap-distance-bottom:0pt;mso-wrap-distance-top:0pt;z-index:-251640832;mso-width-relative:page;mso-height-relative:page;" fillcolor="#404040" filled="t" stroked="f" coordsize="21600,21600">
            <v:path/>
            <v:fill on="t" focussize="0,0"/>
            <v:stroke on="f" joinstyle="miter"/>
            <v:imagedata o:title=""/>
            <o:lock v:ext="edit"/>
            <v:textbox inset="0mm,0mm,0mm,0mm">
              <w:txbxContent>
                <w:p w14:paraId="46047CEA">
                  <w:pPr>
                    <w:spacing w:before="153"/>
                    <w:ind w:left="28" w:right="0" w:firstLine="0"/>
                    <w:jc w:val="left"/>
                    <w:rPr>
                      <w:rFonts w:ascii="Consolas"/>
                      <w:sz w:val="27"/>
                    </w:rPr>
                  </w:pPr>
                  <w:r>
                    <w:rPr>
                      <w:rFonts w:ascii="Consolas"/>
                      <w:b/>
                      <w:color w:val="CC9900"/>
                      <w:sz w:val="27"/>
                    </w:rPr>
                    <w:t>from</w:t>
                  </w:r>
                  <w:r>
                    <w:rPr>
                      <w:rFonts w:ascii="Consolas"/>
                      <w:b/>
                      <w:color w:val="CC9900"/>
                      <w:spacing w:val="-7"/>
                      <w:sz w:val="27"/>
                    </w:rPr>
                    <w:t xml:space="preserve"> </w:t>
                  </w:r>
                  <w:r>
                    <w:rPr>
                      <w:rFonts w:ascii="Consolas"/>
                      <w:color w:val="9BC28E"/>
                      <w:sz w:val="27"/>
                    </w:rPr>
                    <w:t>functools</w:t>
                  </w:r>
                  <w:r>
                    <w:rPr>
                      <w:rFonts w:ascii="Consolas"/>
                      <w:color w:val="9BC28E"/>
                      <w:spacing w:val="-6"/>
                      <w:sz w:val="27"/>
                    </w:rPr>
                    <w:t xml:space="preserve"> </w:t>
                  </w:r>
                  <w:r>
                    <w:rPr>
                      <w:rFonts w:ascii="Consolas"/>
                      <w:b/>
                      <w:color w:val="CC9900"/>
                      <w:sz w:val="27"/>
                    </w:rPr>
                    <w:t>import</w:t>
                  </w:r>
                  <w:r>
                    <w:rPr>
                      <w:rFonts w:ascii="Consolas"/>
                      <w:b/>
                      <w:color w:val="CC9900"/>
                      <w:spacing w:val="-7"/>
                      <w:sz w:val="27"/>
                    </w:rPr>
                    <w:t xml:space="preserve"> </w:t>
                  </w:r>
                  <w:r>
                    <w:rPr>
                      <w:rFonts w:ascii="Consolas"/>
                      <w:color w:val="9BC28E"/>
                      <w:sz w:val="27"/>
                    </w:rPr>
                    <w:t>reduce</w:t>
                  </w:r>
                </w:p>
                <w:p w14:paraId="7461680E">
                  <w:pPr>
                    <w:pStyle w:val="6"/>
                    <w:rPr>
                      <w:rFonts w:ascii="Consolas"/>
                      <w:sz w:val="26"/>
                    </w:rPr>
                  </w:pPr>
                </w:p>
                <w:p w14:paraId="41585D11">
                  <w:pPr>
                    <w:pStyle w:val="6"/>
                    <w:rPr>
                      <w:rFonts w:ascii="Consolas"/>
                      <w:sz w:val="26"/>
                    </w:rPr>
                  </w:pPr>
                </w:p>
                <w:p w14:paraId="3536DCD1">
                  <w:pPr>
                    <w:pStyle w:val="6"/>
                    <w:spacing w:before="5"/>
                    <w:rPr>
                      <w:rFonts w:ascii="Consolas"/>
                      <w:sz w:val="28"/>
                    </w:rPr>
                  </w:pPr>
                </w:p>
                <w:p w14:paraId="733A3F50">
                  <w:pPr>
                    <w:spacing w:before="0" w:line="475" w:lineRule="auto"/>
                    <w:ind w:left="573" w:right="5661" w:hanging="545"/>
                    <w:jc w:val="left"/>
                    <w:rPr>
                      <w:rFonts w:ascii="Consolas"/>
                      <w:sz w:val="27"/>
                    </w:rPr>
                  </w:pPr>
                  <w:r>
                    <w:rPr>
                      <w:rFonts w:ascii="Consolas"/>
                      <w:b/>
                      <w:color w:val="CC9900"/>
                      <w:sz w:val="27"/>
                    </w:rPr>
                    <w:t>def</w:t>
                  </w:r>
                  <w:r>
                    <w:rPr>
                      <w:rFonts w:ascii="Consolas"/>
                      <w:b/>
                      <w:color w:val="CC9900"/>
                      <w:spacing w:val="-8"/>
                      <w:sz w:val="27"/>
                    </w:rPr>
                    <w:t xml:space="preserve"> </w:t>
                  </w:r>
                  <w:r>
                    <w:rPr>
                      <w:rFonts w:ascii="Consolas"/>
                      <w:b/>
                      <w:color w:val="FFFFFF"/>
                      <w:sz w:val="27"/>
                    </w:rPr>
                    <w:t>chengfa</w:t>
                  </w:r>
                  <w:r>
                    <w:rPr>
                      <w:rFonts w:ascii="Consolas"/>
                      <w:b/>
                      <w:color w:val="9BC28E"/>
                      <w:sz w:val="27"/>
                    </w:rPr>
                    <w:t>(</w:t>
                  </w:r>
                  <w:r>
                    <w:rPr>
                      <w:rFonts w:ascii="Consolas"/>
                      <w:color w:val="9BC28E"/>
                      <w:sz w:val="27"/>
                    </w:rPr>
                    <w:t>x,</w:t>
                  </w:r>
                  <w:r>
                    <w:rPr>
                      <w:rFonts w:ascii="Consolas"/>
                      <w:color w:val="9BC28E"/>
                      <w:spacing w:val="-7"/>
                      <w:sz w:val="27"/>
                    </w:rPr>
                    <w:t xml:space="preserve"> </w:t>
                  </w:r>
                  <w:r>
                    <w:rPr>
                      <w:rFonts w:ascii="Consolas"/>
                      <w:color w:val="9BC28E"/>
                      <w:sz w:val="27"/>
                    </w:rPr>
                    <w:t>y</w:t>
                  </w:r>
                  <w:r>
                    <w:rPr>
                      <w:rFonts w:ascii="Consolas"/>
                      <w:b/>
                      <w:color w:val="9BC28E"/>
                      <w:sz w:val="27"/>
                    </w:rPr>
                    <w:t>)</w:t>
                  </w:r>
                  <w:r>
                    <w:rPr>
                      <w:rFonts w:ascii="Consolas"/>
                      <w:b/>
                      <w:color w:val="FFFFFF"/>
                      <w:sz w:val="27"/>
                    </w:rPr>
                    <w:t>:</w:t>
                  </w:r>
                  <w:r>
                    <w:rPr>
                      <w:rFonts w:ascii="Consolas"/>
                      <w:b/>
                      <w:color w:val="FFFFFF"/>
                      <w:spacing w:val="-145"/>
                      <w:sz w:val="27"/>
                    </w:rPr>
                    <w:t xml:space="preserve"> </w:t>
                  </w:r>
                  <w:r>
                    <w:rPr>
                      <w:rFonts w:ascii="Consolas"/>
                      <w:b/>
                      <w:color w:val="CC9900"/>
                      <w:sz w:val="27"/>
                    </w:rPr>
                    <w:t>return</w:t>
                  </w:r>
                  <w:r>
                    <w:rPr>
                      <w:rFonts w:ascii="Consolas"/>
                      <w:b/>
                      <w:color w:val="CC9900"/>
                      <w:spacing w:val="-1"/>
                      <w:sz w:val="27"/>
                    </w:rPr>
                    <w:t xml:space="preserve"> </w:t>
                  </w:r>
                  <w:r>
                    <w:rPr>
                      <w:rFonts w:ascii="Consolas"/>
                      <w:color w:val="9BC28E"/>
                      <w:sz w:val="27"/>
                    </w:rPr>
                    <w:t>x</w:t>
                  </w:r>
                  <w:r>
                    <w:rPr>
                      <w:rFonts w:ascii="Consolas"/>
                      <w:b/>
                      <w:color w:val="FFFFFF"/>
                      <w:sz w:val="27"/>
                    </w:rPr>
                    <w:t>*</w:t>
                  </w:r>
                  <w:r>
                    <w:rPr>
                      <w:rFonts w:ascii="Consolas"/>
                      <w:color w:val="9BC28E"/>
                      <w:sz w:val="27"/>
                    </w:rPr>
                    <w:t>y</w:t>
                  </w:r>
                </w:p>
                <w:p w14:paraId="4F04F332">
                  <w:pPr>
                    <w:spacing w:before="3"/>
                    <w:ind w:left="28" w:right="0" w:firstLine="0"/>
                    <w:jc w:val="left"/>
                    <w:rPr>
                      <w:rFonts w:ascii="Consolas"/>
                      <w:sz w:val="27"/>
                    </w:rPr>
                  </w:pPr>
                  <w:r>
                    <w:rPr>
                      <w:rFonts w:ascii="Consolas"/>
                      <w:color w:val="9BC28E"/>
                      <w:sz w:val="27"/>
                    </w:rPr>
                    <w:t>a</w:t>
                  </w:r>
                  <w:r>
                    <w:rPr>
                      <w:rFonts w:ascii="Consolas"/>
                      <w:color w:val="9BC28E"/>
                      <w:spacing w:val="-3"/>
                      <w:sz w:val="27"/>
                    </w:rPr>
                    <w:t xml:space="preserve"> </w:t>
                  </w:r>
                  <w:r>
                    <w:rPr>
                      <w:rFonts w:ascii="Consolas"/>
                      <w:b/>
                      <w:color w:val="FFFFFF"/>
                      <w:sz w:val="27"/>
                    </w:rPr>
                    <w:t xml:space="preserve">= </w:t>
                  </w:r>
                  <w:r>
                    <w:rPr>
                      <w:rFonts w:ascii="Consolas"/>
                      <w:color w:val="F86FB9"/>
                      <w:sz w:val="27"/>
                    </w:rPr>
                    <w:t>10</w:t>
                  </w:r>
                </w:p>
                <w:p w14:paraId="5E01C4CF">
                  <w:pPr>
                    <w:spacing w:before="0" w:line="620" w:lineRule="atLeast"/>
                    <w:ind w:left="28" w:right="3271" w:firstLine="0"/>
                    <w:jc w:val="left"/>
                    <w:rPr>
                      <w:rFonts w:ascii="Consolas"/>
                      <w:b/>
                      <w:sz w:val="27"/>
                    </w:rPr>
                  </w:pPr>
                  <w:r>
                    <w:rPr>
                      <w:rFonts w:ascii="Consolas"/>
                      <w:color w:val="9BC28E"/>
                      <w:sz w:val="27"/>
                    </w:rPr>
                    <w:t xml:space="preserve">b </w:t>
                  </w:r>
                  <w:r>
                    <w:rPr>
                      <w:rFonts w:ascii="Consolas"/>
                      <w:b/>
                      <w:color w:val="FFFFFF"/>
                      <w:sz w:val="27"/>
                    </w:rPr>
                    <w:t xml:space="preserve">= </w:t>
                  </w:r>
                  <w:r>
                    <w:rPr>
                      <w:rFonts w:ascii="Consolas"/>
                      <w:color w:val="9BC28E"/>
                      <w:sz w:val="27"/>
                    </w:rPr>
                    <w:t>reduce</w:t>
                  </w:r>
                  <w:r>
                    <w:rPr>
                      <w:rFonts w:ascii="Consolas"/>
                      <w:b/>
                      <w:color w:val="9BC28E"/>
                      <w:sz w:val="27"/>
                    </w:rPr>
                    <w:t>(</w:t>
                  </w:r>
                  <w:r>
                    <w:rPr>
                      <w:rFonts w:ascii="Consolas"/>
                      <w:color w:val="9BC28E"/>
                      <w:sz w:val="27"/>
                    </w:rPr>
                    <w:t xml:space="preserve">chengfa, </w:t>
                  </w:r>
                  <w:r>
                    <w:rPr>
                      <w:rFonts w:ascii="Consolas"/>
                      <w:color w:val="00CCCC"/>
                      <w:sz w:val="27"/>
                    </w:rPr>
                    <w:t>range</w:t>
                  </w:r>
                  <w:r>
                    <w:rPr>
                      <w:rFonts w:ascii="Consolas"/>
                      <w:b/>
                      <w:color w:val="9BC28E"/>
                      <w:sz w:val="27"/>
                    </w:rPr>
                    <w:t>(</w:t>
                  </w:r>
                  <w:r>
                    <w:rPr>
                      <w:rFonts w:ascii="Consolas"/>
                      <w:color w:val="F86FB9"/>
                      <w:sz w:val="27"/>
                    </w:rPr>
                    <w:t>1</w:t>
                  </w:r>
                  <w:r>
                    <w:rPr>
                      <w:rFonts w:ascii="Consolas"/>
                      <w:color w:val="9BC28E"/>
                      <w:sz w:val="27"/>
                    </w:rPr>
                    <w:t>, a</w:t>
                  </w:r>
                  <w:r>
                    <w:rPr>
                      <w:rFonts w:ascii="Consolas"/>
                      <w:b/>
                      <w:color w:val="FFFFFF"/>
                      <w:sz w:val="27"/>
                    </w:rPr>
                    <w:t>+</w:t>
                  </w:r>
                  <w:r>
                    <w:rPr>
                      <w:rFonts w:ascii="Consolas"/>
                      <w:color w:val="F86FB9"/>
                      <w:sz w:val="27"/>
                    </w:rPr>
                    <w:t>1</w:t>
                  </w:r>
                  <w:r>
                    <w:rPr>
                      <w:rFonts w:ascii="Consolas"/>
                      <w:b/>
                      <w:color w:val="9BC28E"/>
                      <w:sz w:val="27"/>
                    </w:rPr>
                    <w:t>))</w:t>
                  </w:r>
                  <w:r>
                    <w:rPr>
                      <w:rFonts w:ascii="Consolas"/>
                      <w:b/>
                      <w:color w:val="9BC28E"/>
                      <w:spacing w:val="-147"/>
                      <w:sz w:val="27"/>
                    </w:rPr>
                    <w:t xml:space="preserve"> </w:t>
                  </w:r>
                  <w:r>
                    <w:rPr>
                      <w:rFonts w:ascii="Consolas"/>
                      <w:color w:val="00CCCC"/>
                      <w:sz w:val="27"/>
                    </w:rPr>
                    <w:t>print</w:t>
                  </w:r>
                  <w:r>
                    <w:rPr>
                      <w:rFonts w:ascii="Consolas"/>
                      <w:b/>
                      <w:color w:val="9BC28E"/>
                      <w:sz w:val="27"/>
                    </w:rPr>
                    <w:t>(</w:t>
                  </w:r>
                  <w:r>
                    <w:rPr>
                      <w:rFonts w:ascii="Consolas"/>
                      <w:color w:val="9BC28E"/>
                      <w:sz w:val="27"/>
                    </w:rPr>
                    <w:t>b</w:t>
                  </w:r>
                  <w:r>
                    <w:rPr>
                      <w:rFonts w:ascii="Consolas"/>
                      <w:b/>
                      <w:color w:val="9BC28E"/>
                      <w:sz w:val="27"/>
                    </w:rPr>
                    <w:t>)</w:t>
                  </w:r>
                </w:p>
              </w:txbxContent>
            </v:textbox>
            <w10:wrap type="topAndBottom"/>
          </v:shape>
        </w:pict>
      </w:r>
    </w:p>
    <w:p w14:paraId="2B89347C">
      <w:pPr>
        <w:pStyle w:val="6"/>
        <w:spacing w:before="4"/>
        <w:rPr>
          <w:sz w:val="22"/>
        </w:rPr>
      </w:pPr>
    </w:p>
    <w:p w14:paraId="67CABBD1">
      <w:pPr>
        <w:pStyle w:val="6"/>
        <w:ind w:left="400"/>
      </w:pPr>
      <w:r>
        <w:rPr>
          <w:spacing w:val="2"/>
        </w:rPr>
        <w:t xml:space="preserve">方法 </w:t>
      </w:r>
      <w:r>
        <w:t>2：自己写个递归函数</w:t>
      </w:r>
    </w:p>
    <w:p w14:paraId="243EF710">
      <w:pPr>
        <w:pStyle w:val="6"/>
        <w:spacing w:before="12"/>
        <w:rPr>
          <w:sz w:val="22"/>
        </w:rPr>
      </w:pPr>
      <w:r>
        <w:pict>
          <v:shape id="_x0000_s1029" o:spid="_x0000_s1029" o:spt="202" type="#_x0000_t202" style="position:absolute;left:0pt;margin-left:88.55pt;margin-top:15.9pt;height:249.75pt;width:418.35pt;mso-position-horizontal-relative:page;mso-wrap-distance-bottom:0pt;mso-wrap-distance-top:0pt;z-index:-251640832;mso-width-relative:page;mso-height-relative:page;" fillcolor="#404040" filled="t" stroked="f" coordsize="21600,21600">
            <v:path/>
            <v:fill on="t" focussize="0,0"/>
            <v:stroke on="f" joinstyle="miter"/>
            <v:imagedata o:title=""/>
            <o:lock v:ext="edit"/>
            <v:textbox inset="0mm,0mm,0mm,0mm">
              <w:txbxContent>
                <w:p w14:paraId="5726A375">
                  <w:pPr>
                    <w:spacing w:before="156" w:line="472" w:lineRule="auto"/>
                    <w:ind w:left="573" w:right="6132" w:hanging="545"/>
                    <w:jc w:val="left"/>
                    <w:rPr>
                      <w:rFonts w:ascii="Consolas"/>
                      <w:b/>
                      <w:sz w:val="27"/>
                    </w:rPr>
                  </w:pPr>
                  <w:r>
                    <w:rPr>
                      <w:rFonts w:ascii="Consolas"/>
                      <w:b/>
                      <w:color w:val="CC9900"/>
                      <w:sz w:val="27"/>
                    </w:rPr>
                    <w:t xml:space="preserve">def </w:t>
                  </w:r>
                  <w:r>
                    <w:rPr>
                      <w:rFonts w:ascii="Consolas"/>
                      <w:b/>
                      <w:color w:val="FFFFFF"/>
                      <w:sz w:val="27"/>
                    </w:rPr>
                    <w:t>digui</w:t>
                  </w:r>
                  <w:r>
                    <w:rPr>
                      <w:rFonts w:ascii="Consolas"/>
                      <w:b/>
                      <w:color w:val="9BC28E"/>
                      <w:sz w:val="27"/>
                    </w:rPr>
                    <w:t>(</w:t>
                  </w:r>
                  <w:r>
                    <w:rPr>
                      <w:rFonts w:ascii="Consolas"/>
                      <w:color w:val="9BC28E"/>
                      <w:sz w:val="27"/>
                    </w:rPr>
                    <w:t>n</w:t>
                  </w:r>
                  <w:r>
                    <w:rPr>
                      <w:rFonts w:ascii="Consolas"/>
                      <w:b/>
                      <w:color w:val="9BC28E"/>
                      <w:sz w:val="27"/>
                    </w:rPr>
                    <w:t>)</w:t>
                  </w:r>
                  <w:r>
                    <w:rPr>
                      <w:rFonts w:ascii="Consolas"/>
                      <w:b/>
                      <w:color w:val="FFFFFF"/>
                      <w:sz w:val="27"/>
                    </w:rPr>
                    <w:t>:</w:t>
                  </w:r>
                  <w:r>
                    <w:rPr>
                      <w:rFonts w:ascii="Consolas"/>
                      <w:b/>
                      <w:color w:val="FFFFFF"/>
                      <w:spacing w:val="-146"/>
                      <w:sz w:val="27"/>
                    </w:rPr>
                    <w:t xml:space="preserve"> </w:t>
                  </w:r>
                  <w:r>
                    <w:rPr>
                      <w:rFonts w:ascii="Consolas"/>
                      <w:b/>
                      <w:color w:val="CC9900"/>
                      <w:sz w:val="27"/>
                    </w:rPr>
                    <w:t>if</w:t>
                  </w:r>
                  <w:r>
                    <w:rPr>
                      <w:rFonts w:ascii="Consolas"/>
                      <w:b/>
                      <w:color w:val="CC9900"/>
                      <w:spacing w:val="-8"/>
                      <w:sz w:val="27"/>
                    </w:rPr>
                    <w:t xml:space="preserve"> </w:t>
                  </w:r>
                  <w:r>
                    <w:rPr>
                      <w:rFonts w:ascii="Consolas"/>
                      <w:color w:val="9BC28E"/>
                      <w:sz w:val="27"/>
                    </w:rPr>
                    <w:t>n</w:t>
                  </w:r>
                  <w:r>
                    <w:rPr>
                      <w:rFonts w:ascii="Consolas"/>
                      <w:color w:val="9BC28E"/>
                      <w:spacing w:val="-4"/>
                      <w:sz w:val="27"/>
                    </w:rPr>
                    <w:t xml:space="preserve"> </w:t>
                  </w:r>
                  <w:r>
                    <w:rPr>
                      <w:rFonts w:ascii="Consolas"/>
                      <w:b/>
                      <w:color w:val="FFFFFF"/>
                      <w:sz w:val="27"/>
                    </w:rPr>
                    <w:t>==</w:t>
                  </w:r>
                  <w:r>
                    <w:rPr>
                      <w:rFonts w:ascii="Consolas"/>
                      <w:b/>
                      <w:color w:val="FFFFFF"/>
                      <w:spacing w:val="-7"/>
                      <w:sz w:val="27"/>
                    </w:rPr>
                    <w:t xml:space="preserve"> </w:t>
                  </w:r>
                  <w:r>
                    <w:rPr>
                      <w:rFonts w:ascii="Consolas"/>
                      <w:color w:val="F86FB9"/>
                      <w:sz w:val="27"/>
                    </w:rPr>
                    <w:t>1</w:t>
                  </w:r>
                  <w:r>
                    <w:rPr>
                      <w:rFonts w:ascii="Consolas"/>
                      <w:b/>
                      <w:color w:val="FFFFFF"/>
                      <w:sz w:val="27"/>
                    </w:rPr>
                    <w:t>:</w:t>
                  </w:r>
                </w:p>
                <w:p w14:paraId="0D8BA61A">
                  <w:pPr>
                    <w:spacing w:before="7"/>
                    <w:ind w:left="1113" w:right="0" w:firstLine="0"/>
                    <w:jc w:val="left"/>
                    <w:rPr>
                      <w:rFonts w:ascii="Consolas"/>
                      <w:sz w:val="27"/>
                    </w:rPr>
                  </w:pPr>
                  <w:r>
                    <w:rPr>
                      <w:rFonts w:ascii="Consolas"/>
                      <w:b/>
                      <w:color w:val="CC9900"/>
                      <w:sz w:val="27"/>
                    </w:rPr>
                    <w:t>return</w:t>
                  </w:r>
                  <w:r>
                    <w:rPr>
                      <w:rFonts w:ascii="Consolas"/>
                      <w:b/>
                      <w:color w:val="CC9900"/>
                      <w:spacing w:val="-5"/>
                      <w:sz w:val="27"/>
                    </w:rPr>
                    <w:t xml:space="preserve"> </w:t>
                  </w:r>
                  <w:r>
                    <w:rPr>
                      <w:rFonts w:ascii="Consolas"/>
                      <w:color w:val="F86FB9"/>
                      <w:sz w:val="27"/>
                    </w:rPr>
                    <w:t>1</w:t>
                  </w:r>
                </w:p>
                <w:p w14:paraId="69BF1646">
                  <w:pPr>
                    <w:pStyle w:val="6"/>
                    <w:spacing w:before="1"/>
                    <w:rPr>
                      <w:rFonts w:ascii="Consolas"/>
                      <w:sz w:val="26"/>
                    </w:rPr>
                  </w:pPr>
                </w:p>
                <w:p w14:paraId="617E685C">
                  <w:pPr>
                    <w:spacing w:before="0"/>
                    <w:ind w:left="566" w:right="0" w:firstLine="0"/>
                    <w:jc w:val="left"/>
                    <w:rPr>
                      <w:rFonts w:ascii="Consolas"/>
                      <w:b/>
                      <w:sz w:val="27"/>
                    </w:rPr>
                  </w:pPr>
                  <w:r>
                    <w:rPr>
                      <w:rFonts w:ascii="Consolas"/>
                      <w:b/>
                      <w:color w:val="CC9900"/>
                      <w:sz w:val="27"/>
                    </w:rPr>
                    <w:t>else</w:t>
                  </w:r>
                  <w:r>
                    <w:rPr>
                      <w:rFonts w:ascii="Consolas"/>
                      <w:b/>
                      <w:color w:val="FFFFFF"/>
                      <w:sz w:val="27"/>
                    </w:rPr>
                    <w:t>:</w:t>
                  </w:r>
                </w:p>
                <w:p w14:paraId="39470B6E">
                  <w:pPr>
                    <w:pStyle w:val="6"/>
                    <w:spacing w:before="8"/>
                    <w:rPr>
                      <w:rFonts w:ascii="Consolas"/>
                      <w:b/>
                      <w:sz w:val="26"/>
                    </w:rPr>
                  </w:pPr>
                </w:p>
                <w:p w14:paraId="4DE58719">
                  <w:pPr>
                    <w:spacing w:before="0"/>
                    <w:ind w:left="1113" w:right="0" w:firstLine="0"/>
                    <w:jc w:val="left"/>
                    <w:rPr>
                      <w:rFonts w:ascii="Consolas"/>
                      <w:b/>
                      <w:sz w:val="27"/>
                    </w:rPr>
                  </w:pPr>
                  <w:r>
                    <w:rPr>
                      <w:rFonts w:ascii="Consolas"/>
                      <w:b/>
                      <w:color w:val="CC9900"/>
                      <w:sz w:val="27"/>
                    </w:rPr>
                    <w:t>return</w:t>
                  </w:r>
                  <w:r>
                    <w:rPr>
                      <w:rFonts w:ascii="Consolas"/>
                      <w:b/>
                      <w:color w:val="CC9900"/>
                      <w:spacing w:val="-10"/>
                      <w:sz w:val="27"/>
                    </w:rPr>
                    <w:t xml:space="preserve"> </w:t>
                  </w:r>
                  <w:r>
                    <w:rPr>
                      <w:rFonts w:ascii="Consolas"/>
                      <w:color w:val="9BC28E"/>
                      <w:sz w:val="27"/>
                    </w:rPr>
                    <w:t>n</w:t>
                  </w:r>
                  <w:r>
                    <w:rPr>
                      <w:rFonts w:ascii="Consolas"/>
                      <w:b/>
                      <w:color w:val="FFFFFF"/>
                      <w:sz w:val="27"/>
                    </w:rPr>
                    <w:t>*</w:t>
                  </w:r>
                  <w:r>
                    <w:rPr>
                      <w:rFonts w:ascii="Consolas"/>
                      <w:color w:val="9BC28E"/>
                      <w:sz w:val="27"/>
                    </w:rPr>
                    <w:t>digui</w:t>
                  </w:r>
                  <w:r>
                    <w:rPr>
                      <w:rFonts w:ascii="Consolas"/>
                      <w:b/>
                      <w:color w:val="9BC28E"/>
                      <w:sz w:val="27"/>
                    </w:rPr>
                    <w:t>(</w:t>
                  </w:r>
                  <w:r>
                    <w:rPr>
                      <w:rFonts w:ascii="Consolas"/>
                      <w:color w:val="9BC28E"/>
                      <w:sz w:val="27"/>
                    </w:rPr>
                    <w:t>n</w:t>
                  </w:r>
                  <w:r>
                    <w:rPr>
                      <w:rFonts w:ascii="Consolas"/>
                      <w:b/>
                      <w:color w:val="FFFFFF"/>
                      <w:sz w:val="27"/>
                    </w:rPr>
                    <w:t>-</w:t>
                  </w:r>
                  <w:r>
                    <w:rPr>
                      <w:rFonts w:ascii="Consolas"/>
                      <w:color w:val="F86FB9"/>
                      <w:sz w:val="27"/>
                    </w:rPr>
                    <w:t>1</w:t>
                  </w:r>
                  <w:r>
                    <w:rPr>
                      <w:rFonts w:ascii="Consolas"/>
                      <w:b/>
                      <w:color w:val="9BC28E"/>
                      <w:sz w:val="27"/>
                    </w:rPr>
                    <w:t>)</w:t>
                  </w:r>
                </w:p>
                <w:p w14:paraId="122B05D7">
                  <w:pPr>
                    <w:pStyle w:val="6"/>
                    <w:rPr>
                      <w:rFonts w:ascii="Consolas"/>
                      <w:b/>
                      <w:sz w:val="26"/>
                    </w:rPr>
                  </w:pPr>
                </w:p>
                <w:p w14:paraId="04EDC882">
                  <w:pPr>
                    <w:pStyle w:val="6"/>
                    <w:rPr>
                      <w:rFonts w:ascii="Consolas"/>
                      <w:b/>
                      <w:sz w:val="26"/>
                    </w:rPr>
                  </w:pPr>
                </w:p>
                <w:p w14:paraId="580AD821">
                  <w:pPr>
                    <w:pStyle w:val="6"/>
                    <w:spacing w:before="4"/>
                    <w:rPr>
                      <w:rFonts w:ascii="Consolas"/>
                      <w:b/>
                      <w:sz w:val="28"/>
                    </w:rPr>
                  </w:pPr>
                </w:p>
                <w:p w14:paraId="6A1EABED">
                  <w:pPr>
                    <w:spacing w:before="1"/>
                    <w:ind w:left="28" w:right="0" w:firstLine="0"/>
                    <w:jc w:val="left"/>
                    <w:rPr>
                      <w:rFonts w:ascii="Consolas"/>
                      <w:sz w:val="27"/>
                    </w:rPr>
                  </w:pPr>
                  <w:r>
                    <w:rPr>
                      <w:rFonts w:ascii="Consolas"/>
                      <w:color w:val="9BC28E"/>
                      <w:sz w:val="27"/>
                    </w:rPr>
                    <w:t>a</w:t>
                  </w:r>
                  <w:r>
                    <w:rPr>
                      <w:rFonts w:ascii="Consolas"/>
                      <w:color w:val="9BC28E"/>
                      <w:spacing w:val="-3"/>
                      <w:sz w:val="27"/>
                    </w:rPr>
                    <w:t xml:space="preserve"> </w:t>
                  </w:r>
                  <w:r>
                    <w:rPr>
                      <w:rFonts w:ascii="Consolas"/>
                      <w:b/>
                      <w:color w:val="FFFFFF"/>
                      <w:sz w:val="27"/>
                    </w:rPr>
                    <w:t xml:space="preserve">= </w:t>
                  </w:r>
                  <w:r>
                    <w:rPr>
                      <w:rFonts w:ascii="Consolas"/>
                      <w:color w:val="F86FB9"/>
                      <w:sz w:val="27"/>
                    </w:rPr>
                    <w:t>10</w:t>
                  </w:r>
                </w:p>
                <w:p w14:paraId="05F168AD">
                  <w:pPr>
                    <w:pStyle w:val="6"/>
                    <w:spacing w:before="8"/>
                    <w:rPr>
                      <w:rFonts w:ascii="Consolas"/>
                      <w:sz w:val="26"/>
                    </w:rPr>
                  </w:pPr>
                </w:p>
                <w:p w14:paraId="11075528">
                  <w:pPr>
                    <w:spacing w:before="0"/>
                    <w:ind w:left="28" w:right="0" w:firstLine="0"/>
                    <w:jc w:val="left"/>
                    <w:rPr>
                      <w:rFonts w:ascii="Consolas"/>
                      <w:b/>
                      <w:sz w:val="27"/>
                    </w:rPr>
                  </w:pPr>
                  <w:r>
                    <w:rPr>
                      <w:rFonts w:ascii="Consolas"/>
                      <w:color w:val="00CCCC"/>
                      <w:sz w:val="27"/>
                    </w:rPr>
                    <w:t>print</w:t>
                  </w:r>
                  <w:r>
                    <w:rPr>
                      <w:rFonts w:ascii="Consolas"/>
                      <w:b/>
                      <w:color w:val="9BC28E"/>
                      <w:sz w:val="27"/>
                    </w:rPr>
                    <w:t>(</w:t>
                  </w:r>
                  <w:r>
                    <w:rPr>
                      <w:rFonts w:ascii="Consolas"/>
                      <w:color w:val="9BC28E"/>
                      <w:sz w:val="27"/>
                    </w:rPr>
                    <w:t>digui</w:t>
                  </w:r>
                  <w:r>
                    <w:rPr>
                      <w:rFonts w:ascii="Consolas"/>
                      <w:b/>
                      <w:color w:val="9BC28E"/>
                      <w:sz w:val="27"/>
                    </w:rPr>
                    <w:t>(</w:t>
                  </w:r>
                  <w:r>
                    <w:rPr>
                      <w:rFonts w:ascii="Consolas"/>
                      <w:color w:val="9BC28E"/>
                      <w:sz w:val="27"/>
                    </w:rPr>
                    <w:t>a</w:t>
                  </w:r>
                  <w:r>
                    <w:rPr>
                      <w:rFonts w:ascii="Consolas"/>
                      <w:b/>
                      <w:color w:val="9BC28E"/>
                      <w:sz w:val="27"/>
                    </w:rPr>
                    <w:t>))</w:t>
                  </w:r>
                </w:p>
              </w:txbxContent>
            </v:textbox>
            <w10:wrap type="topAndBottom"/>
          </v:shape>
        </w:pict>
      </w:r>
    </w:p>
    <w:p w14:paraId="11935FB3">
      <w:pPr>
        <w:pStyle w:val="6"/>
        <w:spacing w:before="3"/>
      </w:pPr>
    </w:p>
    <w:p w14:paraId="57AD071C">
      <w:pPr>
        <w:spacing w:before="0"/>
        <w:ind w:left="400" w:right="0" w:firstLine="0"/>
        <w:jc w:val="left"/>
        <w:rPr>
          <w:sz w:val="21"/>
        </w:rPr>
      </w:pPr>
      <w:r>
        <w:rPr>
          <w:spacing w:val="-13"/>
          <w:w w:val="95"/>
          <w:sz w:val="21"/>
        </w:rPr>
        <w:t xml:space="preserve">方法 </w:t>
      </w:r>
      <w:r>
        <w:rPr>
          <w:rFonts w:ascii="Calibri" w:eastAsia="Calibri"/>
          <w:b/>
          <w:w w:val="95"/>
          <w:sz w:val="21"/>
        </w:rPr>
        <w:t>3</w:t>
      </w:r>
      <w:r>
        <w:rPr>
          <w:spacing w:val="-13"/>
          <w:w w:val="95"/>
          <w:sz w:val="21"/>
        </w:rPr>
        <w:t xml:space="preserve">：用 </w:t>
      </w:r>
      <w:r>
        <w:rPr>
          <w:rFonts w:ascii="Calibri" w:eastAsia="Calibri"/>
          <w:b/>
          <w:w w:val="95"/>
          <w:sz w:val="21"/>
        </w:rPr>
        <w:t>for</w:t>
      </w:r>
      <w:r>
        <w:rPr>
          <w:rFonts w:ascii="Calibri" w:eastAsia="Calibri"/>
          <w:b/>
          <w:spacing w:val="14"/>
          <w:w w:val="95"/>
          <w:sz w:val="21"/>
        </w:rPr>
        <w:t xml:space="preserve"> </w:t>
      </w:r>
      <w:r>
        <w:rPr>
          <w:w w:val="95"/>
          <w:sz w:val="21"/>
        </w:rPr>
        <w:t>循环（不推荐！）</w:t>
      </w:r>
    </w:p>
    <w:p w14:paraId="2B9A2BAE">
      <w:pPr>
        <w:spacing w:after="0"/>
        <w:jc w:val="left"/>
        <w:rPr>
          <w:sz w:val="21"/>
        </w:rPr>
        <w:sectPr>
          <w:pgSz w:w="11910" w:h="16840"/>
          <w:pgMar w:top="1240" w:right="860" w:bottom="1280" w:left="1400" w:header="873" w:footer="1058" w:gutter="0"/>
          <w:cols w:space="720" w:num="1"/>
        </w:sectPr>
      </w:pPr>
    </w:p>
    <w:p w14:paraId="56331A57">
      <w:pPr>
        <w:pStyle w:val="6"/>
        <w:spacing w:before="6"/>
        <w:rPr>
          <w:sz w:val="14"/>
        </w:rPr>
      </w:pPr>
    </w:p>
    <w:p w14:paraId="2519FC66">
      <w:pPr>
        <w:pStyle w:val="6"/>
        <w:ind w:left="371"/>
        <w:rPr>
          <w:sz w:val="20"/>
        </w:rPr>
      </w:pPr>
      <w:r>
        <w:rPr>
          <w:sz w:val="20"/>
        </w:rPr>
        <w:pict>
          <v:shape id="_x0000_s1030" o:spid="_x0000_s1030" o:spt="202" type="#_x0000_t202" style="height:156.15pt;width:418.35pt;" fillcolor="#404040" filled="t" stroked="f" coordsize="21600,21600">
            <v:path/>
            <v:fill on="t" focussize="0,0"/>
            <v:stroke on="f" joinstyle="miter"/>
            <v:imagedata o:title=""/>
            <o:lock v:ext="edit"/>
            <v:textbox inset="0mm,0mm,0mm,0mm">
              <w:txbxContent>
                <w:p w14:paraId="533521D9">
                  <w:pPr>
                    <w:spacing w:before="156"/>
                    <w:ind w:left="28" w:right="0" w:firstLine="0"/>
                    <w:jc w:val="left"/>
                    <w:rPr>
                      <w:rFonts w:ascii="Consolas"/>
                      <w:sz w:val="27"/>
                    </w:rPr>
                  </w:pPr>
                  <w:r>
                    <w:rPr>
                      <w:rFonts w:ascii="Consolas"/>
                      <w:color w:val="9BC28E"/>
                      <w:sz w:val="27"/>
                    </w:rPr>
                    <w:t>a</w:t>
                  </w:r>
                  <w:r>
                    <w:rPr>
                      <w:rFonts w:ascii="Consolas"/>
                      <w:color w:val="9BC28E"/>
                      <w:spacing w:val="-3"/>
                      <w:sz w:val="27"/>
                    </w:rPr>
                    <w:t xml:space="preserve"> </w:t>
                  </w:r>
                  <w:r>
                    <w:rPr>
                      <w:rFonts w:ascii="Consolas"/>
                      <w:b/>
                      <w:color w:val="FFFFFF"/>
                      <w:sz w:val="27"/>
                    </w:rPr>
                    <w:t xml:space="preserve">= </w:t>
                  </w:r>
                  <w:r>
                    <w:rPr>
                      <w:rFonts w:ascii="Consolas"/>
                      <w:color w:val="F86FB9"/>
                      <w:sz w:val="27"/>
                    </w:rPr>
                    <w:t>10</w:t>
                  </w:r>
                </w:p>
                <w:p w14:paraId="2A83A639">
                  <w:pPr>
                    <w:pStyle w:val="6"/>
                    <w:spacing w:before="5"/>
                    <w:rPr>
                      <w:rFonts w:ascii="Consolas"/>
                      <w:sz w:val="26"/>
                    </w:rPr>
                  </w:pPr>
                </w:p>
                <w:p w14:paraId="7A84EC1B">
                  <w:pPr>
                    <w:spacing w:before="0"/>
                    <w:ind w:left="28" w:right="0" w:firstLine="0"/>
                    <w:jc w:val="left"/>
                    <w:rPr>
                      <w:rFonts w:ascii="Consolas"/>
                      <w:sz w:val="27"/>
                    </w:rPr>
                  </w:pPr>
                  <w:r>
                    <w:rPr>
                      <w:rFonts w:ascii="Consolas"/>
                      <w:color w:val="9BC28E"/>
                      <w:sz w:val="27"/>
                    </w:rPr>
                    <w:t>s</w:t>
                  </w:r>
                  <w:r>
                    <w:rPr>
                      <w:rFonts w:ascii="Consolas"/>
                      <w:color w:val="9BC28E"/>
                      <w:spacing w:val="-3"/>
                      <w:sz w:val="27"/>
                    </w:rPr>
                    <w:t xml:space="preserve"> </w:t>
                  </w:r>
                  <w:r>
                    <w:rPr>
                      <w:rFonts w:ascii="Consolas"/>
                      <w:b/>
                      <w:color w:val="FFFFFF"/>
                      <w:sz w:val="27"/>
                    </w:rPr>
                    <w:t xml:space="preserve">= </w:t>
                  </w:r>
                  <w:r>
                    <w:rPr>
                      <w:rFonts w:ascii="Consolas"/>
                      <w:color w:val="F86FB9"/>
                      <w:sz w:val="27"/>
                    </w:rPr>
                    <w:t>1</w:t>
                  </w:r>
                </w:p>
                <w:p w14:paraId="0B75FB79">
                  <w:pPr>
                    <w:pStyle w:val="6"/>
                    <w:spacing w:before="6"/>
                    <w:rPr>
                      <w:rFonts w:ascii="Consolas"/>
                      <w:sz w:val="26"/>
                    </w:rPr>
                  </w:pPr>
                </w:p>
                <w:p w14:paraId="76804ED6">
                  <w:pPr>
                    <w:spacing w:before="0" w:line="472" w:lineRule="auto"/>
                    <w:ind w:left="573" w:right="4920" w:hanging="545"/>
                    <w:jc w:val="left"/>
                    <w:rPr>
                      <w:rFonts w:ascii="Consolas"/>
                      <w:sz w:val="27"/>
                    </w:rPr>
                  </w:pPr>
                  <w:r>
                    <w:rPr>
                      <w:rFonts w:ascii="Consolas"/>
                      <w:b/>
                      <w:color w:val="CC9900"/>
                      <w:sz w:val="27"/>
                    </w:rPr>
                    <w:t>for</w:t>
                  </w:r>
                  <w:r>
                    <w:rPr>
                      <w:rFonts w:ascii="Consolas"/>
                      <w:b/>
                      <w:color w:val="CC9900"/>
                      <w:spacing w:val="-6"/>
                      <w:sz w:val="27"/>
                    </w:rPr>
                    <w:t xml:space="preserve"> </w:t>
                  </w:r>
                  <w:r>
                    <w:rPr>
                      <w:rFonts w:ascii="Consolas"/>
                      <w:color w:val="9BC28E"/>
                      <w:sz w:val="27"/>
                    </w:rPr>
                    <w:t>i</w:t>
                  </w:r>
                  <w:r>
                    <w:rPr>
                      <w:rFonts w:ascii="Consolas"/>
                      <w:color w:val="9BC28E"/>
                      <w:spacing w:val="-5"/>
                      <w:sz w:val="27"/>
                    </w:rPr>
                    <w:t xml:space="preserve"> </w:t>
                  </w:r>
                  <w:r>
                    <w:rPr>
                      <w:rFonts w:ascii="Consolas"/>
                      <w:b/>
                      <w:color w:val="CC9900"/>
                      <w:sz w:val="27"/>
                    </w:rPr>
                    <w:t>in</w:t>
                  </w:r>
                  <w:r>
                    <w:rPr>
                      <w:rFonts w:ascii="Consolas"/>
                      <w:b/>
                      <w:color w:val="CC9900"/>
                      <w:spacing w:val="-3"/>
                      <w:sz w:val="27"/>
                    </w:rPr>
                    <w:t xml:space="preserve"> </w:t>
                  </w:r>
                  <w:r>
                    <w:rPr>
                      <w:rFonts w:ascii="Consolas"/>
                      <w:color w:val="00CCCC"/>
                      <w:sz w:val="27"/>
                    </w:rPr>
                    <w:t>range</w:t>
                  </w:r>
                  <w:r>
                    <w:rPr>
                      <w:rFonts w:ascii="Consolas"/>
                      <w:b/>
                      <w:color w:val="9BC28E"/>
                      <w:sz w:val="27"/>
                    </w:rPr>
                    <w:t>(</w:t>
                  </w:r>
                  <w:r>
                    <w:rPr>
                      <w:rFonts w:ascii="Consolas"/>
                      <w:color w:val="F86FB9"/>
                      <w:sz w:val="27"/>
                    </w:rPr>
                    <w:t>1</w:t>
                  </w:r>
                  <w:r>
                    <w:rPr>
                      <w:rFonts w:ascii="Consolas"/>
                      <w:color w:val="9BC28E"/>
                      <w:sz w:val="27"/>
                    </w:rPr>
                    <w:t>,</w:t>
                  </w:r>
                  <w:r>
                    <w:rPr>
                      <w:rFonts w:ascii="Consolas"/>
                      <w:color w:val="9BC28E"/>
                      <w:spacing w:val="-2"/>
                      <w:sz w:val="27"/>
                    </w:rPr>
                    <w:t xml:space="preserve"> </w:t>
                  </w:r>
                  <w:r>
                    <w:rPr>
                      <w:rFonts w:ascii="Consolas"/>
                      <w:color w:val="9BC28E"/>
                      <w:sz w:val="27"/>
                    </w:rPr>
                    <w:t>a</w:t>
                  </w:r>
                  <w:r>
                    <w:rPr>
                      <w:rFonts w:ascii="Consolas"/>
                      <w:b/>
                      <w:color w:val="FFFFFF"/>
                      <w:sz w:val="27"/>
                    </w:rPr>
                    <w:t>+</w:t>
                  </w:r>
                  <w:r>
                    <w:rPr>
                      <w:rFonts w:ascii="Consolas"/>
                      <w:color w:val="F86FB9"/>
                      <w:sz w:val="27"/>
                    </w:rPr>
                    <w:t>1</w:t>
                  </w:r>
                  <w:r>
                    <w:rPr>
                      <w:rFonts w:ascii="Consolas"/>
                      <w:b/>
                      <w:color w:val="9BC28E"/>
                      <w:sz w:val="27"/>
                    </w:rPr>
                    <w:t>)</w:t>
                  </w:r>
                  <w:r>
                    <w:rPr>
                      <w:rFonts w:ascii="Consolas"/>
                      <w:b/>
                      <w:color w:val="FFFFFF"/>
                      <w:sz w:val="27"/>
                    </w:rPr>
                    <w:t>:</w:t>
                  </w:r>
                  <w:r>
                    <w:rPr>
                      <w:rFonts w:ascii="Consolas"/>
                      <w:b/>
                      <w:color w:val="FFFFFF"/>
                      <w:spacing w:val="-146"/>
                      <w:sz w:val="27"/>
                    </w:rPr>
                    <w:t xml:space="preserve"> </w:t>
                  </w:r>
                  <w:r>
                    <w:rPr>
                      <w:rFonts w:ascii="Consolas"/>
                      <w:color w:val="9BC28E"/>
                      <w:sz w:val="27"/>
                    </w:rPr>
                    <w:t>s</w:t>
                  </w:r>
                  <w:r>
                    <w:rPr>
                      <w:rFonts w:ascii="Consolas"/>
                      <w:color w:val="9BC28E"/>
                      <w:spacing w:val="-3"/>
                      <w:sz w:val="27"/>
                    </w:rPr>
                    <w:t xml:space="preserve"> </w:t>
                  </w:r>
                  <w:r>
                    <w:rPr>
                      <w:rFonts w:ascii="Consolas"/>
                      <w:b/>
                      <w:color w:val="FFFFFF"/>
                      <w:sz w:val="27"/>
                    </w:rPr>
                    <w:t>=</w:t>
                  </w:r>
                  <w:r>
                    <w:rPr>
                      <w:rFonts w:ascii="Consolas"/>
                      <w:b/>
                      <w:color w:val="FFFFFF"/>
                      <w:spacing w:val="1"/>
                      <w:sz w:val="27"/>
                    </w:rPr>
                    <w:t xml:space="preserve"> </w:t>
                  </w:r>
                  <w:r>
                    <w:rPr>
                      <w:rFonts w:ascii="Consolas"/>
                      <w:color w:val="9BC28E"/>
                      <w:sz w:val="27"/>
                    </w:rPr>
                    <w:t>s</w:t>
                  </w:r>
                  <w:r>
                    <w:rPr>
                      <w:rFonts w:ascii="Consolas"/>
                      <w:b/>
                      <w:color w:val="FFFFFF"/>
                      <w:sz w:val="27"/>
                    </w:rPr>
                    <w:t>*</w:t>
                  </w:r>
                  <w:r>
                    <w:rPr>
                      <w:rFonts w:ascii="Consolas"/>
                      <w:color w:val="9BC28E"/>
                      <w:sz w:val="27"/>
                    </w:rPr>
                    <w:t>i</w:t>
                  </w:r>
                </w:p>
                <w:p w14:paraId="2758BEC5">
                  <w:pPr>
                    <w:spacing w:before="3"/>
                    <w:ind w:left="28" w:right="0" w:firstLine="0"/>
                    <w:jc w:val="left"/>
                    <w:rPr>
                      <w:rFonts w:ascii="Consolas"/>
                      <w:b/>
                      <w:sz w:val="27"/>
                    </w:rPr>
                  </w:pPr>
                  <w:r>
                    <w:rPr>
                      <w:rFonts w:ascii="Consolas"/>
                      <w:color w:val="00CCCC"/>
                      <w:sz w:val="27"/>
                    </w:rPr>
                    <w:t>print</w:t>
                  </w:r>
                  <w:r>
                    <w:rPr>
                      <w:rFonts w:ascii="Consolas"/>
                      <w:b/>
                      <w:color w:val="9BC28E"/>
                      <w:sz w:val="27"/>
                    </w:rPr>
                    <w:t>(</w:t>
                  </w:r>
                  <w:r>
                    <w:rPr>
                      <w:rFonts w:ascii="Consolas"/>
                      <w:color w:val="9BC28E"/>
                      <w:sz w:val="27"/>
                    </w:rPr>
                    <w:t>s</w:t>
                  </w:r>
                  <w:r>
                    <w:rPr>
                      <w:rFonts w:ascii="Consolas"/>
                      <w:b/>
                      <w:color w:val="9BC28E"/>
                      <w:sz w:val="27"/>
                    </w:rPr>
                    <w:t>)</w:t>
                  </w:r>
                </w:p>
              </w:txbxContent>
            </v:textbox>
            <w10:wrap type="none"/>
            <w10:anchorlock/>
          </v:shape>
        </w:pict>
      </w:r>
    </w:p>
    <w:p w14:paraId="051E5188">
      <w:pPr>
        <w:pStyle w:val="6"/>
        <w:spacing w:before="9"/>
        <w:rPr>
          <w:sz w:val="23"/>
        </w:rPr>
      </w:pPr>
    </w:p>
    <w:p w14:paraId="25DCEF7A">
      <w:pPr>
        <w:pStyle w:val="4"/>
        <w:spacing w:before="62"/>
      </w:pPr>
      <w:r>
        <w:rPr>
          <w:w w:val="95"/>
        </w:rPr>
        <w:t>斐波那契数列</w:t>
      </w:r>
    </w:p>
    <w:p w14:paraId="1F3D800A">
      <w:pPr>
        <w:pStyle w:val="6"/>
        <w:spacing w:before="5"/>
        <w:rPr>
          <w:sz w:val="33"/>
        </w:rPr>
      </w:pPr>
    </w:p>
    <w:p w14:paraId="6EDD5EC1">
      <w:pPr>
        <w:pStyle w:val="6"/>
        <w:ind w:left="400"/>
      </w:pPr>
      <w:r>
        <w:t>已知一个数列：1、1、2、3、5、8、13、。。。。的规律为从 3 开始的每一项都</w:t>
      </w:r>
    </w:p>
    <w:p w14:paraId="351E3CA9">
      <w:pPr>
        <w:pStyle w:val="6"/>
        <w:spacing w:before="9"/>
        <w:ind w:left="400"/>
      </w:pPr>
      <w:r>
        <w:t>等于其前两项的和，这是斐波那契数列。求满足规律的 100 以内的所以数据</w:t>
      </w:r>
    </w:p>
    <w:p w14:paraId="6E21552C">
      <w:pPr>
        <w:pStyle w:val="6"/>
        <w:spacing w:before="7"/>
        <w:rPr>
          <w:sz w:val="20"/>
        </w:rPr>
      </w:pPr>
      <w:r>
        <w:pict>
          <v:shape id="_x0000_s1031" o:spid="_x0000_s1031" o:spt="202" type="#_x0000_t202" style="position:absolute;left:0pt;margin-left:88.55pt;margin-top:14.35pt;height:156pt;width:418.35pt;mso-position-horizontal-relative:page;mso-wrap-distance-bottom:0pt;mso-wrap-distance-top:0pt;z-index:-251639808;mso-width-relative:page;mso-height-relative:page;" fillcolor="#404040" filled="t" stroked="f" coordsize="21600,21600">
            <v:path/>
            <v:fill on="t" focussize="0,0"/>
            <v:stroke on="f" joinstyle="miter"/>
            <v:imagedata o:title=""/>
            <o:lock v:ext="edit"/>
            <v:textbox inset="0mm,0mm,0mm,0mm">
              <w:txbxContent>
                <w:p w14:paraId="0ED41CB8">
                  <w:pPr>
                    <w:spacing w:before="153"/>
                    <w:ind w:left="28" w:right="0" w:firstLine="0"/>
                    <w:jc w:val="left"/>
                    <w:rPr>
                      <w:rFonts w:ascii="Consolas"/>
                      <w:sz w:val="27"/>
                    </w:rPr>
                  </w:pPr>
                  <w:r>
                    <w:rPr>
                      <w:rFonts w:ascii="Consolas"/>
                      <w:color w:val="9BC28E"/>
                      <w:sz w:val="27"/>
                    </w:rPr>
                    <w:t>a</w:t>
                  </w:r>
                  <w:r>
                    <w:rPr>
                      <w:rFonts w:ascii="Consolas"/>
                      <w:color w:val="9BC28E"/>
                      <w:spacing w:val="-3"/>
                      <w:sz w:val="27"/>
                    </w:rPr>
                    <w:t xml:space="preserve"> </w:t>
                  </w:r>
                  <w:r>
                    <w:rPr>
                      <w:rFonts w:ascii="Consolas"/>
                      <w:b/>
                      <w:color w:val="FFFFFF"/>
                      <w:sz w:val="27"/>
                    </w:rPr>
                    <w:t xml:space="preserve">= </w:t>
                  </w:r>
                  <w:r>
                    <w:rPr>
                      <w:rFonts w:ascii="Consolas"/>
                      <w:color w:val="F86FB9"/>
                      <w:sz w:val="27"/>
                    </w:rPr>
                    <w:t>0</w:t>
                  </w:r>
                </w:p>
                <w:p w14:paraId="5C8DC831">
                  <w:pPr>
                    <w:pStyle w:val="6"/>
                    <w:spacing w:before="6"/>
                    <w:rPr>
                      <w:rFonts w:ascii="Consolas"/>
                      <w:sz w:val="26"/>
                    </w:rPr>
                  </w:pPr>
                </w:p>
                <w:p w14:paraId="48CE4DED">
                  <w:pPr>
                    <w:spacing w:before="0"/>
                    <w:ind w:left="28" w:right="0" w:firstLine="0"/>
                    <w:jc w:val="left"/>
                    <w:rPr>
                      <w:rFonts w:ascii="Consolas"/>
                      <w:sz w:val="27"/>
                    </w:rPr>
                  </w:pPr>
                  <w:r>
                    <w:rPr>
                      <w:rFonts w:ascii="Consolas"/>
                      <w:color w:val="9BC28E"/>
                      <w:sz w:val="27"/>
                    </w:rPr>
                    <w:t>b</w:t>
                  </w:r>
                  <w:r>
                    <w:rPr>
                      <w:rFonts w:ascii="Consolas"/>
                      <w:color w:val="9BC28E"/>
                      <w:spacing w:val="-3"/>
                      <w:sz w:val="27"/>
                    </w:rPr>
                    <w:t xml:space="preserve"> </w:t>
                  </w:r>
                  <w:r>
                    <w:rPr>
                      <w:rFonts w:ascii="Consolas"/>
                      <w:b/>
                      <w:color w:val="FFFFFF"/>
                      <w:sz w:val="27"/>
                    </w:rPr>
                    <w:t xml:space="preserve">= </w:t>
                  </w:r>
                  <w:r>
                    <w:rPr>
                      <w:rFonts w:ascii="Consolas"/>
                      <w:color w:val="F86FB9"/>
                      <w:sz w:val="27"/>
                    </w:rPr>
                    <w:t>1</w:t>
                  </w:r>
                </w:p>
                <w:p w14:paraId="59188811">
                  <w:pPr>
                    <w:spacing w:before="4" w:line="620" w:lineRule="atLeast"/>
                    <w:ind w:left="573" w:right="5263" w:hanging="545"/>
                    <w:jc w:val="left"/>
                    <w:rPr>
                      <w:rFonts w:ascii="Consolas"/>
                      <w:sz w:val="27"/>
                    </w:rPr>
                  </w:pPr>
                  <w:r>
                    <w:rPr>
                      <w:rFonts w:ascii="Consolas"/>
                      <w:b/>
                      <w:color w:val="CC9900"/>
                      <w:sz w:val="27"/>
                    </w:rPr>
                    <w:t xml:space="preserve">while </w:t>
                  </w:r>
                  <w:r>
                    <w:rPr>
                      <w:rFonts w:ascii="Consolas"/>
                      <w:color w:val="9BC28E"/>
                      <w:sz w:val="27"/>
                    </w:rPr>
                    <w:t xml:space="preserve">b </w:t>
                  </w:r>
                  <w:r>
                    <w:rPr>
                      <w:rFonts w:ascii="Consolas"/>
                      <w:b/>
                      <w:color w:val="FFFFFF"/>
                      <w:sz w:val="27"/>
                    </w:rPr>
                    <w:t xml:space="preserve">&lt; </w:t>
                  </w:r>
                  <w:r>
                    <w:rPr>
                      <w:rFonts w:ascii="Consolas"/>
                      <w:color w:val="F86FB9"/>
                      <w:sz w:val="27"/>
                    </w:rPr>
                    <w:t>100</w:t>
                  </w:r>
                  <w:r>
                    <w:rPr>
                      <w:rFonts w:ascii="Consolas"/>
                      <w:b/>
                      <w:color w:val="FFFFFF"/>
                      <w:sz w:val="27"/>
                    </w:rPr>
                    <w:t>:</w:t>
                  </w:r>
                  <w:r>
                    <w:rPr>
                      <w:rFonts w:ascii="Consolas"/>
                      <w:b/>
                      <w:color w:val="FFFFFF"/>
                      <w:spacing w:val="1"/>
                      <w:sz w:val="27"/>
                    </w:rPr>
                    <w:t xml:space="preserve"> </w:t>
                  </w:r>
                  <w:r>
                    <w:rPr>
                      <w:rFonts w:ascii="Consolas"/>
                      <w:color w:val="00CCCC"/>
                      <w:sz w:val="27"/>
                    </w:rPr>
                    <w:t>print</w:t>
                  </w:r>
                  <w:r>
                    <w:rPr>
                      <w:rFonts w:ascii="Consolas"/>
                      <w:b/>
                      <w:color w:val="9BC28E"/>
                      <w:sz w:val="27"/>
                    </w:rPr>
                    <w:t>(</w:t>
                  </w:r>
                  <w:r>
                    <w:rPr>
                      <w:rFonts w:ascii="Consolas"/>
                      <w:color w:val="9BC28E"/>
                      <w:sz w:val="27"/>
                    </w:rPr>
                    <w:t>b,</w:t>
                  </w:r>
                  <w:r>
                    <w:rPr>
                      <w:rFonts w:ascii="Consolas"/>
                      <w:color w:val="9BC28E"/>
                      <w:spacing w:val="-13"/>
                      <w:sz w:val="27"/>
                    </w:rPr>
                    <w:t xml:space="preserve"> </w:t>
                  </w:r>
                  <w:r>
                    <w:rPr>
                      <w:rFonts w:ascii="Consolas"/>
                      <w:color w:val="660099"/>
                      <w:sz w:val="27"/>
                    </w:rPr>
                    <w:t>end</w:t>
                  </w:r>
                  <w:r>
                    <w:rPr>
                      <w:rFonts w:ascii="Consolas"/>
                      <w:b/>
                      <w:color w:val="FFFFFF"/>
                      <w:sz w:val="27"/>
                    </w:rPr>
                    <w:t>=</w:t>
                  </w:r>
                  <w:r>
                    <w:rPr>
                      <w:rFonts w:ascii="Consolas"/>
                      <w:b/>
                      <w:color w:val="00B580"/>
                      <w:sz w:val="27"/>
                    </w:rPr>
                    <w:t>","</w:t>
                  </w:r>
                  <w:r>
                    <w:rPr>
                      <w:rFonts w:ascii="Consolas"/>
                      <w:b/>
                      <w:color w:val="9BC28E"/>
                      <w:sz w:val="27"/>
                    </w:rPr>
                    <w:t>)</w:t>
                  </w:r>
                  <w:r>
                    <w:rPr>
                      <w:rFonts w:ascii="Consolas"/>
                      <w:b/>
                      <w:color w:val="9BC28E"/>
                      <w:spacing w:val="-145"/>
                      <w:sz w:val="27"/>
                    </w:rPr>
                    <w:t xml:space="preserve"> </w:t>
                  </w:r>
                  <w:r>
                    <w:rPr>
                      <w:rFonts w:ascii="Consolas"/>
                      <w:color w:val="9BC28E"/>
                      <w:sz w:val="27"/>
                    </w:rPr>
                    <w:t>a,</w:t>
                  </w:r>
                  <w:r>
                    <w:rPr>
                      <w:rFonts w:ascii="Consolas"/>
                      <w:color w:val="9BC28E"/>
                      <w:spacing w:val="-3"/>
                      <w:sz w:val="27"/>
                    </w:rPr>
                    <w:t xml:space="preserve"> </w:t>
                  </w:r>
                  <w:r>
                    <w:rPr>
                      <w:rFonts w:ascii="Consolas"/>
                      <w:color w:val="9BC28E"/>
                      <w:sz w:val="27"/>
                    </w:rPr>
                    <w:t xml:space="preserve">b </w:t>
                  </w:r>
                  <w:r>
                    <w:rPr>
                      <w:rFonts w:ascii="Consolas"/>
                      <w:b/>
                      <w:color w:val="FFFFFF"/>
                      <w:sz w:val="27"/>
                    </w:rPr>
                    <w:t>=</w:t>
                  </w:r>
                  <w:r>
                    <w:rPr>
                      <w:rFonts w:ascii="Consolas"/>
                      <w:b/>
                      <w:color w:val="FFFFFF"/>
                      <w:spacing w:val="1"/>
                      <w:sz w:val="27"/>
                    </w:rPr>
                    <w:t xml:space="preserve"> </w:t>
                  </w:r>
                  <w:r>
                    <w:rPr>
                      <w:rFonts w:ascii="Consolas"/>
                      <w:color w:val="9BC28E"/>
                      <w:sz w:val="27"/>
                    </w:rPr>
                    <w:t>b,</w:t>
                  </w:r>
                  <w:r>
                    <w:rPr>
                      <w:rFonts w:ascii="Consolas"/>
                      <w:color w:val="9BC28E"/>
                      <w:spacing w:val="-3"/>
                      <w:sz w:val="27"/>
                    </w:rPr>
                    <w:t xml:space="preserve"> </w:t>
                  </w:r>
                  <w:r>
                    <w:rPr>
                      <w:rFonts w:ascii="Consolas"/>
                      <w:color w:val="9BC28E"/>
                      <w:sz w:val="27"/>
                    </w:rPr>
                    <w:t>a</w:t>
                  </w:r>
                  <w:r>
                    <w:rPr>
                      <w:rFonts w:ascii="Consolas"/>
                      <w:b/>
                      <w:color w:val="FFFFFF"/>
                      <w:sz w:val="27"/>
                    </w:rPr>
                    <w:t>+</w:t>
                  </w:r>
                  <w:r>
                    <w:rPr>
                      <w:rFonts w:ascii="Consolas"/>
                      <w:color w:val="9BC28E"/>
                      <w:sz w:val="27"/>
                    </w:rPr>
                    <w:t>b</w:t>
                  </w:r>
                </w:p>
              </w:txbxContent>
            </v:textbox>
            <w10:wrap type="topAndBottom"/>
          </v:shape>
        </w:pict>
      </w:r>
    </w:p>
    <w:p w14:paraId="77B8ED14">
      <w:pPr>
        <w:pStyle w:val="6"/>
        <w:spacing w:before="10"/>
        <w:rPr>
          <w:sz w:val="30"/>
        </w:rPr>
      </w:pPr>
    </w:p>
    <w:p w14:paraId="2FF9D307">
      <w:pPr>
        <w:pStyle w:val="4"/>
        <w:spacing w:before="1"/>
      </w:pPr>
      <w:r>
        <w:rPr>
          <w:w w:val="95"/>
        </w:rPr>
        <w:t>幂的递归</w:t>
      </w:r>
    </w:p>
    <w:p w14:paraId="4CFC4D71">
      <w:pPr>
        <w:pStyle w:val="6"/>
        <w:spacing w:before="5"/>
        <w:rPr>
          <w:sz w:val="33"/>
        </w:rPr>
      </w:pPr>
    </w:p>
    <w:p w14:paraId="34667719">
      <w:pPr>
        <w:pStyle w:val="6"/>
        <w:ind w:left="400"/>
      </w:pPr>
      <w:r>
        <w:t>计算 x 的 n 次方，如：3 的 4 次方 为 3*3*3*3=81</w:t>
      </w:r>
    </w:p>
    <w:p w14:paraId="242EF861">
      <w:pPr>
        <w:pStyle w:val="6"/>
        <w:spacing w:before="6"/>
        <w:rPr>
          <w:sz w:val="20"/>
        </w:rPr>
      </w:pPr>
      <w:r>
        <w:pict>
          <v:shape id="_x0000_s1032" o:spid="_x0000_s1032" o:spt="202" type="#_x0000_t202" style="position:absolute;left:0pt;margin-left:88.55pt;margin-top:14.3pt;height:187.2pt;width:418.35pt;mso-position-horizontal-relative:page;mso-wrap-distance-bottom:0pt;mso-wrap-distance-top:0pt;z-index:-251638784;mso-width-relative:page;mso-height-relative:page;" fillcolor="#404040" filled="t" stroked="f" coordsize="21600,21600">
            <v:path/>
            <v:fill on="t" focussize="0,0"/>
            <v:stroke on="f" joinstyle="miter"/>
            <v:imagedata o:title=""/>
            <o:lock v:ext="edit"/>
            <v:textbox inset="0mm,0mm,0mm,0mm">
              <w:txbxContent>
                <w:p w14:paraId="15DF3EAB">
                  <w:pPr>
                    <w:spacing w:before="153"/>
                    <w:ind w:left="28" w:right="0" w:firstLine="0"/>
                    <w:jc w:val="left"/>
                    <w:rPr>
                      <w:rFonts w:ascii="Consolas"/>
                      <w:b/>
                      <w:sz w:val="27"/>
                    </w:rPr>
                  </w:pPr>
                  <w:r>
                    <w:rPr>
                      <w:rFonts w:ascii="Consolas"/>
                      <w:b/>
                      <w:color w:val="CC9900"/>
                      <w:sz w:val="27"/>
                    </w:rPr>
                    <w:t>def</w:t>
                  </w:r>
                  <w:r>
                    <w:rPr>
                      <w:rFonts w:ascii="Consolas"/>
                      <w:b/>
                      <w:color w:val="CC9900"/>
                      <w:spacing w:val="-6"/>
                      <w:sz w:val="27"/>
                    </w:rPr>
                    <w:t xml:space="preserve"> </w:t>
                  </w:r>
                  <w:r>
                    <w:rPr>
                      <w:rFonts w:ascii="Consolas"/>
                      <w:b/>
                      <w:color w:val="FFFFFF"/>
                      <w:sz w:val="27"/>
                    </w:rPr>
                    <w:t>mi</w:t>
                  </w:r>
                  <w:r>
                    <w:rPr>
                      <w:rFonts w:ascii="Consolas"/>
                      <w:b/>
                      <w:color w:val="9BC28E"/>
                      <w:sz w:val="27"/>
                    </w:rPr>
                    <w:t>(</w:t>
                  </w:r>
                  <w:r>
                    <w:rPr>
                      <w:rFonts w:ascii="Consolas"/>
                      <w:color w:val="9BC28E"/>
                      <w:sz w:val="27"/>
                    </w:rPr>
                    <w:t>x,</w:t>
                  </w:r>
                  <w:r>
                    <w:rPr>
                      <w:rFonts w:ascii="Consolas"/>
                      <w:color w:val="9BC28E"/>
                      <w:spacing w:val="-2"/>
                      <w:sz w:val="27"/>
                    </w:rPr>
                    <w:t xml:space="preserve"> </w:t>
                  </w:r>
                  <w:r>
                    <w:rPr>
                      <w:rFonts w:ascii="Consolas"/>
                      <w:color w:val="9BC28E"/>
                      <w:sz w:val="27"/>
                    </w:rPr>
                    <w:t>n</w:t>
                  </w:r>
                  <w:r>
                    <w:rPr>
                      <w:rFonts w:ascii="Consolas"/>
                      <w:b/>
                      <w:color w:val="9BC28E"/>
                      <w:sz w:val="27"/>
                    </w:rPr>
                    <w:t>)</w:t>
                  </w:r>
                  <w:r>
                    <w:rPr>
                      <w:rFonts w:ascii="Consolas"/>
                      <w:b/>
                      <w:color w:val="FFFFFF"/>
                      <w:sz w:val="27"/>
                    </w:rPr>
                    <w:t>:</w:t>
                  </w:r>
                </w:p>
                <w:p w14:paraId="210FD9D3">
                  <w:pPr>
                    <w:pStyle w:val="6"/>
                    <w:spacing w:before="5"/>
                    <w:rPr>
                      <w:rFonts w:ascii="Consolas"/>
                      <w:b/>
                      <w:sz w:val="25"/>
                    </w:rPr>
                  </w:pPr>
                </w:p>
                <w:p w14:paraId="302D5C5E">
                  <w:pPr>
                    <w:spacing w:before="1" w:line="448" w:lineRule="auto"/>
                    <w:ind w:left="573" w:right="4561" w:firstLine="0"/>
                    <w:jc w:val="left"/>
                    <w:rPr>
                      <w:rFonts w:ascii="Consolas" w:eastAsia="Consolas"/>
                      <w:b/>
                      <w:sz w:val="27"/>
                    </w:rPr>
                  </w:pPr>
                  <w:r>
                    <w:rPr>
                      <w:rFonts w:ascii="Consolas" w:eastAsia="Consolas"/>
                      <w:b/>
                      <w:color w:val="D2C200"/>
                      <w:sz w:val="27"/>
                    </w:rPr>
                    <w:t>'''</w:t>
                  </w:r>
                  <w:r>
                    <w:rPr>
                      <w:color w:val="D2C200"/>
                      <w:sz w:val="27"/>
                    </w:rPr>
                    <w:t>计算</w:t>
                  </w:r>
                  <w:r>
                    <w:rPr>
                      <w:rFonts w:ascii="Consolas" w:eastAsia="Consolas"/>
                      <w:b/>
                      <w:color w:val="D2C200"/>
                      <w:sz w:val="27"/>
                    </w:rPr>
                    <w:t>x</w:t>
                  </w:r>
                  <w:r>
                    <w:rPr>
                      <w:rFonts w:ascii="Consolas" w:eastAsia="Consolas"/>
                      <w:b/>
                      <w:color w:val="D2C200"/>
                      <w:spacing w:val="-5"/>
                      <w:sz w:val="27"/>
                    </w:rPr>
                    <w:t xml:space="preserve"> </w:t>
                  </w:r>
                  <w:r>
                    <w:rPr>
                      <w:color w:val="D2C200"/>
                      <w:spacing w:val="-2"/>
                      <w:sz w:val="27"/>
                    </w:rPr>
                    <w:t xml:space="preserve">的 </w:t>
                  </w:r>
                  <w:r>
                    <w:rPr>
                      <w:rFonts w:ascii="Consolas" w:eastAsia="Consolas"/>
                      <w:b/>
                      <w:color w:val="D2C200"/>
                      <w:sz w:val="27"/>
                    </w:rPr>
                    <w:t>n</w:t>
                  </w:r>
                  <w:r>
                    <w:rPr>
                      <w:rFonts w:ascii="Consolas" w:eastAsia="Consolas"/>
                      <w:b/>
                      <w:color w:val="D2C200"/>
                      <w:spacing w:val="-5"/>
                      <w:sz w:val="27"/>
                    </w:rPr>
                    <w:t xml:space="preserve"> </w:t>
                  </w:r>
                  <w:r>
                    <w:rPr>
                      <w:color w:val="D2C200"/>
                      <w:sz w:val="27"/>
                    </w:rPr>
                    <w:t>次方</w:t>
                  </w:r>
                  <w:r>
                    <w:rPr>
                      <w:rFonts w:ascii="Consolas" w:eastAsia="Consolas"/>
                      <w:b/>
                      <w:color w:val="D2C200"/>
                      <w:sz w:val="27"/>
                    </w:rPr>
                    <w:t>'''</w:t>
                  </w:r>
                  <w:r>
                    <w:rPr>
                      <w:rFonts w:ascii="Consolas" w:eastAsia="Consolas"/>
                      <w:b/>
                      <w:color w:val="D2C200"/>
                      <w:spacing w:val="-145"/>
                      <w:sz w:val="27"/>
                    </w:rPr>
                    <w:t xml:space="preserve"> </w:t>
                  </w:r>
                  <w:r>
                    <w:rPr>
                      <w:rFonts w:ascii="Consolas" w:eastAsia="Consolas"/>
                      <w:b/>
                      <w:color w:val="CC9900"/>
                      <w:sz w:val="27"/>
                    </w:rPr>
                    <w:t>if</w:t>
                  </w:r>
                  <w:r>
                    <w:rPr>
                      <w:rFonts w:ascii="Consolas" w:eastAsia="Consolas"/>
                      <w:b/>
                      <w:color w:val="CC9900"/>
                      <w:spacing w:val="-3"/>
                      <w:sz w:val="27"/>
                    </w:rPr>
                    <w:t xml:space="preserve"> </w:t>
                  </w:r>
                  <w:r>
                    <w:rPr>
                      <w:rFonts w:ascii="Consolas" w:eastAsia="Consolas"/>
                      <w:color w:val="9BC28E"/>
                      <w:sz w:val="27"/>
                    </w:rPr>
                    <w:t>n</w:t>
                  </w:r>
                  <w:r>
                    <w:rPr>
                      <w:rFonts w:ascii="Consolas" w:eastAsia="Consolas"/>
                      <w:color w:val="9BC28E"/>
                      <w:spacing w:val="1"/>
                      <w:sz w:val="27"/>
                    </w:rPr>
                    <w:t xml:space="preserve"> </w:t>
                  </w:r>
                  <w:r>
                    <w:rPr>
                      <w:rFonts w:ascii="Consolas" w:eastAsia="Consolas"/>
                      <w:b/>
                      <w:color w:val="FFFFFF"/>
                      <w:spacing w:val="-1"/>
                      <w:sz w:val="27"/>
                    </w:rPr>
                    <w:t xml:space="preserve">== </w:t>
                  </w:r>
                  <w:r>
                    <w:rPr>
                      <w:rFonts w:ascii="Consolas" w:eastAsia="Consolas"/>
                      <w:color w:val="F86FB9"/>
                      <w:sz w:val="27"/>
                    </w:rPr>
                    <w:t>0</w:t>
                  </w:r>
                  <w:r>
                    <w:rPr>
                      <w:rFonts w:ascii="Consolas" w:eastAsia="Consolas"/>
                      <w:b/>
                      <w:color w:val="FFFFFF"/>
                      <w:sz w:val="27"/>
                    </w:rPr>
                    <w:t>:</w:t>
                  </w:r>
                </w:p>
                <w:p w14:paraId="1831E7B4">
                  <w:pPr>
                    <w:spacing w:before="31"/>
                    <w:ind w:left="1113" w:right="0" w:firstLine="0"/>
                    <w:jc w:val="left"/>
                    <w:rPr>
                      <w:rFonts w:ascii="Consolas"/>
                      <w:sz w:val="27"/>
                    </w:rPr>
                  </w:pPr>
                  <w:r>
                    <w:rPr>
                      <w:rFonts w:ascii="Consolas"/>
                      <w:b/>
                      <w:color w:val="CC9900"/>
                      <w:sz w:val="27"/>
                    </w:rPr>
                    <w:t>return</w:t>
                  </w:r>
                  <w:r>
                    <w:rPr>
                      <w:rFonts w:ascii="Consolas"/>
                      <w:b/>
                      <w:color w:val="CC9900"/>
                      <w:spacing w:val="-5"/>
                      <w:sz w:val="27"/>
                    </w:rPr>
                    <w:t xml:space="preserve"> </w:t>
                  </w:r>
                  <w:r>
                    <w:rPr>
                      <w:rFonts w:ascii="Consolas"/>
                      <w:color w:val="F86FB9"/>
                      <w:sz w:val="27"/>
                    </w:rPr>
                    <w:t>1</w:t>
                  </w:r>
                </w:p>
                <w:p w14:paraId="14C04EAA">
                  <w:pPr>
                    <w:pStyle w:val="6"/>
                    <w:spacing w:before="8"/>
                    <w:rPr>
                      <w:rFonts w:ascii="Consolas"/>
                      <w:sz w:val="26"/>
                    </w:rPr>
                  </w:pPr>
                </w:p>
                <w:p w14:paraId="2429632F">
                  <w:pPr>
                    <w:spacing w:before="0"/>
                    <w:ind w:left="566" w:right="0" w:firstLine="0"/>
                    <w:jc w:val="left"/>
                    <w:rPr>
                      <w:rFonts w:ascii="Consolas"/>
                      <w:b/>
                      <w:sz w:val="27"/>
                    </w:rPr>
                  </w:pPr>
                  <w:r>
                    <w:rPr>
                      <w:rFonts w:ascii="Consolas"/>
                      <w:b/>
                      <w:color w:val="CC9900"/>
                      <w:sz w:val="27"/>
                    </w:rPr>
                    <w:t>else</w:t>
                  </w:r>
                  <w:r>
                    <w:rPr>
                      <w:rFonts w:ascii="Consolas"/>
                      <w:b/>
                      <w:color w:val="FFFFFF"/>
                      <w:sz w:val="27"/>
                    </w:rPr>
                    <w:t>:</w:t>
                  </w:r>
                </w:p>
                <w:p w14:paraId="5654068B">
                  <w:pPr>
                    <w:pStyle w:val="6"/>
                    <w:spacing w:before="6"/>
                    <w:rPr>
                      <w:rFonts w:ascii="Consolas"/>
                      <w:b/>
                      <w:sz w:val="26"/>
                    </w:rPr>
                  </w:pPr>
                </w:p>
                <w:p w14:paraId="5527E90A">
                  <w:pPr>
                    <w:spacing w:before="0"/>
                    <w:ind w:left="1113" w:right="0" w:firstLine="0"/>
                    <w:jc w:val="left"/>
                    <w:rPr>
                      <w:rFonts w:ascii="Consolas"/>
                      <w:b/>
                      <w:sz w:val="27"/>
                    </w:rPr>
                  </w:pPr>
                  <w:r>
                    <w:rPr>
                      <w:rFonts w:ascii="Consolas"/>
                      <w:b/>
                      <w:color w:val="CC9900"/>
                      <w:sz w:val="27"/>
                    </w:rPr>
                    <w:t>return</w:t>
                  </w:r>
                  <w:r>
                    <w:rPr>
                      <w:rFonts w:ascii="Consolas"/>
                      <w:b/>
                      <w:color w:val="CC9900"/>
                      <w:spacing w:val="-6"/>
                      <w:sz w:val="27"/>
                    </w:rPr>
                    <w:t xml:space="preserve"> </w:t>
                  </w:r>
                  <w:r>
                    <w:rPr>
                      <w:rFonts w:ascii="Consolas"/>
                      <w:color w:val="9BC28E"/>
                      <w:sz w:val="27"/>
                    </w:rPr>
                    <w:t>x</w:t>
                  </w:r>
                  <w:r>
                    <w:rPr>
                      <w:rFonts w:ascii="Consolas"/>
                      <w:b/>
                      <w:color w:val="FFFFFF"/>
                      <w:sz w:val="27"/>
                    </w:rPr>
                    <w:t>*</w:t>
                  </w:r>
                  <w:r>
                    <w:rPr>
                      <w:rFonts w:ascii="Consolas"/>
                      <w:color w:val="9BC28E"/>
                      <w:sz w:val="27"/>
                    </w:rPr>
                    <w:t>mi</w:t>
                  </w:r>
                  <w:r>
                    <w:rPr>
                      <w:rFonts w:ascii="Consolas"/>
                      <w:b/>
                      <w:color w:val="9BC28E"/>
                      <w:sz w:val="27"/>
                    </w:rPr>
                    <w:t>(</w:t>
                  </w:r>
                  <w:r>
                    <w:rPr>
                      <w:rFonts w:ascii="Consolas"/>
                      <w:color w:val="9BC28E"/>
                      <w:sz w:val="27"/>
                    </w:rPr>
                    <w:t>x,</w:t>
                  </w:r>
                  <w:r>
                    <w:rPr>
                      <w:rFonts w:ascii="Consolas"/>
                      <w:color w:val="9BC28E"/>
                      <w:spacing w:val="-5"/>
                      <w:sz w:val="27"/>
                    </w:rPr>
                    <w:t xml:space="preserve"> </w:t>
                  </w:r>
                  <w:r>
                    <w:rPr>
                      <w:rFonts w:ascii="Consolas"/>
                      <w:color w:val="9BC28E"/>
                      <w:sz w:val="27"/>
                    </w:rPr>
                    <w:t>n</w:t>
                  </w:r>
                  <w:r>
                    <w:rPr>
                      <w:rFonts w:ascii="Consolas"/>
                      <w:b/>
                      <w:color w:val="FFFFFF"/>
                      <w:sz w:val="27"/>
                    </w:rPr>
                    <w:t>-</w:t>
                  </w:r>
                  <w:r>
                    <w:rPr>
                      <w:rFonts w:ascii="Consolas"/>
                      <w:color w:val="F86FB9"/>
                      <w:sz w:val="27"/>
                    </w:rPr>
                    <w:t>1</w:t>
                  </w:r>
                  <w:r>
                    <w:rPr>
                      <w:rFonts w:ascii="Consolas"/>
                      <w:b/>
                      <w:color w:val="9BC28E"/>
                      <w:sz w:val="27"/>
                    </w:rPr>
                    <w:t>)</w:t>
                  </w:r>
                </w:p>
              </w:txbxContent>
            </v:textbox>
            <w10:wrap type="topAndBottom"/>
          </v:shape>
        </w:pict>
      </w:r>
    </w:p>
    <w:p w14:paraId="2130E5FE">
      <w:pPr>
        <w:spacing w:after="0"/>
        <w:rPr>
          <w:sz w:val="20"/>
        </w:rPr>
        <w:sectPr>
          <w:pgSz w:w="11910" w:h="16840"/>
          <w:pgMar w:top="1240" w:right="860" w:bottom="1280" w:left="1400" w:header="873" w:footer="1058" w:gutter="0"/>
          <w:cols w:space="720" w:num="1"/>
        </w:sectPr>
      </w:pPr>
    </w:p>
    <w:p w14:paraId="6B5812C6">
      <w:pPr>
        <w:pStyle w:val="6"/>
        <w:spacing w:before="6"/>
        <w:rPr>
          <w:sz w:val="14"/>
        </w:rPr>
      </w:pPr>
    </w:p>
    <w:p w14:paraId="5436EF64">
      <w:pPr>
        <w:pStyle w:val="6"/>
        <w:ind w:left="371"/>
        <w:rPr>
          <w:sz w:val="20"/>
        </w:rPr>
      </w:pPr>
      <w:r>
        <w:rPr>
          <w:sz w:val="20"/>
        </w:rPr>
        <w:pict>
          <v:shape id="_x0000_s1033" o:spid="_x0000_s1033" o:spt="202" type="#_x0000_t202" style="height:93.75pt;width:418.35pt;" fillcolor="#404040" filled="t" stroked="f" coordsize="21600,21600">
            <v:path/>
            <v:fill on="t" focussize="0,0"/>
            <v:stroke on="f" joinstyle="miter"/>
            <v:imagedata o:title=""/>
            <o:lock v:ext="edit"/>
            <v:textbox inset="0mm,0mm,0mm,0mm">
              <w:txbxContent>
                <w:p w14:paraId="372BFE4F">
                  <w:pPr>
                    <w:spacing w:before="156"/>
                    <w:ind w:left="28" w:right="0" w:firstLine="0"/>
                    <w:jc w:val="left"/>
                    <w:rPr>
                      <w:rFonts w:ascii="Consolas"/>
                      <w:sz w:val="27"/>
                    </w:rPr>
                  </w:pPr>
                  <w:r>
                    <w:rPr>
                      <w:rFonts w:ascii="Consolas"/>
                      <w:color w:val="9BC28E"/>
                      <w:sz w:val="27"/>
                    </w:rPr>
                    <w:t>x</w:t>
                  </w:r>
                  <w:r>
                    <w:rPr>
                      <w:rFonts w:ascii="Consolas"/>
                      <w:color w:val="9BC28E"/>
                      <w:spacing w:val="-3"/>
                      <w:sz w:val="27"/>
                    </w:rPr>
                    <w:t xml:space="preserve"> </w:t>
                  </w:r>
                  <w:r>
                    <w:rPr>
                      <w:rFonts w:ascii="Consolas"/>
                      <w:b/>
                      <w:color w:val="FFFFFF"/>
                      <w:sz w:val="27"/>
                    </w:rPr>
                    <w:t xml:space="preserve">= </w:t>
                  </w:r>
                  <w:r>
                    <w:rPr>
                      <w:rFonts w:ascii="Consolas"/>
                      <w:color w:val="F86FB9"/>
                      <w:sz w:val="27"/>
                    </w:rPr>
                    <w:t>3</w:t>
                  </w:r>
                </w:p>
                <w:p w14:paraId="52E2F6B3">
                  <w:pPr>
                    <w:spacing w:before="4" w:line="620" w:lineRule="atLeast"/>
                    <w:ind w:left="28" w:right="5808" w:firstLine="0"/>
                    <w:jc w:val="left"/>
                    <w:rPr>
                      <w:rFonts w:ascii="Consolas"/>
                      <w:b/>
                      <w:sz w:val="27"/>
                    </w:rPr>
                  </w:pPr>
                  <w:r>
                    <w:rPr>
                      <w:rFonts w:ascii="Consolas"/>
                      <w:color w:val="9BC28E"/>
                      <w:sz w:val="27"/>
                    </w:rPr>
                    <w:t xml:space="preserve">num </w:t>
                  </w:r>
                  <w:r>
                    <w:rPr>
                      <w:rFonts w:ascii="Consolas"/>
                      <w:b/>
                      <w:color w:val="FFFFFF"/>
                      <w:sz w:val="27"/>
                    </w:rPr>
                    <w:t xml:space="preserve">= </w:t>
                  </w:r>
                  <w:r>
                    <w:rPr>
                      <w:rFonts w:ascii="Consolas"/>
                      <w:color w:val="F86FB9"/>
                      <w:sz w:val="27"/>
                    </w:rPr>
                    <w:t>4</w:t>
                  </w:r>
                  <w:r>
                    <w:rPr>
                      <w:rFonts w:ascii="Consolas"/>
                      <w:color w:val="F86FB9"/>
                      <w:spacing w:val="1"/>
                      <w:sz w:val="27"/>
                    </w:rPr>
                    <w:t xml:space="preserve"> </w:t>
                  </w:r>
                  <w:r>
                    <w:rPr>
                      <w:rFonts w:ascii="Consolas"/>
                      <w:color w:val="00CCCC"/>
                      <w:sz w:val="27"/>
                    </w:rPr>
                    <w:t>print</w:t>
                  </w:r>
                  <w:r>
                    <w:rPr>
                      <w:rFonts w:ascii="Consolas"/>
                      <w:b/>
                      <w:color w:val="9BC28E"/>
                      <w:sz w:val="27"/>
                    </w:rPr>
                    <w:t>(</w:t>
                  </w:r>
                  <w:r>
                    <w:rPr>
                      <w:rFonts w:ascii="Consolas"/>
                      <w:color w:val="9BC28E"/>
                      <w:sz w:val="27"/>
                    </w:rPr>
                    <w:t>mi</w:t>
                  </w:r>
                  <w:r>
                    <w:rPr>
                      <w:rFonts w:ascii="Consolas"/>
                      <w:b/>
                      <w:color w:val="9BC28E"/>
                      <w:sz w:val="27"/>
                    </w:rPr>
                    <w:t>(</w:t>
                  </w:r>
                  <w:r>
                    <w:rPr>
                      <w:rFonts w:ascii="Consolas"/>
                      <w:color w:val="9BC28E"/>
                      <w:sz w:val="27"/>
                    </w:rPr>
                    <w:t>x,</w:t>
                  </w:r>
                  <w:r>
                    <w:rPr>
                      <w:rFonts w:ascii="Consolas"/>
                      <w:color w:val="9BC28E"/>
                      <w:spacing w:val="-13"/>
                      <w:sz w:val="27"/>
                    </w:rPr>
                    <w:t xml:space="preserve"> </w:t>
                  </w:r>
                  <w:r>
                    <w:rPr>
                      <w:rFonts w:ascii="Consolas"/>
                      <w:color w:val="9BC28E"/>
                      <w:sz w:val="27"/>
                    </w:rPr>
                    <w:t>num</w:t>
                  </w:r>
                  <w:r>
                    <w:rPr>
                      <w:rFonts w:ascii="Consolas"/>
                      <w:b/>
                      <w:color w:val="9BC28E"/>
                      <w:sz w:val="27"/>
                    </w:rPr>
                    <w:t>))</w:t>
                  </w:r>
                </w:p>
              </w:txbxContent>
            </v:textbox>
            <w10:wrap type="none"/>
            <w10:anchorlock/>
          </v:shape>
        </w:pict>
      </w:r>
    </w:p>
    <w:p w14:paraId="2733CB8F">
      <w:pPr>
        <w:pStyle w:val="6"/>
        <w:spacing w:before="8"/>
        <w:rPr>
          <w:sz w:val="25"/>
        </w:rPr>
      </w:pPr>
    </w:p>
    <w:p w14:paraId="7B44C50C">
      <w:pPr>
        <w:pStyle w:val="4"/>
        <w:spacing w:before="61"/>
      </w:pPr>
      <w:r>
        <w:rPr>
          <w:w w:val="95"/>
        </w:rPr>
        <w:t>汉诺塔问题</w:t>
      </w:r>
    </w:p>
    <w:p w14:paraId="0386A4EB">
      <w:pPr>
        <w:pStyle w:val="6"/>
        <w:spacing w:before="5"/>
        <w:rPr>
          <w:sz w:val="33"/>
        </w:rPr>
      </w:pPr>
    </w:p>
    <w:p w14:paraId="783FA881">
      <w:pPr>
        <w:pStyle w:val="6"/>
        <w:spacing w:line="247" w:lineRule="auto"/>
        <w:ind w:left="400" w:right="927"/>
      </w:pPr>
      <w:r>
        <w:drawing>
          <wp:anchor distT="0" distB="0" distL="0" distR="0" simplePos="0" relativeHeight="251661312" behindDoc="0" locked="0" layoutInCell="1" allowOverlap="1">
            <wp:simplePos x="0" y="0"/>
            <wp:positionH relativeFrom="page">
              <wp:posOffset>1143000</wp:posOffset>
            </wp:positionH>
            <wp:positionV relativeFrom="paragraph">
              <wp:posOffset>1035050</wp:posOffset>
            </wp:positionV>
            <wp:extent cx="5303520" cy="1891030"/>
            <wp:effectExtent l="0" t="0" r="0" b="0"/>
            <wp:wrapTopAndBottom/>
            <wp:docPr id="6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7.jpeg"/>
                    <pic:cNvPicPr>
                      <a:picLocks noChangeAspect="1"/>
                    </pic:cNvPicPr>
                  </pic:nvPicPr>
                  <pic:blipFill>
                    <a:blip r:embed="rId37" cstate="print"/>
                    <a:stretch>
                      <a:fillRect/>
                    </a:stretch>
                  </pic:blipFill>
                  <pic:spPr>
                    <a:xfrm>
                      <a:off x="0" y="0"/>
                      <a:ext cx="5303252" cy="1891188"/>
                    </a:xfrm>
                    <a:prstGeom prst="rect">
                      <a:avLst/>
                    </a:prstGeom>
                  </pic:spPr>
                </pic:pic>
              </a:graphicData>
            </a:graphic>
          </wp:anchor>
        </w:drawing>
      </w:r>
      <w:r>
        <w:rPr>
          <w:spacing w:val="-10"/>
        </w:rPr>
        <w:t>汉诺塔：汉诺塔</w:t>
      </w:r>
      <w:r>
        <w:t>（又称河内塔</w:t>
      </w:r>
      <w:r>
        <w:rPr>
          <w:spacing w:val="-24"/>
        </w:rPr>
        <w:t>）</w:t>
      </w:r>
      <w:r>
        <w:rPr>
          <w:spacing w:val="-5"/>
        </w:rPr>
        <w:t>问题是源于印度一个古老传说的益智玩具。大梵</w:t>
      </w:r>
      <w:r>
        <w:t>天创造世界的时候做了三根金刚石柱子，在一根柱子上从下往上按照大小顺序</w:t>
      </w:r>
      <w:r>
        <w:rPr>
          <w:spacing w:val="4"/>
          <w:w w:val="95"/>
        </w:rPr>
        <w:t xml:space="preserve">摞着 </w:t>
      </w:r>
      <w:r>
        <w:rPr>
          <w:w w:val="95"/>
        </w:rPr>
        <w:t>64 片黄金圆盘。大梵天命令婆罗门把圆盘从下面开始按大小顺序重新摆放在</w:t>
      </w:r>
      <w:r>
        <w:rPr>
          <w:spacing w:val="-15"/>
        </w:rPr>
        <w:t>另一根柱子上。并且规定，在小圆盘上不能放大圆盘，在三根柱子之间一次只能移</w:t>
      </w:r>
      <w:r>
        <w:t>动一个圆盘</w:t>
      </w:r>
    </w:p>
    <w:p w14:paraId="4D2FC26A">
      <w:pPr>
        <w:pStyle w:val="6"/>
        <w:spacing w:before="3"/>
        <w:rPr>
          <w:sz w:val="23"/>
        </w:rPr>
      </w:pPr>
    </w:p>
    <w:p w14:paraId="2CFFD756">
      <w:pPr>
        <w:pStyle w:val="6"/>
        <w:spacing w:before="1"/>
        <w:ind w:left="400"/>
      </w:pPr>
      <w:r>
        <w:t>当只有一个盘子的时候，只需要从将 A 塔上的一个盘子移到 C 塔上。</w:t>
      </w:r>
    </w:p>
    <w:p w14:paraId="5F455475">
      <w:pPr>
        <w:pStyle w:val="6"/>
        <w:spacing w:before="6" w:line="244" w:lineRule="auto"/>
        <w:ind w:left="400" w:right="969"/>
      </w:pPr>
      <w:r>
        <w:rPr>
          <w:spacing w:val="57"/>
        </w:rPr>
        <w:t>当</w:t>
      </w:r>
      <w:r>
        <w:t>A</w:t>
      </w:r>
      <w:r>
        <w:rPr>
          <w:spacing w:val="-23"/>
        </w:rPr>
        <w:t xml:space="preserve"> 塔上有两个盘子是，先将 </w:t>
      </w:r>
      <w:r>
        <w:t>A</w:t>
      </w:r>
      <w:r>
        <w:rPr>
          <w:spacing w:val="-24"/>
        </w:rPr>
        <w:t xml:space="preserve"> 塔上的 </w:t>
      </w:r>
      <w:r>
        <w:t>1</w:t>
      </w:r>
      <w:r>
        <w:rPr>
          <w:spacing w:val="-44"/>
        </w:rPr>
        <w:t xml:space="preserve"> 号盘子</w:t>
      </w:r>
      <w:r>
        <w:t>（编号从上到下</w:t>
      </w:r>
      <w:r>
        <w:rPr>
          <w:spacing w:val="-113"/>
        </w:rPr>
        <w:t>）</w:t>
      </w:r>
      <w:r>
        <w:rPr>
          <w:spacing w:val="-18"/>
        </w:rPr>
        <w:t xml:space="preserve">移动到 </w:t>
      </w:r>
      <w:r>
        <w:t>B</w:t>
      </w:r>
      <w:r>
        <w:rPr>
          <w:spacing w:val="-15"/>
        </w:rPr>
        <w:t xml:space="preserve"> 塔上，</w:t>
      </w:r>
      <w:r>
        <w:rPr>
          <w:spacing w:val="-117"/>
        </w:rPr>
        <w:t xml:space="preserve"> </w:t>
      </w:r>
      <w:r>
        <w:rPr>
          <w:spacing w:val="-12"/>
          <w:w w:val="95"/>
        </w:rPr>
        <w:t xml:space="preserve">再将 </w:t>
      </w:r>
      <w:r>
        <w:rPr>
          <w:w w:val="95"/>
        </w:rPr>
        <w:t>A</w:t>
      </w:r>
      <w:r>
        <w:rPr>
          <w:spacing w:val="-13"/>
          <w:w w:val="95"/>
        </w:rPr>
        <w:t xml:space="preserve"> 塔上的 </w:t>
      </w:r>
      <w:r>
        <w:rPr>
          <w:w w:val="95"/>
        </w:rPr>
        <w:t>2</w:t>
      </w:r>
      <w:r>
        <w:rPr>
          <w:spacing w:val="-6"/>
          <w:w w:val="95"/>
        </w:rPr>
        <w:t xml:space="preserve"> 号盘子移动的 </w:t>
      </w:r>
      <w:r>
        <w:rPr>
          <w:w w:val="95"/>
        </w:rPr>
        <w:t>C</w:t>
      </w:r>
      <w:r>
        <w:rPr>
          <w:spacing w:val="-6"/>
          <w:w w:val="95"/>
        </w:rPr>
        <w:t xml:space="preserve"> 塔上，最后将 </w:t>
      </w:r>
      <w:r>
        <w:rPr>
          <w:w w:val="95"/>
        </w:rPr>
        <w:t>B</w:t>
      </w:r>
      <w:r>
        <w:rPr>
          <w:spacing w:val="-4"/>
          <w:w w:val="95"/>
        </w:rPr>
        <w:t xml:space="preserve"> 塔上的小盘子移动到 </w:t>
      </w:r>
      <w:r>
        <w:rPr>
          <w:w w:val="95"/>
        </w:rPr>
        <w:t>C</w:t>
      </w:r>
      <w:r>
        <w:rPr>
          <w:spacing w:val="-3"/>
          <w:w w:val="95"/>
        </w:rPr>
        <w:t xml:space="preserve"> 塔上。</w:t>
      </w:r>
      <w:r>
        <w:rPr>
          <w:spacing w:val="22"/>
          <w:w w:val="95"/>
        </w:rPr>
        <w:t>当</w:t>
      </w:r>
      <w:r>
        <w:rPr>
          <w:w w:val="95"/>
        </w:rPr>
        <w:t>A</w:t>
      </w:r>
      <w:r>
        <w:rPr>
          <w:spacing w:val="-14"/>
          <w:w w:val="95"/>
        </w:rPr>
        <w:t xml:space="preserve"> 塔上有 </w:t>
      </w:r>
      <w:r>
        <w:rPr>
          <w:w w:val="95"/>
        </w:rPr>
        <w:t>3</w:t>
      </w:r>
      <w:r>
        <w:rPr>
          <w:spacing w:val="-7"/>
          <w:w w:val="95"/>
        </w:rPr>
        <w:t xml:space="preserve"> 个盘子时，先将 </w:t>
      </w:r>
      <w:r>
        <w:rPr>
          <w:w w:val="95"/>
        </w:rPr>
        <w:t>A</w:t>
      </w:r>
      <w:r>
        <w:rPr>
          <w:spacing w:val="-10"/>
          <w:w w:val="95"/>
        </w:rPr>
        <w:t xml:space="preserve"> 塔上编号 </w:t>
      </w:r>
      <w:r>
        <w:rPr>
          <w:w w:val="95"/>
        </w:rPr>
        <w:t>1</w:t>
      </w:r>
      <w:r>
        <w:rPr>
          <w:spacing w:val="-7"/>
          <w:w w:val="95"/>
        </w:rPr>
        <w:t xml:space="preserve"> 至</w:t>
      </w:r>
      <w:r>
        <w:rPr>
          <w:w w:val="95"/>
        </w:rPr>
        <w:t>2</w:t>
      </w:r>
      <w:r>
        <w:rPr>
          <w:spacing w:val="-5"/>
          <w:w w:val="95"/>
        </w:rPr>
        <w:t xml:space="preserve"> 的盘子</w:t>
      </w:r>
      <w:r>
        <w:rPr>
          <w:w w:val="95"/>
        </w:rPr>
        <w:t>（</w:t>
      </w:r>
      <w:r>
        <w:rPr>
          <w:spacing w:val="-27"/>
          <w:w w:val="95"/>
        </w:rPr>
        <w:t xml:space="preserve">共 </w:t>
      </w:r>
      <w:r>
        <w:rPr>
          <w:w w:val="95"/>
        </w:rPr>
        <w:t>2</w:t>
      </w:r>
      <w:r>
        <w:rPr>
          <w:spacing w:val="-13"/>
          <w:w w:val="95"/>
        </w:rPr>
        <w:t xml:space="preserve"> 个</w:t>
      </w:r>
      <w:r>
        <w:rPr>
          <w:w w:val="95"/>
        </w:rPr>
        <w:t>）</w:t>
      </w:r>
      <w:r>
        <w:rPr>
          <w:spacing w:val="-6"/>
          <w:w w:val="95"/>
        </w:rPr>
        <w:t xml:space="preserve">移动到 </w:t>
      </w:r>
      <w:r>
        <w:rPr>
          <w:w w:val="95"/>
        </w:rPr>
        <w:t>B</w:t>
      </w:r>
      <w:r>
        <w:rPr>
          <w:spacing w:val="-6"/>
          <w:w w:val="95"/>
        </w:rPr>
        <w:t xml:space="preserve"> 塔上</w:t>
      </w:r>
    </w:p>
    <w:p w14:paraId="53ED4C92">
      <w:pPr>
        <w:pStyle w:val="6"/>
        <w:spacing w:before="5" w:line="244" w:lineRule="auto"/>
        <w:ind w:left="400" w:right="984"/>
      </w:pPr>
      <w:r>
        <w:rPr>
          <w:spacing w:val="-2"/>
          <w:w w:val="95"/>
        </w:rPr>
        <w:t>（</w:t>
      </w:r>
      <w:r>
        <w:rPr>
          <w:spacing w:val="-9"/>
          <w:w w:val="95"/>
        </w:rPr>
        <w:t xml:space="preserve">需借助 </w:t>
      </w:r>
      <w:r>
        <w:rPr>
          <w:spacing w:val="-2"/>
          <w:w w:val="95"/>
        </w:rPr>
        <w:t>C</w:t>
      </w:r>
      <w:r>
        <w:rPr>
          <w:spacing w:val="-13"/>
          <w:w w:val="95"/>
        </w:rPr>
        <w:t xml:space="preserve"> 塔</w:t>
      </w:r>
      <w:r>
        <w:rPr>
          <w:spacing w:val="-2"/>
          <w:w w:val="95"/>
        </w:rPr>
        <w:t>），</w:t>
      </w:r>
      <w:r>
        <w:rPr>
          <w:spacing w:val="-8"/>
          <w:w w:val="95"/>
        </w:rPr>
        <w:t xml:space="preserve">然后将 </w:t>
      </w:r>
      <w:r>
        <w:rPr>
          <w:spacing w:val="-2"/>
          <w:w w:val="95"/>
        </w:rPr>
        <w:t>A</w:t>
      </w:r>
      <w:r>
        <w:rPr>
          <w:spacing w:val="-14"/>
          <w:w w:val="95"/>
        </w:rPr>
        <w:t xml:space="preserve"> 塔上的 </w:t>
      </w:r>
      <w:r>
        <w:rPr>
          <w:spacing w:val="-2"/>
          <w:w w:val="95"/>
        </w:rPr>
        <w:t>3</w:t>
      </w:r>
      <w:r>
        <w:rPr>
          <w:spacing w:val="-7"/>
          <w:w w:val="95"/>
        </w:rPr>
        <w:t xml:space="preserve"> 号最大的盘子移动到 </w:t>
      </w:r>
      <w:r>
        <w:rPr>
          <w:spacing w:val="-1"/>
          <w:w w:val="95"/>
        </w:rPr>
        <w:t>C</w:t>
      </w:r>
      <w:r>
        <w:rPr>
          <w:spacing w:val="-11"/>
          <w:w w:val="95"/>
        </w:rPr>
        <w:t xml:space="preserve"> 塔，最后将 </w:t>
      </w:r>
      <w:r>
        <w:rPr>
          <w:spacing w:val="-1"/>
          <w:w w:val="95"/>
        </w:rPr>
        <w:t>B</w:t>
      </w:r>
      <w:r>
        <w:rPr>
          <w:spacing w:val="-5"/>
          <w:w w:val="95"/>
        </w:rPr>
        <w:t xml:space="preserve"> 塔上的</w:t>
      </w:r>
      <w:r>
        <w:rPr>
          <w:spacing w:val="-11"/>
        </w:rPr>
        <w:t xml:space="preserve">两个盘子借助 </w:t>
      </w:r>
      <w:r>
        <w:t>A</w:t>
      </w:r>
      <w:r>
        <w:rPr>
          <w:spacing w:val="-22"/>
        </w:rPr>
        <w:t xml:space="preserve"> 塔移动到 </w:t>
      </w:r>
      <w:r>
        <w:t>C</w:t>
      </w:r>
      <w:r>
        <w:rPr>
          <w:spacing w:val="-13"/>
        </w:rPr>
        <w:t xml:space="preserve"> 塔上。</w:t>
      </w:r>
    </w:p>
    <w:p w14:paraId="06A8DAE1">
      <w:pPr>
        <w:pStyle w:val="6"/>
        <w:spacing w:before="4" w:line="244" w:lineRule="auto"/>
        <w:ind w:left="400" w:right="910"/>
        <w:jc w:val="both"/>
      </w:pPr>
      <w:r>
        <w:rPr>
          <w:spacing w:val="-26"/>
          <w:w w:val="95"/>
        </w:rPr>
        <w:t xml:space="preserve">当 </w:t>
      </w:r>
      <w:r>
        <w:rPr>
          <w:w w:val="95"/>
        </w:rPr>
        <w:t>A</w:t>
      </w:r>
      <w:r>
        <w:rPr>
          <w:spacing w:val="-11"/>
          <w:w w:val="95"/>
        </w:rPr>
        <w:t xml:space="preserve"> 塔上有 </w:t>
      </w:r>
      <w:r>
        <w:rPr>
          <w:w w:val="95"/>
        </w:rPr>
        <w:t>n</w:t>
      </w:r>
      <w:r>
        <w:rPr>
          <w:spacing w:val="-4"/>
          <w:w w:val="95"/>
        </w:rPr>
        <w:t xml:space="preserve"> 个盘子是，先将 </w:t>
      </w:r>
      <w:r>
        <w:rPr>
          <w:w w:val="95"/>
        </w:rPr>
        <w:t>A</w:t>
      </w:r>
      <w:r>
        <w:rPr>
          <w:spacing w:val="-8"/>
          <w:w w:val="95"/>
        </w:rPr>
        <w:t xml:space="preserve"> 塔上编号 </w:t>
      </w:r>
      <w:r>
        <w:rPr>
          <w:w w:val="95"/>
        </w:rPr>
        <w:t>1</w:t>
      </w:r>
      <w:r>
        <w:rPr>
          <w:spacing w:val="7"/>
          <w:w w:val="95"/>
        </w:rPr>
        <w:t xml:space="preserve"> 至</w:t>
      </w:r>
      <w:r>
        <w:rPr>
          <w:w w:val="95"/>
        </w:rPr>
        <w:t>n-1</w:t>
      </w:r>
      <w:r>
        <w:rPr>
          <w:spacing w:val="-2"/>
          <w:w w:val="95"/>
        </w:rPr>
        <w:t xml:space="preserve"> 的盘子</w:t>
      </w:r>
      <w:r>
        <w:rPr>
          <w:w w:val="95"/>
        </w:rPr>
        <w:t>（</w:t>
      </w:r>
      <w:r>
        <w:rPr>
          <w:spacing w:val="-25"/>
          <w:w w:val="95"/>
        </w:rPr>
        <w:t xml:space="preserve">共 </w:t>
      </w:r>
      <w:r>
        <w:rPr>
          <w:w w:val="95"/>
        </w:rPr>
        <w:t>n-1</w:t>
      </w:r>
      <w:r>
        <w:rPr>
          <w:spacing w:val="-10"/>
          <w:w w:val="95"/>
        </w:rPr>
        <w:t xml:space="preserve"> 个</w:t>
      </w:r>
      <w:r>
        <w:rPr>
          <w:w w:val="95"/>
        </w:rPr>
        <w:t>）移动到 B</w:t>
      </w:r>
      <w:r>
        <w:rPr>
          <w:spacing w:val="-111"/>
          <w:w w:val="95"/>
        </w:rPr>
        <w:t xml:space="preserve"> </w:t>
      </w:r>
      <w:r>
        <w:rPr>
          <w:spacing w:val="-1"/>
          <w:w w:val="95"/>
        </w:rPr>
        <w:t>塔上（</w:t>
      </w:r>
      <w:r>
        <w:rPr>
          <w:spacing w:val="-13"/>
          <w:w w:val="95"/>
        </w:rPr>
        <w:t xml:space="preserve">借助 </w:t>
      </w:r>
      <w:r>
        <w:rPr>
          <w:spacing w:val="-1"/>
          <w:w w:val="95"/>
        </w:rPr>
        <w:t>C</w:t>
      </w:r>
      <w:r>
        <w:rPr>
          <w:spacing w:val="-12"/>
          <w:w w:val="95"/>
        </w:rPr>
        <w:t xml:space="preserve"> 塔</w:t>
      </w:r>
      <w:r>
        <w:rPr>
          <w:spacing w:val="-1"/>
          <w:w w:val="95"/>
        </w:rPr>
        <w:t>）</w:t>
      </w:r>
      <w:r>
        <w:rPr>
          <w:spacing w:val="-5"/>
          <w:w w:val="95"/>
        </w:rPr>
        <w:t xml:space="preserve">，然后将 </w:t>
      </w:r>
      <w:r>
        <w:rPr>
          <w:spacing w:val="-1"/>
          <w:w w:val="95"/>
        </w:rPr>
        <w:t>A</w:t>
      </w:r>
      <w:r>
        <w:rPr>
          <w:spacing w:val="-7"/>
          <w:w w:val="95"/>
        </w:rPr>
        <w:t xml:space="preserve"> 塔上最大的 </w:t>
      </w:r>
      <w:r>
        <w:rPr>
          <w:w w:val="95"/>
        </w:rPr>
        <w:t>n</w:t>
      </w:r>
      <w:r>
        <w:rPr>
          <w:spacing w:val="-6"/>
          <w:w w:val="95"/>
        </w:rPr>
        <w:t xml:space="preserve"> 号盘子移动到 </w:t>
      </w:r>
      <w:r>
        <w:rPr>
          <w:w w:val="95"/>
        </w:rPr>
        <w:t>C</w:t>
      </w:r>
      <w:r>
        <w:rPr>
          <w:spacing w:val="-7"/>
          <w:w w:val="95"/>
        </w:rPr>
        <w:t xml:space="preserve"> 塔上，最后将 </w:t>
      </w:r>
      <w:r>
        <w:rPr>
          <w:w w:val="95"/>
        </w:rPr>
        <w:t>B</w:t>
      </w:r>
      <w:r>
        <w:rPr>
          <w:spacing w:val="-6"/>
          <w:w w:val="95"/>
        </w:rPr>
        <w:t xml:space="preserve"> 塔上</w:t>
      </w:r>
      <w:r>
        <w:rPr>
          <w:spacing w:val="57"/>
        </w:rPr>
        <w:t>的</w:t>
      </w:r>
      <w:r>
        <w:t>n-1</w:t>
      </w:r>
      <w:r>
        <w:rPr>
          <w:spacing w:val="-20"/>
        </w:rPr>
        <w:t xml:space="preserve"> 个盘子借助 </w:t>
      </w:r>
      <w:r>
        <w:t>A</w:t>
      </w:r>
      <w:r>
        <w:rPr>
          <w:spacing w:val="-22"/>
        </w:rPr>
        <w:t xml:space="preserve"> 塔移动到 </w:t>
      </w:r>
      <w:r>
        <w:t>C</w:t>
      </w:r>
      <w:r>
        <w:rPr>
          <w:spacing w:val="-13"/>
        </w:rPr>
        <w:t xml:space="preserve"> 塔上。</w:t>
      </w:r>
    </w:p>
    <w:p w14:paraId="3EA1F668">
      <w:pPr>
        <w:pStyle w:val="6"/>
        <w:spacing w:before="5" w:line="244" w:lineRule="auto"/>
        <w:ind w:left="400" w:right="1136"/>
      </w:pPr>
      <w:r>
        <w:rPr>
          <w:spacing w:val="-10"/>
        </w:rPr>
        <w:t>综上所述，除了只有一个盘子时不需要借助其他塔外，其余情况均一样</w:t>
      </w:r>
      <w:r>
        <w:t>（</w:t>
      </w:r>
      <w:r>
        <w:rPr>
          <w:spacing w:val="-4"/>
        </w:rPr>
        <w:t>只是事</w:t>
      </w:r>
      <w:r>
        <w:t>件的复杂程度不一样）。</w:t>
      </w:r>
    </w:p>
    <w:p w14:paraId="01660BF6">
      <w:pPr>
        <w:pStyle w:val="6"/>
        <w:spacing w:before="1"/>
        <w:rPr>
          <w:sz w:val="20"/>
        </w:rPr>
      </w:pPr>
      <w:r>
        <w:pict>
          <v:shape id="_x0000_s1034" o:spid="_x0000_s1034" o:spt="202" type="#_x0000_t202" style="position:absolute;left:0pt;margin-left:88.55pt;margin-top:14.05pt;height:93.6pt;width:418.35pt;mso-position-horizontal-relative:page;mso-wrap-distance-bottom:0pt;mso-wrap-distance-top:0pt;z-index:-251637760;mso-width-relative:page;mso-height-relative:page;" fillcolor="#404040" filled="t" stroked="f" coordsize="21600,21600">
            <v:path/>
            <v:fill on="t" focussize="0,0"/>
            <v:stroke on="f" joinstyle="miter"/>
            <v:imagedata o:title=""/>
            <o:lock v:ext="edit"/>
            <v:textbox inset="0mm,0mm,0mm,0mm">
              <w:txbxContent>
                <w:p w14:paraId="355AD1A0">
                  <w:pPr>
                    <w:spacing w:before="156"/>
                    <w:ind w:left="28" w:right="0" w:firstLine="0"/>
                    <w:jc w:val="left"/>
                    <w:rPr>
                      <w:rFonts w:ascii="Consolas"/>
                      <w:b/>
                      <w:sz w:val="27"/>
                    </w:rPr>
                  </w:pPr>
                  <w:r>
                    <w:rPr>
                      <w:rFonts w:ascii="Consolas"/>
                      <w:b/>
                      <w:color w:val="CC9900"/>
                      <w:sz w:val="27"/>
                    </w:rPr>
                    <w:t>def</w:t>
                  </w:r>
                  <w:r>
                    <w:rPr>
                      <w:rFonts w:ascii="Consolas"/>
                      <w:b/>
                      <w:color w:val="CC9900"/>
                      <w:spacing w:val="-5"/>
                      <w:sz w:val="27"/>
                    </w:rPr>
                    <w:t xml:space="preserve"> </w:t>
                  </w:r>
                  <w:r>
                    <w:rPr>
                      <w:rFonts w:ascii="Consolas"/>
                      <w:b/>
                      <w:color w:val="FFFFFF"/>
                      <w:sz w:val="27"/>
                    </w:rPr>
                    <w:t>hanoi</w:t>
                  </w:r>
                  <w:r>
                    <w:rPr>
                      <w:rFonts w:ascii="Consolas"/>
                      <w:b/>
                      <w:color w:val="9BC28E"/>
                      <w:sz w:val="27"/>
                    </w:rPr>
                    <w:t>(</w:t>
                  </w:r>
                  <w:r>
                    <w:rPr>
                      <w:rFonts w:ascii="Consolas"/>
                      <w:color w:val="9BC28E"/>
                      <w:sz w:val="27"/>
                    </w:rPr>
                    <w:t>n,</w:t>
                  </w:r>
                  <w:r>
                    <w:rPr>
                      <w:rFonts w:ascii="Consolas"/>
                      <w:color w:val="9BC28E"/>
                      <w:spacing w:val="-5"/>
                      <w:sz w:val="27"/>
                    </w:rPr>
                    <w:t xml:space="preserve"> </w:t>
                  </w:r>
                  <w:r>
                    <w:rPr>
                      <w:rFonts w:ascii="Consolas"/>
                      <w:color w:val="9BC28E"/>
                      <w:sz w:val="27"/>
                    </w:rPr>
                    <w:t>a,</w:t>
                  </w:r>
                  <w:r>
                    <w:rPr>
                      <w:rFonts w:ascii="Consolas"/>
                      <w:color w:val="9BC28E"/>
                      <w:spacing w:val="-2"/>
                      <w:sz w:val="27"/>
                    </w:rPr>
                    <w:t xml:space="preserve"> </w:t>
                  </w:r>
                  <w:r>
                    <w:rPr>
                      <w:rFonts w:ascii="Consolas"/>
                      <w:color w:val="9BC28E"/>
                      <w:sz w:val="27"/>
                    </w:rPr>
                    <w:t>b,</w:t>
                  </w:r>
                  <w:r>
                    <w:rPr>
                      <w:rFonts w:ascii="Consolas"/>
                      <w:color w:val="9BC28E"/>
                      <w:spacing w:val="-3"/>
                      <w:sz w:val="27"/>
                    </w:rPr>
                    <w:t xml:space="preserve"> </w:t>
                  </w:r>
                  <w:r>
                    <w:rPr>
                      <w:rFonts w:ascii="Consolas"/>
                      <w:color w:val="9BC28E"/>
                      <w:sz w:val="27"/>
                    </w:rPr>
                    <w:t>c</w:t>
                  </w:r>
                  <w:r>
                    <w:rPr>
                      <w:rFonts w:ascii="Consolas"/>
                      <w:b/>
                      <w:color w:val="9BC28E"/>
                      <w:sz w:val="27"/>
                    </w:rPr>
                    <w:t>)</w:t>
                  </w:r>
                  <w:r>
                    <w:rPr>
                      <w:rFonts w:ascii="Consolas"/>
                      <w:b/>
                      <w:color w:val="FFFFFF"/>
                      <w:sz w:val="27"/>
                    </w:rPr>
                    <w:t>:</w:t>
                  </w:r>
                </w:p>
                <w:p w14:paraId="20FEE6C4">
                  <w:pPr>
                    <w:spacing w:before="22" w:line="610" w:lineRule="atLeast"/>
                    <w:ind w:left="573" w:right="5533" w:firstLine="0"/>
                    <w:jc w:val="left"/>
                    <w:rPr>
                      <w:rFonts w:ascii="Consolas" w:eastAsia="Consolas"/>
                      <w:b/>
                      <w:sz w:val="27"/>
                    </w:rPr>
                  </w:pPr>
                  <w:r>
                    <w:rPr>
                      <w:rFonts w:ascii="Consolas" w:eastAsia="Consolas"/>
                      <w:b/>
                      <w:color w:val="D2C200"/>
                      <w:sz w:val="27"/>
                    </w:rPr>
                    <w:t>'''</w:t>
                  </w:r>
                  <w:r>
                    <w:rPr>
                      <w:color w:val="D2C200"/>
                      <w:sz w:val="27"/>
                    </w:rPr>
                    <w:t>汉诺塔问题</w:t>
                  </w:r>
                  <w:r>
                    <w:rPr>
                      <w:rFonts w:ascii="Consolas" w:eastAsia="Consolas"/>
                      <w:b/>
                      <w:color w:val="D2C200"/>
                      <w:sz w:val="27"/>
                    </w:rPr>
                    <w:t>'''</w:t>
                  </w:r>
                  <w:r>
                    <w:rPr>
                      <w:rFonts w:ascii="Consolas" w:eastAsia="Consolas"/>
                      <w:b/>
                      <w:color w:val="D2C200"/>
                      <w:spacing w:val="-146"/>
                      <w:sz w:val="27"/>
                    </w:rPr>
                    <w:t xml:space="preserve"> </w:t>
                  </w:r>
                  <w:r>
                    <w:rPr>
                      <w:rFonts w:ascii="Consolas" w:eastAsia="Consolas"/>
                      <w:b/>
                      <w:color w:val="CC9900"/>
                      <w:sz w:val="27"/>
                    </w:rPr>
                    <w:t>if</w:t>
                  </w:r>
                  <w:r>
                    <w:rPr>
                      <w:rFonts w:ascii="Consolas" w:eastAsia="Consolas"/>
                      <w:b/>
                      <w:color w:val="CC9900"/>
                      <w:spacing w:val="-3"/>
                      <w:sz w:val="27"/>
                    </w:rPr>
                    <w:t xml:space="preserve"> </w:t>
                  </w:r>
                  <w:r>
                    <w:rPr>
                      <w:rFonts w:ascii="Consolas" w:eastAsia="Consolas"/>
                      <w:color w:val="9BC28E"/>
                      <w:sz w:val="27"/>
                    </w:rPr>
                    <w:t>n</w:t>
                  </w:r>
                  <w:r>
                    <w:rPr>
                      <w:rFonts w:ascii="Consolas" w:eastAsia="Consolas"/>
                      <w:color w:val="9BC28E"/>
                      <w:spacing w:val="1"/>
                      <w:sz w:val="27"/>
                    </w:rPr>
                    <w:t xml:space="preserve"> </w:t>
                  </w:r>
                  <w:r>
                    <w:rPr>
                      <w:rFonts w:ascii="Consolas" w:eastAsia="Consolas"/>
                      <w:b/>
                      <w:color w:val="FFFFFF"/>
                      <w:spacing w:val="-1"/>
                      <w:sz w:val="27"/>
                    </w:rPr>
                    <w:t xml:space="preserve">== </w:t>
                  </w:r>
                  <w:r>
                    <w:rPr>
                      <w:rFonts w:ascii="Consolas" w:eastAsia="Consolas"/>
                      <w:color w:val="F86FB9"/>
                      <w:sz w:val="27"/>
                    </w:rPr>
                    <w:t>1</w:t>
                  </w:r>
                  <w:r>
                    <w:rPr>
                      <w:rFonts w:ascii="Consolas" w:eastAsia="Consolas"/>
                      <w:b/>
                      <w:color w:val="FFFFFF"/>
                      <w:sz w:val="27"/>
                    </w:rPr>
                    <w:t>:</w:t>
                  </w:r>
                </w:p>
              </w:txbxContent>
            </v:textbox>
            <w10:wrap type="topAndBottom"/>
          </v:shape>
        </w:pict>
      </w:r>
    </w:p>
    <w:p w14:paraId="0F8EECA9">
      <w:pPr>
        <w:spacing w:after="0"/>
        <w:rPr>
          <w:sz w:val="20"/>
        </w:rPr>
        <w:sectPr>
          <w:pgSz w:w="11910" w:h="16840"/>
          <w:pgMar w:top="1240" w:right="860" w:bottom="1280" w:left="1400" w:header="873" w:footer="1058" w:gutter="0"/>
          <w:cols w:space="720" w:num="1"/>
        </w:sectPr>
      </w:pPr>
    </w:p>
    <w:p w14:paraId="4520ABD8">
      <w:pPr>
        <w:pStyle w:val="6"/>
        <w:spacing w:before="6"/>
        <w:rPr>
          <w:sz w:val="14"/>
        </w:rPr>
      </w:pPr>
    </w:p>
    <w:p w14:paraId="6264AA04">
      <w:pPr>
        <w:pStyle w:val="6"/>
        <w:ind w:left="371"/>
        <w:rPr>
          <w:sz w:val="20"/>
        </w:rPr>
      </w:pPr>
      <w:r>
        <w:rPr>
          <w:sz w:val="20"/>
        </w:rPr>
        <w:pict>
          <v:shape id="_x0000_s1035" o:spid="_x0000_s1035" o:spt="202" type="#_x0000_t202" style="height:218.55pt;width:418.35pt;" fillcolor="#404040" filled="t" stroked="f" coordsize="21600,21600">
            <v:path/>
            <v:fill on="t" focussize="0,0"/>
            <v:stroke on="f" joinstyle="miter"/>
            <v:imagedata o:title=""/>
            <o:lock v:ext="edit"/>
            <v:textbox inset="0mm,0mm,0mm,0mm">
              <w:txbxContent>
                <w:p w14:paraId="669E957A">
                  <w:pPr>
                    <w:spacing w:before="156" w:line="470" w:lineRule="auto"/>
                    <w:ind w:left="573" w:right="4561" w:firstLine="540"/>
                    <w:jc w:val="left"/>
                    <w:rPr>
                      <w:rFonts w:ascii="Consolas"/>
                      <w:b/>
                      <w:sz w:val="27"/>
                    </w:rPr>
                  </w:pPr>
                  <w:r>
                    <w:rPr>
                      <w:rFonts w:ascii="Consolas"/>
                      <w:color w:val="00CCCC"/>
                      <w:sz w:val="27"/>
                    </w:rPr>
                    <w:t>print</w:t>
                  </w:r>
                  <w:r>
                    <w:rPr>
                      <w:rFonts w:ascii="Consolas"/>
                      <w:b/>
                      <w:color w:val="9BC28E"/>
                      <w:sz w:val="27"/>
                    </w:rPr>
                    <w:t>(</w:t>
                  </w:r>
                  <w:r>
                    <w:rPr>
                      <w:rFonts w:ascii="Consolas"/>
                      <w:color w:val="9BC28E"/>
                      <w:sz w:val="27"/>
                    </w:rPr>
                    <w:t xml:space="preserve">a, </w:t>
                  </w:r>
                  <w:r>
                    <w:rPr>
                      <w:rFonts w:ascii="Consolas"/>
                      <w:b/>
                      <w:color w:val="00B580"/>
                      <w:sz w:val="27"/>
                    </w:rPr>
                    <w:t>'--&gt;'</w:t>
                  </w:r>
                  <w:r>
                    <w:rPr>
                      <w:rFonts w:ascii="Consolas"/>
                      <w:color w:val="9BC28E"/>
                      <w:sz w:val="27"/>
                    </w:rPr>
                    <w:t>, c</w:t>
                  </w:r>
                  <w:r>
                    <w:rPr>
                      <w:rFonts w:ascii="Consolas"/>
                      <w:b/>
                      <w:color w:val="9BC28E"/>
                      <w:sz w:val="27"/>
                    </w:rPr>
                    <w:t>)</w:t>
                  </w:r>
                  <w:r>
                    <w:rPr>
                      <w:rFonts w:ascii="Consolas"/>
                      <w:b/>
                      <w:color w:val="9BC28E"/>
                      <w:spacing w:val="-146"/>
                      <w:sz w:val="27"/>
                    </w:rPr>
                    <w:t xml:space="preserve"> </w:t>
                  </w:r>
                  <w:r>
                    <w:rPr>
                      <w:rFonts w:ascii="Consolas"/>
                      <w:b/>
                      <w:color w:val="CC9900"/>
                      <w:sz w:val="27"/>
                    </w:rPr>
                    <w:t>else</w:t>
                  </w:r>
                  <w:r>
                    <w:rPr>
                      <w:rFonts w:ascii="Consolas"/>
                      <w:b/>
                      <w:color w:val="FFFFFF"/>
                      <w:sz w:val="27"/>
                    </w:rPr>
                    <w:t>:</w:t>
                  </w:r>
                </w:p>
                <w:p w14:paraId="7C494271">
                  <w:pPr>
                    <w:spacing w:before="3"/>
                    <w:ind w:left="1113" w:right="0" w:firstLine="0"/>
                    <w:jc w:val="left"/>
                    <w:rPr>
                      <w:rFonts w:ascii="Consolas"/>
                      <w:b/>
                      <w:sz w:val="27"/>
                    </w:rPr>
                  </w:pPr>
                  <w:r>
                    <w:rPr>
                      <w:rFonts w:ascii="Consolas"/>
                      <w:color w:val="9BC28E"/>
                      <w:sz w:val="27"/>
                    </w:rPr>
                    <w:t>hanoi</w:t>
                  </w:r>
                  <w:r>
                    <w:rPr>
                      <w:rFonts w:ascii="Consolas"/>
                      <w:b/>
                      <w:color w:val="9BC28E"/>
                      <w:sz w:val="27"/>
                    </w:rPr>
                    <w:t>(</w:t>
                  </w:r>
                  <w:r>
                    <w:rPr>
                      <w:rFonts w:ascii="Consolas"/>
                      <w:color w:val="9BC28E"/>
                      <w:sz w:val="27"/>
                    </w:rPr>
                    <w:t>n</w:t>
                  </w:r>
                  <w:r>
                    <w:rPr>
                      <w:rFonts w:ascii="Consolas"/>
                      <w:color w:val="9BC28E"/>
                      <w:spacing w:val="-2"/>
                      <w:sz w:val="27"/>
                    </w:rPr>
                    <w:t xml:space="preserve"> </w:t>
                  </w:r>
                  <w:r>
                    <w:rPr>
                      <w:rFonts w:ascii="Consolas"/>
                      <w:b/>
                      <w:color w:val="FFFFFF"/>
                      <w:sz w:val="27"/>
                    </w:rPr>
                    <w:t>-</w:t>
                  </w:r>
                  <w:r>
                    <w:rPr>
                      <w:rFonts w:ascii="Consolas"/>
                      <w:b/>
                      <w:color w:val="FFFFFF"/>
                      <w:spacing w:val="-1"/>
                      <w:sz w:val="27"/>
                    </w:rPr>
                    <w:t xml:space="preserve"> </w:t>
                  </w:r>
                  <w:r>
                    <w:rPr>
                      <w:rFonts w:ascii="Consolas"/>
                      <w:color w:val="F86FB9"/>
                      <w:sz w:val="27"/>
                    </w:rPr>
                    <w:t>1</w:t>
                  </w:r>
                  <w:r>
                    <w:rPr>
                      <w:rFonts w:ascii="Consolas"/>
                      <w:color w:val="9BC28E"/>
                      <w:sz w:val="27"/>
                    </w:rPr>
                    <w:t>,</w:t>
                  </w:r>
                  <w:r>
                    <w:rPr>
                      <w:rFonts w:ascii="Consolas"/>
                      <w:color w:val="9BC28E"/>
                      <w:spacing w:val="-1"/>
                      <w:sz w:val="27"/>
                    </w:rPr>
                    <w:t xml:space="preserve"> </w:t>
                  </w:r>
                  <w:r>
                    <w:rPr>
                      <w:rFonts w:ascii="Consolas"/>
                      <w:color w:val="9BC28E"/>
                      <w:sz w:val="27"/>
                    </w:rPr>
                    <w:t>a,</w:t>
                  </w:r>
                  <w:r>
                    <w:rPr>
                      <w:rFonts w:ascii="Consolas"/>
                      <w:color w:val="9BC28E"/>
                      <w:spacing w:val="-2"/>
                      <w:sz w:val="27"/>
                    </w:rPr>
                    <w:t xml:space="preserve"> </w:t>
                  </w:r>
                  <w:r>
                    <w:rPr>
                      <w:rFonts w:ascii="Consolas"/>
                      <w:color w:val="9BC28E"/>
                      <w:sz w:val="27"/>
                    </w:rPr>
                    <w:t>c,</w:t>
                  </w:r>
                  <w:r>
                    <w:rPr>
                      <w:rFonts w:ascii="Consolas"/>
                      <w:color w:val="9BC28E"/>
                      <w:spacing w:val="-4"/>
                      <w:sz w:val="27"/>
                    </w:rPr>
                    <w:t xml:space="preserve"> </w:t>
                  </w:r>
                  <w:r>
                    <w:rPr>
                      <w:rFonts w:ascii="Consolas"/>
                      <w:color w:val="9BC28E"/>
                      <w:sz w:val="27"/>
                    </w:rPr>
                    <w:t>b</w:t>
                  </w:r>
                  <w:r>
                    <w:rPr>
                      <w:rFonts w:ascii="Consolas"/>
                      <w:b/>
                      <w:color w:val="9BC28E"/>
                      <w:sz w:val="27"/>
                    </w:rPr>
                    <w:t>)</w:t>
                  </w:r>
                </w:p>
                <w:p w14:paraId="56DF26DC">
                  <w:pPr>
                    <w:pStyle w:val="6"/>
                    <w:spacing w:before="8"/>
                    <w:rPr>
                      <w:rFonts w:ascii="Consolas"/>
                      <w:b/>
                      <w:sz w:val="26"/>
                    </w:rPr>
                  </w:pPr>
                </w:p>
                <w:p w14:paraId="2FE11485">
                  <w:pPr>
                    <w:spacing w:before="1"/>
                    <w:ind w:left="1113" w:right="0" w:firstLine="0"/>
                    <w:jc w:val="left"/>
                    <w:rPr>
                      <w:rFonts w:ascii="Consolas"/>
                      <w:b/>
                      <w:sz w:val="27"/>
                    </w:rPr>
                  </w:pPr>
                  <w:r>
                    <w:rPr>
                      <w:rFonts w:ascii="Consolas"/>
                      <w:color w:val="00CCCC"/>
                      <w:sz w:val="27"/>
                    </w:rPr>
                    <w:t>print</w:t>
                  </w:r>
                  <w:r>
                    <w:rPr>
                      <w:rFonts w:ascii="Consolas"/>
                      <w:b/>
                      <w:color w:val="9BC28E"/>
                      <w:sz w:val="27"/>
                    </w:rPr>
                    <w:t>(</w:t>
                  </w:r>
                  <w:r>
                    <w:rPr>
                      <w:rFonts w:ascii="Consolas"/>
                      <w:color w:val="9BC28E"/>
                      <w:sz w:val="27"/>
                    </w:rPr>
                    <w:t>a,</w:t>
                  </w:r>
                  <w:r>
                    <w:rPr>
                      <w:rFonts w:ascii="Consolas"/>
                      <w:color w:val="9BC28E"/>
                      <w:spacing w:val="-4"/>
                      <w:sz w:val="27"/>
                    </w:rPr>
                    <w:t xml:space="preserve"> </w:t>
                  </w:r>
                  <w:r>
                    <w:rPr>
                      <w:rFonts w:ascii="Consolas"/>
                      <w:b/>
                      <w:color w:val="00B580"/>
                      <w:sz w:val="27"/>
                    </w:rPr>
                    <w:t>'--&gt;'</w:t>
                  </w:r>
                  <w:r>
                    <w:rPr>
                      <w:rFonts w:ascii="Consolas"/>
                      <w:color w:val="9BC28E"/>
                      <w:sz w:val="27"/>
                    </w:rPr>
                    <w:t>,</w:t>
                  </w:r>
                  <w:r>
                    <w:rPr>
                      <w:rFonts w:ascii="Consolas"/>
                      <w:color w:val="9BC28E"/>
                      <w:spacing w:val="-4"/>
                      <w:sz w:val="27"/>
                    </w:rPr>
                    <w:t xml:space="preserve"> </w:t>
                  </w:r>
                  <w:r>
                    <w:rPr>
                      <w:rFonts w:ascii="Consolas"/>
                      <w:color w:val="9BC28E"/>
                      <w:sz w:val="27"/>
                    </w:rPr>
                    <w:t>c</w:t>
                  </w:r>
                  <w:r>
                    <w:rPr>
                      <w:rFonts w:ascii="Consolas"/>
                      <w:b/>
                      <w:color w:val="9BC28E"/>
                      <w:sz w:val="27"/>
                    </w:rPr>
                    <w:t>)</w:t>
                  </w:r>
                </w:p>
                <w:p w14:paraId="1B95557B">
                  <w:pPr>
                    <w:pStyle w:val="6"/>
                    <w:spacing w:before="8"/>
                    <w:rPr>
                      <w:rFonts w:ascii="Consolas"/>
                      <w:b/>
                      <w:sz w:val="26"/>
                    </w:rPr>
                  </w:pPr>
                </w:p>
                <w:p w14:paraId="069323CB">
                  <w:pPr>
                    <w:spacing w:before="0"/>
                    <w:ind w:left="1113" w:right="0" w:firstLine="0"/>
                    <w:jc w:val="left"/>
                    <w:rPr>
                      <w:rFonts w:ascii="Consolas"/>
                      <w:b/>
                      <w:sz w:val="27"/>
                    </w:rPr>
                  </w:pPr>
                  <w:r>
                    <w:rPr>
                      <w:rFonts w:ascii="Consolas"/>
                      <w:color w:val="9BC28E"/>
                      <w:sz w:val="27"/>
                    </w:rPr>
                    <w:t>hanoi</w:t>
                  </w:r>
                  <w:r>
                    <w:rPr>
                      <w:rFonts w:ascii="Consolas"/>
                      <w:b/>
                      <w:color w:val="9BC28E"/>
                      <w:sz w:val="27"/>
                    </w:rPr>
                    <w:t>(</w:t>
                  </w:r>
                  <w:r>
                    <w:rPr>
                      <w:rFonts w:ascii="Consolas"/>
                      <w:color w:val="9BC28E"/>
                      <w:sz w:val="27"/>
                    </w:rPr>
                    <w:t>n</w:t>
                  </w:r>
                  <w:r>
                    <w:rPr>
                      <w:rFonts w:ascii="Consolas"/>
                      <w:color w:val="9BC28E"/>
                      <w:spacing w:val="-2"/>
                      <w:sz w:val="27"/>
                    </w:rPr>
                    <w:t xml:space="preserve"> </w:t>
                  </w:r>
                  <w:r>
                    <w:rPr>
                      <w:rFonts w:ascii="Consolas"/>
                      <w:b/>
                      <w:color w:val="FFFFFF"/>
                      <w:sz w:val="27"/>
                    </w:rPr>
                    <w:t>-</w:t>
                  </w:r>
                  <w:r>
                    <w:rPr>
                      <w:rFonts w:ascii="Consolas"/>
                      <w:b/>
                      <w:color w:val="FFFFFF"/>
                      <w:spacing w:val="-1"/>
                      <w:sz w:val="27"/>
                    </w:rPr>
                    <w:t xml:space="preserve"> </w:t>
                  </w:r>
                  <w:r>
                    <w:rPr>
                      <w:rFonts w:ascii="Consolas"/>
                      <w:color w:val="F86FB9"/>
                      <w:sz w:val="27"/>
                    </w:rPr>
                    <w:t>1</w:t>
                  </w:r>
                  <w:r>
                    <w:rPr>
                      <w:rFonts w:ascii="Consolas"/>
                      <w:color w:val="9BC28E"/>
                      <w:sz w:val="27"/>
                    </w:rPr>
                    <w:t>,</w:t>
                  </w:r>
                  <w:r>
                    <w:rPr>
                      <w:rFonts w:ascii="Consolas"/>
                      <w:color w:val="9BC28E"/>
                      <w:spacing w:val="-1"/>
                      <w:sz w:val="27"/>
                    </w:rPr>
                    <w:t xml:space="preserve"> </w:t>
                  </w:r>
                  <w:r>
                    <w:rPr>
                      <w:rFonts w:ascii="Consolas"/>
                      <w:color w:val="9BC28E"/>
                      <w:sz w:val="27"/>
                    </w:rPr>
                    <w:t>b,</w:t>
                  </w:r>
                  <w:r>
                    <w:rPr>
                      <w:rFonts w:ascii="Consolas"/>
                      <w:color w:val="9BC28E"/>
                      <w:spacing w:val="-2"/>
                      <w:sz w:val="27"/>
                    </w:rPr>
                    <w:t xml:space="preserve"> </w:t>
                  </w:r>
                  <w:r>
                    <w:rPr>
                      <w:rFonts w:ascii="Consolas"/>
                      <w:color w:val="9BC28E"/>
                      <w:sz w:val="27"/>
                    </w:rPr>
                    <w:t>a,</w:t>
                  </w:r>
                  <w:r>
                    <w:rPr>
                      <w:rFonts w:ascii="Consolas"/>
                      <w:color w:val="9BC28E"/>
                      <w:spacing w:val="-4"/>
                      <w:sz w:val="27"/>
                    </w:rPr>
                    <w:t xml:space="preserve"> </w:t>
                  </w:r>
                  <w:r>
                    <w:rPr>
                      <w:rFonts w:ascii="Consolas"/>
                      <w:color w:val="9BC28E"/>
                      <w:sz w:val="27"/>
                    </w:rPr>
                    <w:t>c</w:t>
                  </w:r>
                  <w:r>
                    <w:rPr>
                      <w:rFonts w:ascii="Consolas"/>
                      <w:b/>
                      <w:color w:val="9BC28E"/>
                      <w:sz w:val="27"/>
                    </w:rPr>
                    <w:t>)</w:t>
                  </w:r>
                </w:p>
                <w:p w14:paraId="556EA8F1">
                  <w:pPr>
                    <w:pStyle w:val="6"/>
                    <w:rPr>
                      <w:rFonts w:ascii="Consolas"/>
                      <w:b/>
                      <w:sz w:val="26"/>
                    </w:rPr>
                  </w:pPr>
                </w:p>
                <w:p w14:paraId="3A1ECC35">
                  <w:pPr>
                    <w:pStyle w:val="6"/>
                    <w:rPr>
                      <w:rFonts w:ascii="Consolas"/>
                      <w:b/>
                      <w:sz w:val="26"/>
                    </w:rPr>
                  </w:pPr>
                </w:p>
                <w:p w14:paraId="78F2D28E">
                  <w:pPr>
                    <w:pStyle w:val="6"/>
                    <w:spacing w:before="7"/>
                    <w:rPr>
                      <w:rFonts w:ascii="Consolas"/>
                      <w:b/>
                      <w:sz w:val="28"/>
                    </w:rPr>
                  </w:pPr>
                </w:p>
                <w:p w14:paraId="62B76F32">
                  <w:pPr>
                    <w:spacing w:before="0"/>
                    <w:ind w:left="28" w:right="0" w:firstLine="0"/>
                    <w:jc w:val="left"/>
                    <w:rPr>
                      <w:rFonts w:ascii="Consolas"/>
                      <w:b/>
                      <w:sz w:val="27"/>
                    </w:rPr>
                  </w:pPr>
                  <w:r>
                    <w:rPr>
                      <w:rFonts w:ascii="Consolas"/>
                      <w:color w:val="9BC28E"/>
                      <w:sz w:val="27"/>
                    </w:rPr>
                    <w:t>hanoi</w:t>
                  </w:r>
                  <w:r>
                    <w:rPr>
                      <w:rFonts w:ascii="Consolas"/>
                      <w:b/>
                      <w:color w:val="9BC28E"/>
                      <w:sz w:val="27"/>
                    </w:rPr>
                    <w:t>(</w:t>
                  </w:r>
                  <w:r>
                    <w:rPr>
                      <w:rFonts w:ascii="Consolas"/>
                      <w:color w:val="F86FB9"/>
                      <w:sz w:val="27"/>
                    </w:rPr>
                    <w:t>5</w:t>
                  </w:r>
                  <w:r>
                    <w:rPr>
                      <w:rFonts w:ascii="Consolas"/>
                      <w:color w:val="9BC28E"/>
                      <w:sz w:val="27"/>
                    </w:rPr>
                    <w:t>,</w:t>
                  </w:r>
                  <w:r>
                    <w:rPr>
                      <w:rFonts w:ascii="Consolas"/>
                      <w:color w:val="9BC28E"/>
                      <w:spacing w:val="-4"/>
                      <w:sz w:val="27"/>
                    </w:rPr>
                    <w:t xml:space="preserve"> </w:t>
                  </w:r>
                  <w:r>
                    <w:rPr>
                      <w:rFonts w:ascii="Consolas"/>
                      <w:b/>
                      <w:color w:val="00B580"/>
                      <w:sz w:val="27"/>
                    </w:rPr>
                    <w:t>'A'</w:t>
                  </w:r>
                  <w:r>
                    <w:rPr>
                      <w:rFonts w:ascii="Consolas"/>
                      <w:color w:val="9BC28E"/>
                      <w:sz w:val="27"/>
                    </w:rPr>
                    <w:t>,</w:t>
                  </w:r>
                  <w:r>
                    <w:rPr>
                      <w:rFonts w:ascii="Consolas"/>
                      <w:color w:val="9BC28E"/>
                      <w:spacing w:val="-7"/>
                      <w:sz w:val="27"/>
                    </w:rPr>
                    <w:t xml:space="preserve"> </w:t>
                  </w:r>
                  <w:r>
                    <w:rPr>
                      <w:rFonts w:ascii="Consolas"/>
                      <w:b/>
                      <w:color w:val="00B580"/>
                      <w:sz w:val="27"/>
                    </w:rPr>
                    <w:t>'B'</w:t>
                  </w:r>
                  <w:r>
                    <w:rPr>
                      <w:rFonts w:ascii="Consolas"/>
                      <w:color w:val="9BC28E"/>
                      <w:sz w:val="27"/>
                    </w:rPr>
                    <w:t>,</w:t>
                  </w:r>
                  <w:r>
                    <w:rPr>
                      <w:rFonts w:ascii="Consolas"/>
                      <w:color w:val="9BC28E"/>
                      <w:spacing w:val="-4"/>
                      <w:sz w:val="27"/>
                    </w:rPr>
                    <w:t xml:space="preserve"> </w:t>
                  </w:r>
                  <w:r>
                    <w:rPr>
                      <w:rFonts w:ascii="Consolas"/>
                      <w:b/>
                      <w:color w:val="00B580"/>
                      <w:sz w:val="27"/>
                    </w:rPr>
                    <w:t>'C'</w:t>
                  </w:r>
                  <w:r>
                    <w:rPr>
                      <w:rFonts w:ascii="Consolas"/>
                      <w:b/>
                      <w:color w:val="9BC28E"/>
                      <w:sz w:val="27"/>
                    </w:rPr>
                    <w:t>)</w:t>
                  </w:r>
                </w:p>
              </w:txbxContent>
            </v:textbox>
            <w10:wrap type="none"/>
            <w10:anchorlock/>
          </v:shape>
        </w:pict>
      </w:r>
    </w:p>
    <w:p w14:paraId="04E53F91">
      <w:pPr>
        <w:pStyle w:val="6"/>
        <w:rPr>
          <w:sz w:val="20"/>
        </w:rPr>
      </w:pPr>
    </w:p>
    <w:p w14:paraId="3A68BC4B">
      <w:pPr>
        <w:pStyle w:val="6"/>
        <w:rPr>
          <w:sz w:val="20"/>
        </w:rPr>
      </w:pPr>
    </w:p>
    <w:p w14:paraId="57A9A385">
      <w:pPr>
        <w:pStyle w:val="6"/>
        <w:spacing w:before="8"/>
        <w:rPr>
          <w:sz w:val="19"/>
        </w:rPr>
      </w:pPr>
    </w:p>
    <w:p w14:paraId="36E686F2">
      <w:pPr>
        <w:pStyle w:val="6"/>
        <w:spacing w:before="67"/>
        <w:ind w:left="400"/>
      </w:pPr>
      <w:r>
        <w:t>一般汉诺塔问题不会经常考，前面几个考的比较频繁</w:t>
      </w:r>
    </w:p>
    <w:p w14:paraId="4442B174">
      <w:pPr>
        <w:pStyle w:val="6"/>
        <w:spacing w:before="4"/>
        <w:rPr>
          <w:sz w:val="31"/>
        </w:rPr>
      </w:pPr>
    </w:p>
    <w:p w14:paraId="7657619F">
      <w:pPr>
        <w:spacing w:before="0"/>
        <w:ind w:left="400" w:right="0" w:firstLine="0"/>
        <w:jc w:val="left"/>
        <w:rPr>
          <w:rFonts w:ascii="Cambria" w:eastAsia="Cambria"/>
          <w:b/>
          <w:sz w:val="32"/>
        </w:rPr>
      </w:pPr>
      <w:bookmarkStart w:id="7" w:name="_bookmark7"/>
      <w:bookmarkEnd w:id="7"/>
      <w:r>
        <w:rPr>
          <w:rFonts w:ascii="Cambria" w:eastAsia="Cambria"/>
          <w:b/>
          <w:sz w:val="32"/>
        </w:rPr>
        <w:t>python</w:t>
      </w:r>
      <w:r>
        <w:rPr>
          <w:rFonts w:ascii="Cambria" w:eastAsia="Cambria"/>
          <w:b/>
          <w:spacing w:val="-1"/>
          <w:sz w:val="32"/>
        </w:rPr>
        <w:t xml:space="preserve"> </w:t>
      </w:r>
      <w:r>
        <w:rPr>
          <w:sz w:val="32"/>
        </w:rPr>
        <w:t>编程题</w:t>
      </w:r>
      <w:r>
        <w:rPr>
          <w:rFonts w:ascii="Cambria" w:eastAsia="Cambria"/>
          <w:b/>
          <w:sz w:val="32"/>
        </w:rPr>
        <w:t>-3</w:t>
      </w:r>
    </w:p>
    <w:p w14:paraId="3BA98883">
      <w:pPr>
        <w:pStyle w:val="6"/>
        <w:spacing w:before="3"/>
        <w:rPr>
          <w:rFonts w:ascii="Cambria"/>
          <w:b/>
          <w:sz w:val="33"/>
        </w:rPr>
      </w:pPr>
    </w:p>
    <w:p w14:paraId="23D29C67">
      <w:pPr>
        <w:pStyle w:val="6"/>
        <w:spacing w:before="1"/>
        <w:ind w:left="400"/>
      </w:pPr>
      <w:r>
        <w:t>有写公司会要求能写一小段程序出来，如题：</w:t>
      </w:r>
    </w:p>
    <w:p w14:paraId="1D1FFA5C">
      <w:pPr>
        <w:pStyle w:val="6"/>
        <w:spacing w:before="10"/>
        <w:rPr>
          <w:sz w:val="22"/>
        </w:rPr>
      </w:pPr>
    </w:p>
    <w:p w14:paraId="2A20DF0C">
      <w:pPr>
        <w:pStyle w:val="6"/>
        <w:spacing w:line="247" w:lineRule="auto"/>
        <w:ind w:left="400" w:right="969"/>
      </w:pPr>
      <w:r>
        <w:t>写一个小程序：控制台输入邮箱地址（</w:t>
      </w:r>
      <w:r>
        <w:rPr>
          <w:spacing w:val="-5"/>
        </w:rPr>
        <w:t xml:space="preserve">格式为 </w:t>
      </w:r>
      <w:r>
        <w:fldChar w:fldCharType="begin"/>
      </w:r>
      <w:r>
        <w:instrText xml:space="preserve"> HYPERLINK "mailto:username@companyname.com" \h </w:instrText>
      </w:r>
      <w:r>
        <w:fldChar w:fldCharType="separate"/>
      </w:r>
      <w:r>
        <w:t>username@companyname.com</w:t>
      </w:r>
      <w:r>
        <w:fldChar w:fldCharType="end"/>
      </w:r>
      <w:r>
        <w:t>），</w:t>
      </w:r>
      <w:r>
        <w:rPr>
          <w:spacing w:val="-117"/>
        </w:rPr>
        <w:t xml:space="preserve"> </w:t>
      </w:r>
      <w:r>
        <w:t>程序识别用户名和公司名后，将用户名和公司名输出到控制台。</w:t>
      </w:r>
    </w:p>
    <w:p w14:paraId="6DD4E417">
      <w:pPr>
        <w:pStyle w:val="6"/>
        <w:spacing w:before="12"/>
        <w:rPr>
          <w:sz w:val="21"/>
        </w:rPr>
      </w:pPr>
    </w:p>
    <w:p w14:paraId="6450ECD8">
      <w:pPr>
        <w:pStyle w:val="6"/>
        <w:ind w:left="400"/>
      </w:pPr>
      <w:r>
        <w:t>要求：</w:t>
      </w:r>
    </w:p>
    <w:p w14:paraId="33F9182C">
      <w:pPr>
        <w:pStyle w:val="6"/>
        <w:spacing w:before="11"/>
        <w:rPr>
          <w:sz w:val="22"/>
        </w:rPr>
      </w:pPr>
    </w:p>
    <w:p w14:paraId="6C0F9000">
      <w:pPr>
        <w:pStyle w:val="14"/>
        <w:numPr>
          <w:ilvl w:val="0"/>
          <w:numId w:val="9"/>
        </w:numPr>
        <w:tabs>
          <w:tab w:val="left" w:pos="760"/>
        </w:tabs>
        <w:spacing w:before="0" w:after="0" w:line="244" w:lineRule="auto"/>
        <w:ind w:left="400" w:right="992" w:firstLine="0"/>
        <w:jc w:val="left"/>
        <w:rPr>
          <w:sz w:val="24"/>
        </w:rPr>
      </w:pPr>
      <w:r>
        <w:rPr>
          <w:spacing w:val="-4"/>
          <w:sz w:val="24"/>
        </w:rPr>
        <w:t>校验输入内容是否符合规范</w:t>
      </w:r>
      <w:r>
        <w:fldChar w:fldCharType="begin"/>
      </w:r>
      <w:r>
        <w:instrText xml:space="preserve"> HYPERLINK "mailto:xx@yy.com" \h </w:instrText>
      </w:r>
      <w:r>
        <w:fldChar w:fldCharType="separate"/>
      </w:r>
      <w:r>
        <w:rPr>
          <w:spacing w:val="-4"/>
          <w:sz w:val="24"/>
        </w:rPr>
        <w:t>（xx@yy.com</w:t>
      </w:r>
      <w:r>
        <w:rPr>
          <w:spacing w:val="-4"/>
          <w:sz w:val="24"/>
        </w:rPr>
        <w:fldChar w:fldCharType="end"/>
      </w:r>
      <w:r>
        <w:rPr>
          <w:spacing w:val="-4"/>
          <w:sz w:val="24"/>
        </w:rPr>
        <w:t>）</w:t>
      </w:r>
      <w:r>
        <w:rPr>
          <w:spacing w:val="-7"/>
          <w:sz w:val="24"/>
        </w:rPr>
        <w:t>, 如是进入下一步，如否则抛出提</w:t>
      </w:r>
      <w:r>
        <w:rPr>
          <w:sz w:val="24"/>
        </w:rPr>
        <w:t>示"incorrect</w:t>
      </w:r>
      <w:r>
        <w:rPr>
          <w:spacing w:val="-1"/>
          <w:sz w:val="24"/>
        </w:rPr>
        <w:t xml:space="preserve"> </w:t>
      </w:r>
      <w:r>
        <w:rPr>
          <w:sz w:val="24"/>
        </w:rPr>
        <w:t>email</w:t>
      </w:r>
      <w:r>
        <w:rPr>
          <w:spacing w:val="-1"/>
          <w:sz w:val="24"/>
        </w:rPr>
        <w:t xml:space="preserve"> </w:t>
      </w:r>
      <w:r>
        <w:rPr>
          <w:sz w:val="24"/>
        </w:rPr>
        <w:t>format"。注意必须以.com</w:t>
      </w:r>
      <w:r>
        <w:rPr>
          <w:spacing w:val="-8"/>
          <w:sz w:val="24"/>
        </w:rPr>
        <w:t xml:space="preserve"> 结尾</w:t>
      </w:r>
    </w:p>
    <w:p w14:paraId="08CCADE9">
      <w:pPr>
        <w:pStyle w:val="6"/>
        <w:spacing w:before="2"/>
        <w:rPr>
          <w:sz w:val="22"/>
        </w:rPr>
      </w:pPr>
    </w:p>
    <w:p w14:paraId="5E1AEEC3">
      <w:pPr>
        <w:pStyle w:val="14"/>
        <w:numPr>
          <w:ilvl w:val="0"/>
          <w:numId w:val="9"/>
        </w:numPr>
        <w:tabs>
          <w:tab w:val="left" w:pos="760"/>
        </w:tabs>
        <w:spacing w:before="1" w:after="0" w:line="240" w:lineRule="auto"/>
        <w:ind w:left="760" w:right="0" w:hanging="360"/>
        <w:jc w:val="left"/>
        <w:rPr>
          <w:sz w:val="24"/>
        </w:rPr>
      </w:pPr>
      <w:r>
        <w:rPr>
          <w:sz w:val="24"/>
        </w:rPr>
        <w:t>可以循环“输入--输出判断结果”这整个过程</w:t>
      </w:r>
    </w:p>
    <w:p w14:paraId="01E9DEC3">
      <w:pPr>
        <w:pStyle w:val="6"/>
        <w:spacing w:before="10"/>
        <w:rPr>
          <w:sz w:val="22"/>
        </w:rPr>
      </w:pPr>
    </w:p>
    <w:p w14:paraId="777B3ABC">
      <w:pPr>
        <w:pStyle w:val="14"/>
        <w:numPr>
          <w:ilvl w:val="0"/>
          <w:numId w:val="9"/>
        </w:numPr>
        <w:tabs>
          <w:tab w:val="left" w:pos="760"/>
        </w:tabs>
        <w:spacing w:before="0" w:after="0" w:line="240" w:lineRule="auto"/>
        <w:ind w:left="760" w:right="0" w:hanging="360"/>
        <w:jc w:val="left"/>
        <w:rPr>
          <w:sz w:val="24"/>
        </w:rPr>
      </w:pPr>
      <w:r>
        <w:rPr>
          <w:spacing w:val="-9"/>
          <w:sz w:val="24"/>
        </w:rPr>
        <w:t xml:space="preserve">按字母 </w:t>
      </w:r>
      <w:r>
        <w:rPr>
          <w:spacing w:val="-2"/>
          <w:sz w:val="24"/>
        </w:rPr>
        <w:t>Q（不区分大小写</w:t>
      </w:r>
      <w:r>
        <w:rPr>
          <w:spacing w:val="-1"/>
          <w:sz w:val="24"/>
        </w:rPr>
        <w:t>）退出循环，结束程序</w:t>
      </w:r>
    </w:p>
    <w:p w14:paraId="063418D1">
      <w:pPr>
        <w:pStyle w:val="6"/>
        <w:spacing w:before="6"/>
        <w:rPr>
          <w:sz w:val="20"/>
        </w:rPr>
      </w:pPr>
      <w:r>
        <w:pict>
          <v:shape id="_x0000_s1036" o:spid="_x0000_s1036" o:spt="202" type="#_x0000_t202" style="position:absolute;left:0pt;margin-left:88.55pt;margin-top:14.3pt;height:156.15pt;width:418.35pt;mso-position-horizontal-relative:page;mso-wrap-distance-bottom:0pt;mso-wrap-distance-top:0pt;z-index:-251636736;mso-width-relative:page;mso-height-relative:page;" fillcolor="#404040" filled="t" stroked="f" coordsize="21600,21600">
            <v:path/>
            <v:fill on="t" focussize="0,0"/>
            <v:stroke on="f" joinstyle="miter"/>
            <v:imagedata o:title=""/>
            <o:lock v:ext="edit"/>
            <v:textbox inset="0mm,0mm,0mm,0mm">
              <w:txbxContent>
                <w:p w14:paraId="1F147F5A">
                  <w:pPr>
                    <w:spacing w:before="156"/>
                    <w:ind w:left="28" w:right="0" w:firstLine="0"/>
                    <w:jc w:val="left"/>
                    <w:rPr>
                      <w:rFonts w:ascii="Consolas"/>
                      <w:sz w:val="27"/>
                    </w:rPr>
                  </w:pPr>
                  <w:r>
                    <w:rPr>
                      <w:rFonts w:ascii="Consolas"/>
                      <w:b/>
                      <w:color w:val="CC9900"/>
                      <w:sz w:val="27"/>
                    </w:rPr>
                    <w:t>import</w:t>
                  </w:r>
                  <w:r>
                    <w:rPr>
                      <w:rFonts w:ascii="Consolas"/>
                      <w:b/>
                      <w:color w:val="CC9900"/>
                      <w:spacing w:val="-6"/>
                      <w:sz w:val="27"/>
                    </w:rPr>
                    <w:t xml:space="preserve"> </w:t>
                  </w:r>
                  <w:r>
                    <w:rPr>
                      <w:rFonts w:ascii="Consolas"/>
                      <w:color w:val="9BC28E"/>
                      <w:sz w:val="27"/>
                    </w:rPr>
                    <w:t>re</w:t>
                  </w:r>
                </w:p>
                <w:p w14:paraId="640515C8">
                  <w:pPr>
                    <w:pStyle w:val="6"/>
                    <w:rPr>
                      <w:rFonts w:ascii="Consolas"/>
                      <w:sz w:val="26"/>
                    </w:rPr>
                  </w:pPr>
                </w:p>
                <w:p w14:paraId="18E11CC1">
                  <w:pPr>
                    <w:pStyle w:val="6"/>
                    <w:rPr>
                      <w:rFonts w:ascii="Consolas"/>
                      <w:sz w:val="26"/>
                    </w:rPr>
                  </w:pPr>
                </w:p>
                <w:p w14:paraId="0F9B1581">
                  <w:pPr>
                    <w:pStyle w:val="6"/>
                    <w:spacing w:before="1"/>
                    <w:rPr>
                      <w:rFonts w:ascii="Consolas"/>
                      <w:sz w:val="27"/>
                    </w:rPr>
                  </w:pPr>
                </w:p>
                <w:p w14:paraId="1F27053D">
                  <w:pPr>
                    <w:spacing w:before="1"/>
                    <w:ind w:left="28" w:right="0" w:firstLine="0"/>
                    <w:jc w:val="left"/>
                    <w:rPr>
                      <w:sz w:val="27"/>
                    </w:rPr>
                  </w:pPr>
                  <w:r>
                    <w:rPr>
                      <w:rFonts w:ascii="Consolas" w:eastAsia="Consolas"/>
                      <w:color w:val="FF6666"/>
                      <w:spacing w:val="19"/>
                      <w:w w:val="95"/>
                      <w:sz w:val="27"/>
                    </w:rPr>
                    <w:t xml:space="preserve"># </w:t>
                  </w:r>
                  <w:r>
                    <w:rPr>
                      <w:color w:val="FF6666"/>
                      <w:w w:val="95"/>
                      <w:sz w:val="27"/>
                    </w:rPr>
                    <w:t>判断邮箱</w:t>
                  </w:r>
                  <w:r>
                    <w:rPr>
                      <w:rFonts w:ascii="Consolas" w:eastAsia="Consolas"/>
                      <w:color w:val="FF6666"/>
                      <w:w w:val="95"/>
                      <w:sz w:val="27"/>
                    </w:rPr>
                    <w:t>.com</w:t>
                  </w:r>
                  <w:r>
                    <w:rPr>
                      <w:rFonts w:ascii="Consolas" w:eastAsia="Consolas"/>
                      <w:color w:val="FF6666"/>
                      <w:spacing w:val="-56"/>
                      <w:w w:val="95"/>
                      <w:sz w:val="27"/>
                    </w:rPr>
                    <w:t xml:space="preserve"> </w:t>
                  </w:r>
                  <w:r>
                    <w:rPr>
                      <w:color w:val="FF6666"/>
                      <w:w w:val="95"/>
                      <w:sz w:val="27"/>
                    </w:rPr>
                    <w:t>结尾</w:t>
                  </w:r>
                </w:p>
                <w:p w14:paraId="0BF3EBA5">
                  <w:pPr>
                    <w:pStyle w:val="6"/>
                    <w:spacing w:before="4"/>
                    <w:rPr>
                      <w:sz w:val="23"/>
                    </w:rPr>
                  </w:pPr>
                </w:p>
                <w:p w14:paraId="4F727FDE">
                  <w:pPr>
                    <w:spacing w:before="1"/>
                    <w:ind w:left="28" w:right="0" w:firstLine="0"/>
                    <w:jc w:val="left"/>
                    <w:rPr>
                      <w:rFonts w:ascii="Consolas"/>
                      <w:b/>
                      <w:sz w:val="27"/>
                    </w:rPr>
                  </w:pPr>
                  <w:r>
                    <w:rPr>
                      <w:rFonts w:ascii="Consolas"/>
                      <w:b/>
                      <w:color w:val="CC9900"/>
                      <w:sz w:val="27"/>
                    </w:rPr>
                    <w:t>def</w:t>
                  </w:r>
                  <w:r>
                    <w:rPr>
                      <w:rFonts w:ascii="Consolas"/>
                      <w:b/>
                      <w:color w:val="CC9900"/>
                      <w:spacing w:val="-13"/>
                      <w:sz w:val="27"/>
                    </w:rPr>
                    <w:t xml:space="preserve"> </w:t>
                  </w:r>
                  <w:r>
                    <w:rPr>
                      <w:rFonts w:ascii="Consolas"/>
                      <w:b/>
                      <w:color w:val="FFFFFF"/>
                      <w:sz w:val="27"/>
                    </w:rPr>
                    <w:t>is_mail_style</w:t>
                  </w:r>
                  <w:r>
                    <w:rPr>
                      <w:rFonts w:ascii="Consolas"/>
                      <w:b/>
                      <w:color w:val="9BC28E"/>
                      <w:sz w:val="27"/>
                    </w:rPr>
                    <w:t>(</w:t>
                  </w:r>
                  <w:r>
                    <w:rPr>
                      <w:rFonts w:ascii="Consolas"/>
                      <w:color w:val="9BC28E"/>
                      <w:sz w:val="27"/>
                    </w:rPr>
                    <w:t>x</w:t>
                  </w:r>
                  <w:r>
                    <w:rPr>
                      <w:rFonts w:ascii="Consolas"/>
                      <w:b/>
                      <w:color w:val="9BC28E"/>
                      <w:sz w:val="27"/>
                    </w:rPr>
                    <w:t>)</w:t>
                  </w:r>
                  <w:r>
                    <w:rPr>
                      <w:rFonts w:ascii="Consolas"/>
                      <w:b/>
                      <w:color w:val="FFFFFF"/>
                      <w:sz w:val="27"/>
                    </w:rPr>
                    <w:t>:</w:t>
                  </w:r>
                </w:p>
                <w:p w14:paraId="113337C1">
                  <w:pPr>
                    <w:pStyle w:val="6"/>
                    <w:spacing w:before="8"/>
                    <w:rPr>
                      <w:rFonts w:ascii="Consolas"/>
                      <w:b/>
                      <w:sz w:val="26"/>
                    </w:rPr>
                  </w:pPr>
                </w:p>
                <w:p w14:paraId="67FC6B0D">
                  <w:pPr>
                    <w:spacing w:before="0"/>
                    <w:ind w:left="573" w:right="0" w:firstLine="0"/>
                    <w:jc w:val="left"/>
                    <w:rPr>
                      <w:rFonts w:ascii="Consolas"/>
                      <w:b/>
                      <w:sz w:val="27"/>
                    </w:rPr>
                  </w:pPr>
                  <w:r>
                    <w:rPr>
                      <w:rFonts w:ascii="Consolas"/>
                      <w:color w:val="9BC28E"/>
                      <w:sz w:val="27"/>
                    </w:rPr>
                    <w:t>a</w:t>
                  </w:r>
                  <w:r>
                    <w:rPr>
                      <w:rFonts w:ascii="Consolas"/>
                      <w:color w:val="9BC28E"/>
                      <w:spacing w:val="-3"/>
                      <w:sz w:val="27"/>
                    </w:rPr>
                    <w:t xml:space="preserve"> </w:t>
                  </w:r>
                  <w:r>
                    <w:rPr>
                      <w:rFonts w:ascii="Consolas"/>
                      <w:b/>
                      <w:color w:val="FFFFFF"/>
                      <w:sz w:val="27"/>
                    </w:rPr>
                    <w:t>=</w:t>
                  </w:r>
                </w:p>
              </w:txbxContent>
            </v:textbox>
            <w10:wrap type="topAndBottom"/>
          </v:shape>
        </w:pict>
      </w:r>
    </w:p>
    <w:p w14:paraId="6E7015A7">
      <w:pPr>
        <w:spacing w:after="0"/>
        <w:rPr>
          <w:sz w:val="20"/>
        </w:rPr>
        <w:sectPr>
          <w:pgSz w:w="11910" w:h="16840"/>
          <w:pgMar w:top="1240" w:right="860" w:bottom="1280" w:left="1400" w:header="873" w:footer="1058" w:gutter="0"/>
          <w:cols w:space="720" w:num="1"/>
        </w:sectPr>
      </w:pPr>
    </w:p>
    <w:p w14:paraId="625BF79C">
      <w:pPr>
        <w:pStyle w:val="6"/>
        <w:spacing w:before="3" w:after="1"/>
        <w:rPr>
          <w:sz w:val="14"/>
        </w:rPr>
      </w:pPr>
    </w:p>
    <w:p w14:paraId="740580BE">
      <w:pPr>
        <w:pStyle w:val="6"/>
        <w:ind w:left="371"/>
        <w:rPr>
          <w:sz w:val="20"/>
        </w:rPr>
      </w:pPr>
      <w:r>
        <w:rPr>
          <w:sz w:val="20"/>
        </w:rPr>
        <w:pict>
          <v:shape id="_x0000_s1037" o:spid="_x0000_s1037" o:spt="202" type="#_x0000_t202" style="height:655.45pt;width:418.35pt;" fillcolor="#404040" filled="t" stroked="f" coordsize="21600,21600">
            <v:path/>
            <v:fill on="t" focussize="0,0"/>
            <v:stroke on="f" joinstyle="miter"/>
            <v:imagedata o:title=""/>
            <o:lock v:ext="edit"/>
            <v:textbox inset="0mm,0mm,0mm,0mm">
              <w:txbxContent>
                <w:p w14:paraId="38A37F6A">
                  <w:pPr>
                    <w:spacing w:before="156" w:line="470" w:lineRule="auto"/>
                    <w:ind w:left="573" w:right="101" w:hanging="545"/>
                    <w:jc w:val="left"/>
                    <w:rPr>
                      <w:rFonts w:ascii="Consolas"/>
                      <w:b/>
                      <w:sz w:val="27"/>
                    </w:rPr>
                  </w:pPr>
                  <w:r>
                    <w:rPr>
                      <w:rFonts w:ascii="Consolas"/>
                      <w:color w:val="9BC28E"/>
                      <w:sz w:val="27"/>
                    </w:rPr>
                    <w:t>re.match</w:t>
                  </w:r>
                  <w:r>
                    <w:rPr>
                      <w:rFonts w:ascii="Consolas"/>
                      <w:b/>
                      <w:color w:val="9BC28E"/>
                      <w:sz w:val="27"/>
                    </w:rPr>
                    <w:t>(</w:t>
                  </w:r>
                  <w:r>
                    <w:rPr>
                      <w:rFonts w:ascii="Consolas"/>
                      <w:b/>
                      <w:color w:val="00B580"/>
                      <w:sz w:val="27"/>
                    </w:rPr>
                    <w:t>r'^[0-9a-zA-Z\_\-]*@[0-9a-zA-Z]+(\.com)$'</w:t>
                  </w:r>
                  <w:r>
                    <w:rPr>
                      <w:rFonts w:ascii="Consolas"/>
                      <w:color w:val="9BC28E"/>
                      <w:sz w:val="27"/>
                    </w:rPr>
                    <w:t>,</w:t>
                  </w:r>
                  <w:r>
                    <w:rPr>
                      <w:rFonts w:ascii="Consolas"/>
                      <w:color w:val="9BC28E"/>
                      <w:spacing w:val="-35"/>
                      <w:sz w:val="27"/>
                    </w:rPr>
                    <w:t xml:space="preserve"> </w:t>
                  </w:r>
                  <w:r>
                    <w:rPr>
                      <w:rFonts w:ascii="Consolas"/>
                      <w:color w:val="9BC28E"/>
                      <w:sz w:val="27"/>
                    </w:rPr>
                    <w:t>x</w:t>
                  </w:r>
                  <w:r>
                    <w:rPr>
                      <w:rFonts w:ascii="Consolas"/>
                      <w:b/>
                      <w:color w:val="9BC28E"/>
                      <w:sz w:val="27"/>
                    </w:rPr>
                    <w:t>)</w:t>
                  </w:r>
                  <w:r>
                    <w:rPr>
                      <w:rFonts w:ascii="Consolas"/>
                      <w:b/>
                      <w:color w:val="9BC28E"/>
                      <w:spacing w:val="-146"/>
                      <w:sz w:val="27"/>
                    </w:rPr>
                    <w:t xml:space="preserve"> </w:t>
                  </w:r>
                  <w:r>
                    <w:rPr>
                      <w:rFonts w:ascii="Consolas"/>
                      <w:b/>
                      <w:color w:val="CC9900"/>
                      <w:sz w:val="27"/>
                    </w:rPr>
                    <w:t>if</w:t>
                  </w:r>
                  <w:r>
                    <w:rPr>
                      <w:rFonts w:ascii="Consolas"/>
                      <w:b/>
                      <w:color w:val="CC9900"/>
                      <w:spacing w:val="-3"/>
                      <w:sz w:val="27"/>
                    </w:rPr>
                    <w:t xml:space="preserve"> </w:t>
                  </w:r>
                  <w:r>
                    <w:rPr>
                      <w:rFonts w:ascii="Consolas"/>
                      <w:color w:val="9BC28E"/>
                      <w:sz w:val="27"/>
                    </w:rPr>
                    <w:t>a</w:t>
                  </w:r>
                  <w:r>
                    <w:rPr>
                      <w:rFonts w:ascii="Consolas"/>
                      <w:b/>
                      <w:color w:val="FFFFFF"/>
                      <w:sz w:val="27"/>
                    </w:rPr>
                    <w:t>:</w:t>
                  </w:r>
                </w:p>
                <w:p w14:paraId="345D3895">
                  <w:pPr>
                    <w:spacing w:before="3" w:line="463" w:lineRule="auto"/>
                    <w:ind w:left="1113" w:right="2780" w:firstLine="0"/>
                    <w:jc w:val="left"/>
                    <w:rPr>
                      <w:rFonts w:ascii="Consolas" w:eastAsia="Consolas"/>
                      <w:b/>
                      <w:sz w:val="27"/>
                    </w:rPr>
                  </w:pPr>
                  <w:r>
                    <w:rPr>
                      <w:rFonts w:ascii="Consolas" w:eastAsia="Consolas"/>
                      <w:color w:val="9BC28E"/>
                      <w:sz w:val="27"/>
                    </w:rPr>
                    <w:t xml:space="preserve">yhm </w:t>
                  </w:r>
                  <w:r>
                    <w:rPr>
                      <w:rFonts w:ascii="Consolas" w:eastAsia="Consolas"/>
                      <w:b/>
                      <w:color w:val="FFFFFF"/>
                      <w:sz w:val="27"/>
                    </w:rPr>
                    <w:t xml:space="preserve">= </w:t>
                  </w:r>
                  <w:r>
                    <w:rPr>
                      <w:rFonts w:ascii="Consolas" w:eastAsia="Consolas"/>
                      <w:color w:val="9BC28E"/>
                      <w:sz w:val="27"/>
                    </w:rPr>
                    <w:t>re.findall</w:t>
                  </w:r>
                  <w:r>
                    <w:rPr>
                      <w:rFonts w:ascii="Consolas" w:eastAsia="Consolas"/>
                      <w:b/>
                      <w:color w:val="9BC28E"/>
                      <w:sz w:val="27"/>
                    </w:rPr>
                    <w:t>(</w:t>
                  </w:r>
                  <w:r>
                    <w:rPr>
                      <w:rFonts w:ascii="Consolas" w:eastAsia="Consolas"/>
                      <w:b/>
                      <w:color w:val="00B580"/>
                      <w:sz w:val="27"/>
                    </w:rPr>
                    <w:t>"^(.+?)@"</w:t>
                  </w:r>
                  <w:r>
                    <w:rPr>
                      <w:rFonts w:ascii="Consolas" w:eastAsia="Consolas"/>
                      <w:color w:val="9BC28E"/>
                      <w:sz w:val="27"/>
                    </w:rPr>
                    <w:t>, x</w:t>
                  </w:r>
                  <w:r>
                    <w:rPr>
                      <w:rFonts w:ascii="Consolas" w:eastAsia="Consolas"/>
                      <w:b/>
                      <w:color w:val="9BC28E"/>
                      <w:sz w:val="27"/>
                    </w:rPr>
                    <w:t>)</w:t>
                  </w:r>
                  <w:r>
                    <w:rPr>
                      <w:rFonts w:ascii="Consolas" w:eastAsia="Consolas"/>
                      <w:b/>
                      <w:color w:val="9BC28E"/>
                      <w:spacing w:val="-146"/>
                      <w:sz w:val="27"/>
                    </w:rPr>
                    <w:t xml:space="preserve"> </w:t>
                  </w:r>
                  <w:r>
                    <w:rPr>
                      <w:rFonts w:ascii="Consolas" w:eastAsia="Consolas"/>
                      <w:color w:val="00CCCC"/>
                      <w:sz w:val="27"/>
                    </w:rPr>
                    <w:t>print</w:t>
                  </w:r>
                  <w:r>
                    <w:rPr>
                      <w:rFonts w:ascii="Consolas" w:eastAsia="Consolas"/>
                      <w:b/>
                      <w:color w:val="9BC28E"/>
                      <w:sz w:val="27"/>
                    </w:rPr>
                    <w:t>(</w:t>
                  </w:r>
                  <w:r>
                    <w:rPr>
                      <w:rFonts w:ascii="Consolas" w:eastAsia="Consolas"/>
                      <w:b/>
                      <w:color w:val="00B580"/>
                      <w:sz w:val="27"/>
                    </w:rPr>
                    <w:t>"</w:t>
                  </w:r>
                  <w:r>
                    <w:rPr>
                      <w:color w:val="00B580"/>
                      <w:sz w:val="27"/>
                    </w:rPr>
                    <w:t>用户名</w:t>
                  </w:r>
                  <w:r>
                    <w:rPr>
                      <w:rFonts w:ascii="Consolas" w:eastAsia="Consolas"/>
                      <w:b/>
                      <w:color w:val="00B580"/>
                      <w:sz w:val="27"/>
                    </w:rPr>
                    <w:t>:%s</w:t>
                  </w:r>
                  <w:r>
                    <w:rPr>
                      <w:rFonts w:ascii="Consolas" w:eastAsia="Consolas"/>
                      <w:b/>
                      <w:color w:val="00B580"/>
                      <w:spacing w:val="-2"/>
                      <w:sz w:val="27"/>
                    </w:rPr>
                    <w:t xml:space="preserve"> " </w:t>
                  </w:r>
                  <w:r>
                    <w:rPr>
                      <w:rFonts w:ascii="Consolas" w:eastAsia="Consolas"/>
                      <w:b/>
                      <w:color w:val="FFFFFF"/>
                      <w:sz w:val="27"/>
                    </w:rPr>
                    <w:t>%</w:t>
                  </w:r>
                  <w:r>
                    <w:rPr>
                      <w:rFonts w:ascii="Consolas" w:eastAsia="Consolas"/>
                      <w:color w:val="9BC28E"/>
                      <w:sz w:val="27"/>
                    </w:rPr>
                    <w:t>yhm</w:t>
                  </w:r>
                  <w:r>
                    <w:rPr>
                      <w:rFonts w:ascii="Consolas" w:eastAsia="Consolas"/>
                      <w:b/>
                      <w:color w:val="FFFFFF"/>
                      <w:sz w:val="27"/>
                    </w:rPr>
                    <w:t>[</w:t>
                  </w:r>
                  <w:r>
                    <w:rPr>
                      <w:rFonts w:ascii="Consolas" w:eastAsia="Consolas"/>
                      <w:color w:val="F86FB9"/>
                      <w:sz w:val="27"/>
                    </w:rPr>
                    <w:t>0</w:t>
                  </w:r>
                  <w:r>
                    <w:rPr>
                      <w:rFonts w:ascii="Consolas" w:eastAsia="Consolas"/>
                      <w:b/>
                      <w:color w:val="FFFFFF"/>
                      <w:sz w:val="27"/>
                    </w:rPr>
                    <w:t>]</w:t>
                  </w:r>
                  <w:r>
                    <w:rPr>
                      <w:rFonts w:ascii="Consolas" w:eastAsia="Consolas"/>
                      <w:b/>
                      <w:color w:val="9BC28E"/>
                      <w:sz w:val="27"/>
                    </w:rPr>
                    <w:t>)</w:t>
                  </w:r>
                </w:p>
                <w:p w14:paraId="399BB34D">
                  <w:pPr>
                    <w:spacing w:before="0" w:line="456" w:lineRule="auto"/>
                    <w:ind w:left="1113" w:right="2335" w:firstLine="0"/>
                    <w:jc w:val="left"/>
                    <w:rPr>
                      <w:rFonts w:ascii="Consolas" w:eastAsia="Consolas"/>
                      <w:b/>
                      <w:sz w:val="27"/>
                    </w:rPr>
                  </w:pPr>
                  <w:r>
                    <w:rPr>
                      <w:rFonts w:ascii="Consolas" w:eastAsia="Consolas"/>
                      <w:color w:val="9BC28E"/>
                      <w:sz w:val="27"/>
                    </w:rPr>
                    <w:t xml:space="preserve">gc </w:t>
                  </w:r>
                  <w:r>
                    <w:rPr>
                      <w:rFonts w:ascii="Consolas" w:eastAsia="Consolas"/>
                      <w:b/>
                      <w:color w:val="FFFFFF"/>
                      <w:sz w:val="27"/>
                    </w:rPr>
                    <w:t xml:space="preserve">= </w:t>
                  </w:r>
                  <w:r>
                    <w:rPr>
                      <w:rFonts w:ascii="Consolas" w:eastAsia="Consolas"/>
                      <w:color w:val="9BC28E"/>
                      <w:sz w:val="27"/>
                    </w:rPr>
                    <w:t>re.findall</w:t>
                  </w:r>
                  <w:r>
                    <w:rPr>
                      <w:rFonts w:ascii="Consolas" w:eastAsia="Consolas"/>
                      <w:b/>
                      <w:color w:val="9BC28E"/>
                      <w:sz w:val="27"/>
                    </w:rPr>
                    <w:t>(</w:t>
                  </w:r>
                  <w:r>
                    <w:rPr>
                      <w:rFonts w:ascii="Consolas" w:eastAsia="Consolas"/>
                      <w:b/>
                      <w:color w:val="00B580"/>
                      <w:sz w:val="27"/>
                    </w:rPr>
                    <w:t>"@(.+?)\.com"</w:t>
                  </w:r>
                  <w:r>
                    <w:rPr>
                      <w:rFonts w:ascii="Consolas" w:eastAsia="Consolas"/>
                      <w:color w:val="9BC28E"/>
                      <w:sz w:val="27"/>
                    </w:rPr>
                    <w:t>, x</w:t>
                  </w:r>
                  <w:r>
                    <w:rPr>
                      <w:rFonts w:ascii="Consolas" w:eastAsia="Consolas"/>
                      <w:b/>
                      <w:color w:val="9BC28E"/>
                      <w:sz w:val="27"/>
                    </w:rPr>
                    <w:t>)</w:t>
                  </w:r>
                  <w:r>
                    <w:rPr>
                      <w:rFonts w:ascii="Consolas" w:eastAsia="Consolas"/>
                      <w:b/>
                      <w:color w:val="9BC28E"/>
                      <w:spacing w:val="-146"/>
                      <w:sz w:val="27"/>
                    </w:rPr>
                    <w:t xml:space="preserve"> </w:t>
                  </w:r>
                  <w:r>
                    <w:rPr>
                      <w:rFonts w:ascii="Consolas" w:eastAsia="Consolas"/>
                      <w:color w:val="00CCCC"/>
                      <w:sz w:val="27"/>
                    </w:rPr>
                    <w:t>print</w:t>
                  </w:r>
                  <w:r>
                    <w:rPr>
                      <w:rFonts w:ascii="Consolas" w:eastAsia="Consolas"/>
                      <w:b/>
                      <w:color w:val="9BC28E"/>
                      <w:sz w:val="27"/>
                    </w:rPr>
                    <w:t>(</w:t>
                  </w:r>
                  <w:r>
                    <w:rPr>
                      <w:rFonts w:ascii="Consolas" w:eastAsia="Consolas"/>
                      <w:b/>
                      <w:color w:val="00B580"/>
                      <w:sz w:val="27"/>
                    </w:rPr>
                    <w:t>"</w:t>
                  </w:r>
                  <w:r>
                    <w:rPr>
                      <w:color w:val="00B580"/>
                      <w:sz w:val="27"/>
                    </w:rPr>
                    <w:t>公司名</w:t>
                  </w:r>
                  <w:r>
                    <w:rPr>
                      <w:rFonts w:ascii="Consolas" w:eastAsia="Consolas"/>
                      <w:b/>
                      <w:color w:val="00B580"/>
                      <w:sz w:val="27"/>
                    </w:rPr>
                    <w:t>:%s</w:t>
                  </w:r>
                  <w:r>
                    <w:rPr>
                      <w:rFonts w:ascii="Consolas" w:eastAsia="Consolas"/>
                      <w:b/>
                      <w:color w:val="00B580"/>
                      <w:spacing w:val="-2"/>
                      <w:sz w:val="27"/>
                    </w:rPr>
                    <w:t xml:space="preserve"> " </w:t>
                  </w:r>
                  <w:r>
                    <w:rPr>
                      <w:rFonts w:ascii="Consolas" w:eastAsia="Consolas"/>
                      <w:b/>
                      <w:color w:val="FFFFFF"/>
                      <w:sz w:val="27"/>
                    </w:rPr>
                    <w:t>%</w:t>
                  </w:r>
                  <w:r>
                    <w:rPr>
                      <w:rFonts w:ascii="Consolas" w:eastAsia="Consolas"/>
                      <w:color w:val="9BC28E"/>
                      <w:sz w:val="27"/>
                    </w:rPr>
                    <w:t>gc</w:t>
                  </w:r>
                  <w:r>
                    <w:rPr>
                      <w:rFonts w:ascii="Consolas" w:eastAsia="Consolas"/>
                      <w:b/>
                      <w:color w:val="FFFFFF"/>
                      <w:sz w:val="27"/>
                    </w:rPr>
                    <w:t>[</w:t>
                  </w:r>
                  <w:r>
                    <w:rPr>
                      <w:rFonts w:ascii="Consolas" w:eastAsia="Consolas"/>
                      <w:color w:val="F86FB9"/>
                      <w:sz w:val="27"/>
                    </w:rPr>
                    <w:t>0</w:t>
                  </w:r>
                  <w:r>
                    <w:rPr>
                      <w:rFonts w:ascii="Consolas" w:eastAsia="Consolas"/>
                      <w:b/>
                      <w:color w:val="FFFFFF"/>
                      <w:sz w:val="27"/>
                    </w:rPr>
                    <w:t>]</w:t>
                  </w:r>
                  <w:r>
                    <w:rPr>
                      <w:rFonts w:ascii="Consolas" w:eastAsia="Consolas"/>
                      <w:b/>
                      <w:color w:val="9BC28E"/>
                      <w:sz w:val="27"/>
                    </w:rPr>
                    <w:t>)</w:t>
                  </w:r>
                </w:p>
                <w:p w14:paraId="30048971">
                  <w:pPr>
                    <w:spacing w:before="0" w:line="475" w:lineRule="auto"/>
                    <w:ind w:left="573" w:right="5601" w:firstLine="540"/>
                    <w:jc w:val="left"/>
                    <w:rPr>
                      <w:rFonts w:ascii="Consolas"/>
                      <w:b/>
                      <w:sz w:val="27"/>
                    </w:rPr>
                  </w:pPr>
                  <w:r>
                    <w:rPr>
                      <w:rFonts w:ascii="Consolas"/>
                      <w:b/>
                      <w:color w:val="CC9900"/>
                      <w:sz w:val="27"/>
                    </w:rPr>
                    <w:t>return True</w:t>
                  </w:r>
                  <w:r>
                    <w:rPr>
                      <w:rFonts w:ascii="Consolas"/>
                      <w:b/>
                      <w:color w:val="CC9900"/>
                      <w:spacing w:val="-146"/>
                      <w:sz w:val="27"/>
                    </w:rPr>
                    <w:t xml:space="preserve"> </w:t>
                  </w:r>
                  <w:r>
                    <w:rPr>
                      <w:rFonts w:ascii="Consolas"/>
                      <w:b/>
                      <w:color w:val="CC9900"/>
                      <w:sz w:val="27"/>
                    </w:rPr>
                    <w:t>else</w:t>
                  </w:r>
                  <w:r>
                    <w:rPr>
                      <w:rFonts w:ascii="Consolas"/>
                      <w:b/>
                      <w:color w:val="FFFFFF"/>
                      <w:sz w:val="27"/>
                    </w:rPr>
                    <w:t>:</w:t>
                  </w:r>
                </w:p>
                <w:p w14:paraId="1A83B5CC">
                  <w:pPr>
                    <w:spacing w:before="0" w:line="472" w:lineRule="auto"/>
                    <w:ind w:left="1113" w:right="2632" w:firstLine="0"/>
                    <w:jc w:val="left"/>
                    <w:rPr>
                      <w:rFonts w:ascii="Consolas"/>
                      <w:b/>
                      <w:sz w:val="27"/>
                    </w:rPr>
                  </w:pPr>
                  <w:r>
                    <w:rPr>
                      <w:rFonts w:ascii="Consolas"/>
                      <w:color w:val="00CCCC"/>
                      <w:sz w:val="27"/>
                    </w:rPr>
                    <w:t>print</w:t>
                  </w:r>
                  <w:r>
                    <w:rPr>
                      <w:rFonts w:ascii="Consolas"/>
                      <w:b/>
                      <w:color w:val="9BC28E"/>
                      <w:sz w:val="27"/>
                    </w:rPr>
                    <w:t>(</w:t>
                  </w:r>
                  <w:r>
                    <w:rPr>
                      <w:rFonts w:ascii="Consolas"/>
                      <w:b/>
                      <w:color w:val="00B580"/>
                      <w:sz w:val="27"/>
                    </w:rPr>
                    <w:t>"incorrect email format"</w:t>
                  </w:r>
                  <w:r>
                    <w:rPr>
                      <w:rFonts w:ascii="Consolas"/>
                      <w:b/>
                      <w:color w:val="9BC28E"/>
                      <w:sz w:val="27"/>
                    </w:rPr>
                    <w:t>)</w:t>
                  </w:r>
                  <w:r>
                    <w:rPr>
                      <w:rFonts w:ascii="Consolas"/>
                      <w:b/>
                      <w:color w:val="9BC28E"/>
                      <w:spacing w:val="-146"/>
                      <w:sz w:val="27"/>
                    </w:rPr>
                    <w:t xml:space="preserve"> </w:t>
                  </w:r>
                  <w:r>
                    <w:rPr>
                      <w:rFonts w:ascii="Consolas"/>
                      <w:b/>
                      <w:color w:val="CC9900"/>
                      <w:sz w:val="27"/>
                    </w:rPr>
                    <w:t>return</w:t>
                  </w:r>
                  <w:r>
                    <w:rPr>
                      <w:rFonts w:ascii="Consolas"/>
                      <w:b/>
                      <w:color w:val="CC9900"/>
                      <w:spacing w:val="-3"/>
                      <w:sz w:val="27"/>
                    </w:rPr>
                    <w:t xml:space="preserve"> </w:t>
                  </w:r>
                  <w:r>
                    <w:rPr>
                      <w:rFonts w:ascii="Consolas"/>
                      <w:b/>
                      <w:color w:val="CC9900"/>
                      <w:sz w:val="27"/>
                    </w:rPr>
                    <w:t>False</w:t>
                  </w:r>
                </w:p>
                <w:p w14:paraId="1BE23F3F">
                  <w:pPr>
                    <w:pStyle w:val="6"/>
                    <w:rPr>
                      <w:rFonts w:ascii="Consolas"/>
                      <w:b/>
                      <w:sz w:val="26"/>
                    </w:rPr>
                  </w:pPr>
                </w:p>
                <w:p w14:paraId="70078249">
                  <w:pPr>
                    <w:pStyle w:val="6"/>
                    <w:spacing w:before="9"/>
                    <w:rPr>
                      <w:rFonts w:ascii="Consolas"/>
                      <w:b/>
                      <w:sz w:val="23"/>
                    </w:rPr>
                  </w:pPr>
                </w:p>
                <w:p w14:paraId="4CA4B966">
                  <w:pPr>
                    <w:spacing w:before="0"/>
                    <w:ind w:left="28" w:right="0" w:firstLine="0"/>
                    <w:jc w:val="left"/>
                    <w:rPr>
                      <w:rFonts w:ascii="Consolas" w:eastAsia="Consolas"/>
                      <w:b/>
                      <w:sz w:val="27"/>
                    </w:rPr>
                  </w:pPr>
                  <w:r>
                    <w:rPr>
                      <w:rFonts w:ascii="Consolas" w:eastAsia="Consolas"/>
                      <w:color w:val="9BC28E"/>
                      <w:sz w:val="27"/>
                    </w:rPr>
                    <w:t>a</w:t>
                  </w:r>
                  <w:r>
                    <w:rPr>
                      <w:rFonts w:ascii="Consolas" w:eastAsia="Consolas"/>
                      <w:color w:val="9BC28E"/>
                      <w:spacing w:val="-6"/>
                      <w:sz w:val="27"/>
                    </w:rPr>
                    <w:t xml:space="preserve"> </w:t>
                  </w:r>
                  <w:r>
                    <w:rPr>
                      <w:rFonts w:ascii="Consolas" w:eastAsia="Consolas"/>
                      <w:b/>
                      <w:color w:val="FFFFFF"/>
                      <w:spacing w:val="-1"/>
                      <w:sz w:val="27"/>
                    </w:rPr>
                    <w:t xml:space="preserve">= </w:t>
                  </w:r>
                  <w:r>
                    <w:rPr>
                      <w:rFonts w:ascii="Consolas" w:eastAsia="Consolas"/>
                      <w:color w:val="00CCCC"/>
                      <w:sz w:val="27"/>
                    </w:rPr>
                    <w:t>input</w:t>
                  </w:r>
                  <w:r>
                    <w:rPr>
                      <w:rFonts w:ascii="Consolas" w:eastAsia="Consolas"/>
                      <w:b/>
                      <w:color w:val="9BC28E"/>
                      <w:sz w:val="27"/>
                    </w:rPr>
                    <w:t>(</w:t>
                  </w:r>
                  <w:r>
                    <w:rPr>
                      <w:rFonts w:ascii="Consolas" w:eastAsia="Consolas"/>
                      <w:b/>
                      <w:color w:val="00B580"/>
                      <w:sz w:val="27"/>
                    </w:rPr>
                    <w:t>"</w:t>
                  </w:r>
                  <w:r>
                    <w:rPr>
                      <w:color w:val="00B580"/>
                      <w:sz w:val="27"/>
                    </w:rPr>
                    <w:t>请输入：</w:t>
                  </w:r>
                  <w:r>
                    <w:rPr>
                      <w:rFonts w:ascii="Consolas" w:eastAsia="Consolas"/>
                      <w:b/>
                      <w:color w:val="00B580"/>
                      <w:sz w:val="27"/>
                    </w:rPr>
                    <w:t>"</w:t>
                  </w:r>
                  <w:r>
                    <w:rPr>
                      <w:rFonts w:ascii="Consolas" w:eastAsia="Consolas"/>
                      <w:b/>
                      <w:color w:val="9BC28E"/>
                      <w:sz w:val="27"/>
                    </w:rPr>
                    <w:t>)</w:t>
                  </w:r>
                </w:p>
                <w:p w14:paraId="294DB45A">
                  <w:pPr>
                    <w:pStyle w:val="6"/>
                    <w:rPr>
                      <w:rFonts w:ascii="Consolas"/>
                      <w:b/>
                      <w:sz w:val="30"/>
                    </w:rPr>
                  </w:pPr>
                </w:p>
                <w:p w14:paraId="12F4DACE">
                  <w:pPr>
                    <w:pStyle w:val="6"/>
                    <w:rPr>
                      <w:rFonts w:ascii="Consolas"/>
                      <w:b/>
                      <w:sz w:val="30"/>
                    </w:rPr>
                  </w:pPr>
                </w:p>
                <w:p w14:paraId="30C8BB59">
                  <w:pPr>
                    <w:spacing w:before="219"/>
                    <w:ind w:left="28" w:right="0" w:firstLine="0"/>
                    <w:jc w:val="left"/>
                    <w:rPr>
                      <w:rFonts w:ascii="Consolas"/>
                      <w:b/>
                      <w:sz w:val="27"/>
                    </w:rPr>
                  </w:pPr>
                  <w:r>
                    <w:rPr>
                      <w:rFonts w:ascii="Consolas"/>
                      <w:b/>
                      <w:color w:val="CC9900"/>
                      <w:sz w:val="27"/>
                    </w:rPr>
                    <w:t>while</w:t>
                  </w:r>
                  <w:r>
                    <w:rPr>
                      <w:rFonts w:ascii="Consolas"/>
                      <w:b/>
                      <w:color w:val="CC9900"/>
                      <w:spacing w:val="-6"/>
                      <w:sz w:val="27"/>
                    </w:rPr>
                    <w:t xml:space="preserve"> </w:t>
                  </w:r>
                  <w:r>
                    <w:rPr>
                      <w:rFonts w:ascii="Consolas"/>
                      <w:color w:val="F86FB9"/>
                      <w:sz w:val="27"/>
                    </w:rPr>
                    <w:t>1</w:t>
                  </w:r>
                  <w:r>
                    <w:rPr>
                      <w:rFonts w:ascii="Consolas"/>
                      <w:b/>
                      <w:color w:val="FFFFFF"/>
                      <w:sz w:val="27"/>
                    </w:rPr>
                    <w:t>:</w:t>
                  </w:r>
                </w:p>
                <w:p w14:paraId="791B5645">
                  <w:pPr>
                    <w:pStyle w:val="6"/>
                    <w:spacing w:before="3"/>
                    <w:rPr>
                      <w:rFonts w:ascii="Consolas"/>
                      <w:b/>
                      <w:sz w:val="26"/>
                    </w:rPr>
                  </w:pPr>
                </w:p>
                <w:p w14:paraId="16C9F665">
                  <w:pPr>
                    <w:spacing w:before="1"/>
                    <w:ind w:left="573" w:right="0" w:firstLine="0"/>
                    <w:jc w:val="left"/>
                    <w:rPr>
                      <w:rFonts w:ascii="Consolas"/>
                      <w:b/>
                      <w:sz w:val="27"/>
                    </w:rPr>
                  </w:pPr>
                  <w:r>
                    <w:rPr>
                      <w:rFonts w:ascii="Consolas"/>
                      <w:b/>
                      <w:color w:val="CC9900"/>
                      <w:sz w:val="27"/>
                    </w:rPr>
                    <w:t>if</w:t>
                  </w:r>
                  <w:r>
                    <w:rPr>
                      <w:rFonts w:ascii="Consolas"/>
                      <w:b/>
                      <w:color w:val="CC9900"/>
                      <w:spacing w:val="-4"/>
                      <w:sz w:val="27"/>
                    </w:rPr>
                    <w:t xml:space="preserve"> </w:t>
                  </w:r>
                  <w:r>
                    <w:rPr>
                      <w:rFonts w:ascii="Consolas"/>
                      <w:color w:val="9BC28E"/>
                      <w:sz w:val="27"/>
                    </w:rPr>
                    <w:t xml:space="preserve">a </w:t>
                  </w:r>
                  <w:r>
                    <w:rPr>
                      <w:rFonts w:ascii="Consolas"/>
                      <w:b/>
                      <w:color w:val="FFFFFF"/>
                      <w:sz w:val="27"/>
                    </w:rPr>
                    <w:t>==</w:t>
                  </w:r>
                  <w:r>
                    <w:rPr>
                      <w:rFonts w:ascii="Consolas"/>
                      <w:b/>
                      <w:color w:val="FFFFFF"/>
                      <w:spacing w:val="-3"/>
                      <w:sz w:val="27"/>
                    </w:rPr>
                    <w:t xml:space="preserve"> </w:t>
                  </w:r>
                  <w:r>
                    <w:rPr>
                      <w:rFonts w:ascii="Consolas"/>
                      <w:b/>
                      <w:color w:val="00B580"/>
                      <w:sz w:val="27"/>
                    </w:rPr>
                    <w:t xml:space="preserve">"q" </w:t>
                  </w:r>
                  <w:r>
                    <w:rPr>
                      <w:rFonts w:ascii="Consolas"/>
                      <w:b/>
                      <w:color w:val="CC9900"/>
                      <w:sz w:val="27"/>
                    </w:rPr>
                    <w:t>or</w:t>
                  </w:r>
                  <w:r>
                    <w:rPr>
                      <w:rFonts w:ascii="Consolas"/>
                      <w:b/>
                      <w:color w:val="CC9900"/>
                      <w:spacing w:val="-4"/>
                      <w:sz w:val="27"/>
                    </w:rPr>
                    <w:t xml:space="preserve"> </w:t>
                  </w:r>
                  <w:r>
                    <w:rPr>
                      <w:rFonts w:ascii="Consolas"/>
                      <w:color w:val="9BC28E"/>
                      <w:sz w:val="27"/>
                    </w:rPr>
                    <w:t xml:space="preserve">a </w:t>
                  </w:r>
                  <w:r>
                    <w:rPr>
                      <w:rFonts w:ascii="Consolas"/>
                      <w:b/>
                      <w:color w:val="FFFFFF"/>
                      <w:sz w:val="27"/>
                    </w:rPr>
                    <w:t>==</w:t>
                  </w:r>
                  <w:r>
                    <w:rPr>
                      <w:rFonts w:ascii="Consolas"/>
                      <w:b/>
                      <w:color w:val="FFFFFF"/>
                      <w:spacing w:val="-3"/>
                      <w:sz w:val="27"/>
                    </w:rPr>
                    <w:t xml:space="preserve"> </w:t>
                  </w:r>
                  <w:r>
                    <w:rPr>
                      <w:rFonts w:ascii="Consolas"/>
                      <w:b/>
                      <w:color w:val="00B580"/>
                      <w:sz w:val="27"/>
                    </w:rPr>
                    <w:t>"Q"</w:t>
                  </w:r>
                  <w:r>
                    <w:rPr>
                      <w:rFonts w:ascii="Consolas"/>
                      <w:b/>
                      <w:color w:val="FFFFFF"/>
                      <w:sz w:val="27"/>
                    </w:rPr>
                    <w:t>:</w:t>
                  </w:r>
                </w:p>
                <w:p w14:paraId="32B4796C">
                  <w:pPr>
                    <w:pStyle w:val="6"/>
                    <w:spacing w:before="3"/>
                    <w:rPr>
                      <w:rFonts w:ascii="Consolas"/>
                      <w:b/>
                      <w:sz w:val="26"/>
                    </w:rPr>
                  </w:pPr>
                </w:p>
                <w:p w14:paraId="217AAF04">
                  <w:pPr>
                    <w:spacing w:before="0" w:line="472" w:lineRule="auto"/>
                    <w:ind w:left="573" w:right="6343" w:firstLine="540"/>
                    <w:jc w:val="left"/>
                    <w:rPr>
                      <w:rFonts w:ascii="Consolas"/>
                      <w:b/>
                      <w:sz w:val="27"/>
                    </w:rPr>
                  </w:pPr>
                  <w:r>
                    <w:rPr>
                      <w:rFonts w:ascii="Consolas"/>
                      <w:color w:val="00CCCC"/>
                      <w:sz w:val="27"/>
                    </w:rPr>
                    <w:t>exit</w:t>
                  </w:r>
                  <w:r>
                    <w:rPr>
                      <w:rFonts w:ascii="Consolas"/>
                      <w:b/>
                      <w:color w:val="9BC28E"/>
                      <w:sz w:val="27"/>
                    </w:rPr>
                    <w:t>()</w:t>
                  </w:r>
                  <w:r>
                    <w:rPr>
                      <w:rFonts w:ascii="Consolas"/>
                      <w:b/>
                      <w:color w:val="9BC28E"/>
                      <w:spacing w:val="-146"/>
                      <w:sz w:val="27"/>
                    </w:rPr>
                    <w:t xml:space="preserve"> </w:t>
                  </w:r>
                  <w:r>
                    <w:rPr>
                      <w:rFonts w:ascii="Consolas"/>
                      <w:b/>
                      <w:color w:val="CC9900"/>
                      <w:sz w:val="27"/>
                    </w:rPr>
                    <w:t>else</w:t>
                  </w:r>
                  <w:r>
                    <w:rPr>
                      <w:rFonts w:ascii="Consolas"/>
                      <w:b/>
                      <w:color w:val="FFFFFF"/>
                      <w:sz w:val="27"/>
                    </w:rPr>
                    <w:t>:</w:t>
                  </w:r>
                </w:p>
                <w:p w14:paraId="16CD5065">
                  <w:pPr>
                    <w:spacing w:before="0" w:line="472" w:lineRule="auto"/>
                    <w:ind w:left="1658" w:right="4265" w:hanging="545"/>
                    <w:jc w:val="left"/>
                    <w:rPr>
                      <w:rFonts w:ascii="Consolas"/>
                      <w:b/>
                      <w:sz w:val="27"/>
                    </w:rPr>
                  </w:pPr>
                  <w:r>
                    <w:rPr>
                      <w:rFonts w:ascii="Consolas"/>
                      <w:b/>
                      <w:color w:val="CC9900"/>
                      <w:sz w:val="27"/>
                    </w:rPr>
                    <w:t xml:space="preserve">if </w:t>
                  </w:r>
                  <w:r>
                    <w:rPr>
                      <w:rFonts w:ascii="Consolas"/>
                      <w:color w:val="9BC28E"/>
                      <w:sz w:val="27"/>
                    </w:rPr>
                    <w:t>is_mail_style</w:t>
                  </w:r>
                  <w:r>
                    <w:rPr>
                      <w:rFonts w:ascii="Consolas"/>
                      <w:b/>
                      <w:color w:val="9BC28E"/>
                      <w:sz w:val="27"/>
                    </w:rPr>
                    <w:t>(</w:t>
                  </w:r>
                  <w:r>
                    <w:rPr>
                      <w:rFonts w:ascii="Consolas"/>
                      <w:color w:val="9BC28E"/>
                      <w:sz w:val="27"/>
                    </w:rPr>
                    <w:t>a</w:t>
                  </w:r>
                  <w:r>
                    <w:rPr>
                      <w:rFonts w:ascii="Consolas"/>
                      <w:b/>
                      <w:color w:val="9BC28E"/>
                      <w:sz w:val="27"/>
                    </w:rPr>
                    <w:t>)</w:t>
                  </w:r>
                  <w:r>
                    <w:rPr>
                      <w:rFonts w:ascii="Consolas"/>
                      <w:b/>
                      <w:color w:val="FFFFFF"/>
                      <w:sz w:val="27"/>
                    </w:rPr>
                    <w:t>:</w:t>
                  </w:r>
                  <w:r>
                    <w:rPr>
                      <w:rFonts w:ascii="Consolas"/>
                      <w:b/>
                      <w:color w:val="FFFFFF"/>
                      <w:spacing w:val="-146"/>
                      <w:sz w:val="27"/>
                    </w:rPr>
                    <w:t xml:space="preserve"> </w:t>
                  </w:r>
                  <w:r>
                    <w:rPr>
                      <w:rFonts w:ascii="Consolas"/>
                      <w:b/>
                      <w:color w:val="CC9900"/>
                      <w:sz w:val="27"/>
                    </w:rPr>
                    <w:t>break</w:t>
                  </w:r>
                </w:p>
                <w:p w14:paraId="27F5FF8D">
                  <w:pPr>
                    <w:spacing w:before="0" w:line="339" w:lineRule="exact"/>
                    <w:ind w:left="573" w:right="0" w:firstLine="0"/>
                    <w:jc w:val="left"/>
                    <w:rPr>
                      <w:rFonts w:ascii="Consolas" w:eastAsia="Consolas"/>
                      <w:b/>
                      <w:sz w:val="27"/>
                    </w:rPr>
                  </w:pPr>
                  <w:r>
                    <w:rPr>
                      <w:rFonts w:ascii="Consolas" w:eastAsia="Consolas"/>
                      <w:color w:val="9BC28E"/>
                      <w:sz w:val="27"/>
                    </w:rPr>
                    <w:t>a</w:t>
                  </w:r>
                  <w:r>
                    <w:rPr>
                      <w:rFonts w:ascii="Consolas" w:eastAsia="Consolas"/>
                      <w:color w:val="9BC28E"/>
                      <w:spacing w:val="-6"/>
                      <w:sz w:val="27"/>
                    </w:rPr>
                    <w:t xml:space="preserve"> </w:t>
                  </w:r>
                  <w:r>
                    <w:rPr>
                      <w:rFonts w:ascii="Consolas" w:eastAsia="Consolas"/>
                      <w:b/>
                      <w:color w:val="FFFFFF"/>
                      <w:spacing w:val="-1"/>
                      <w:sz w:val="27"/>
                    </w:rPr>
                    <w:t xml:space="preserve">= </w:t>
                  </w:r>
                  <w:r>
                    <w:rPr>
                      <w:rFonts w:ascii="Consolas" w:eastAsia="Consolas"/>
                      <w:color w:val="00CCCC"/>
                      <w:sz w:val="27"/>
                    </w:rPr>
                    <w:t>input</w:t>
                  </w:r>
                  <w:r>
                    <w:rPr>
                      <w:rFonts w:ascii="Consolas" w:eastAsia="Consolas"/>
                      <w:b/>
                      <w:color w:val="9BC28E"/>
                      <w:sz w:val="27"/>
                    </w:rPr>
                    <w:t>(</w:t>
                  </w:r>
                  <w:r>
                    <w:rPr>
                      <w:rFonts w:ascii="Consolas" w:eastAsia="Consolas"/>
                      <w:b/>
                      <w:color w:val="00B580"/>
                      <w:sz w:val="27"/>
                    </w:rPr>
                    <w:t>"</w:t>
                  </w:r>
                  <w:r>
                    <w:rPr>
                      <w:color w:val="00B580"/>
                      <w:sz w:val="27"/>
                    </w:rPr>
                    <w:t>请输入：</w:t>
                  </w:r>
                  <w:r>
                    <w:rPr>
                      <w:rFonts w:ascii="Consolas" w:eastAsia="Consolas"/>
                      <w:b/>
                      <w:color w:val="00B580"/>
                      <w:sz w:val="27"/>
                    </w:rPr>
                    <w:t>"</w:t>
                  </w:r>
                  <w:r>
                    <w:rPr>
                      <w:rFonts w:ascii="Consolas" w:eastAsia="Consolas"/>
                      <w:b/>
                      <w:color w:val="9BC28E"/>
                      <w:sz w:val="27"/>
                    </w:rPr>
                    <w:t>)</w:t>
                  </w:r>
                </w:p>
                <w:p w14:paraId="0BFAC3F2">
                  <w:pPr>
                    <w:pStyle w:val="6"/>
                    <w:spacing w:before="1"/>
                    <w:rPr>
                      <w:rFonts w:ascii="Consolas"/>
                      <w:b/>
                      <w:sz w:val="23"/>
                    </w:rPr>
                  </w:pPr>
                </w:p>
                <w:p w14:paraId="4401EE17">
                  <w:pPr>
                    <w:spacing w:before="1"/>
                    <w:ind w:left="28" w:right="0" w:firstLine="0"/>
                    <w:jc w:val="left"/>
                    <w:rPr>
                      <w:rFonts w:ascii="Consolas" w:eastAsia="Consolas"/>
                      <w:b/>
                      <w:sz w:val="27"/>
                    </w:rPr>
                  </w:pPr>
                  <w:r>
                    <w:rPr>
                      <w:rFonts w:ascii="Consolas" w:eastAsia="Consolas"/>
                      <w:color w:val="00CCCC"/>
                      <w:sz w:val="27"/>
                    </w:rPr>
                    <w:t>print</w:t>
                  </w:r>
                  <w:r>
                    <w:rPr>
                      <w:rFonts w:ascii="Consolas" w:eastAsia="Consolas"/>
                      <w:b/>
                      <w:color w:val="9BC28E"/>
                      <w:sz w:val="27"/>
                    </w:rPr>
                    <w:t>(</w:t>
                  </w:r>
                  <w:r>
                    <w:rPr>
                      <w:rFonts w:ascii="Consolas" w:eastAsia="Consolas"/>
                      <w:b/>
                      <w:color w:val="00B580"/>
                      <w:sz w:val="27"/>
                    </w:rPr>
                    <w:t>"</w:t>
                  </w:r>
                  <w:r>
                    <w:rPr>
                      <w:color w:val="00B580"/>
                      <w:sz w:val="27"/>
                    </w:rPr>
                    <w:t>下一步！</w:t>
                  </w:r>
                  <w:r>
                    <w:rPr>
                      <w:rFonts w:ascii="Consolas" w:eastAsia="Consolas"/>
                      <w:b/>
                      <w:color w:val="00B580"/>
                      <w:sz w:val="27"/>
                    </w:rPr>
                    <w:t>"</w:t>
                  </w:r>
                  <w:r>
                    <w:rPr>
                      <w:rFonts w:ascii="Consolas" w:eastAsia="Consolas"/>
                      <w:b/>
                      <w:color w:val="9BC28E"/>
                      <w:sz w:val="27"/>
                    </w:rPr>
                    <w:t>)</w:t>
                  </w:r>
                </w:p>
              </w:txbxContent>
            </v:textbox>
            <w10:wrap type="none"/>
            <w10:anchorlock/>
          </v:shape>
        </w:pict>
      </w:r>
    </w:p>
    <w:p w14:paraId="40587C3A">
      <w:pPr>
        <w:spacing w:after="0"/>
        <w:rPr>
          <w:sz w:val="20"/>
        </w:rPr>
        <w:sectPr>
          <w:pgSz w:w="11910" w:h="16840"/>
          <w:pgMar w:top="1240" w:right="860" w:bottom="1280" w:left="1400" w:header="873" w:footer="1058" w:gutter="0"/>
          <w:cols w:space="720" w:num="1"/>
        </w:sectPr>
      </w:pPr>
    </w:p>
    <w:p w14:paraId="66E362BF">
      <w:pPr>
        <w:pStyle w:val="6"/>
        <w:spacing w:before="5"/>
        <w:rPr>
          <w:sz w:val="16"/>
        </w:rPr>
      </w:pPr>
    </w:p>
    <w:p w14:paraId="10E1EE70">
      <w:pPr>
        <w:spacing w:before="83"/>
        <w:ind w:left="400" w:right="0" w:firstLine="0"/>
        <w:jc w:val="left"/>
        <w:rPr>
          <w:sz w:val="32"/>
        </w:rPr>
      </w:pPr>
      <w:bookmarkStart w:id="8" w:name="_bookmark8"/>
      <w:bookmarkEnd w:id="8"/>
      <w:r>
        <w:rPr>
          <w:rFonts w:ascii="Cambria" w:eastAsia="Cambria"/>
          <w:b/>
          <w:sz w:val="32"/>
        </w:rPr>
        <w:t xml:space="preserve">python </w:t>
      </w:r>
      <w:r>
        <w:rPr>
          <w:sz w:val="32"/>
        </w:rPr>
        <w:t xml:space="preserve">编程 </w:t>
      </w:r>
      <w:r>
        <w:rPr>
          <w:rFonts w:ascii="Cambria" w:eastAsia="Cambria"/>
          <w:b/>
          <w:sz w:val="32"/>
        </w:rPr>
        <w:t>4-</w:t>
      </w:r>
      <w:r>
        <w:rPr>
          <w:sz w:val="32"/>
        </w:rPr>
        <w:t>遍历文件</w:t>
      </w:r>
    </w:p>
    <w:p w14:paraId="27E0C7CE">
      <w:pPr>
        <w:pStyle w:val="6"/>
        <w:spacing w:before="11"/>
        <w:rPr>
          <w:sz w:val="30"/>
        </w:rPr>
      </w:pPr>
    </w:p>
    <w:p w14:paraId="6C101F7B">
      <w:pPr>
        <w:pStyle w:val="6"/>
        <w:ind w:left="400"/>
      </w:pPr>
      <w:r>
        <w:t>如何遍历查找出某个文件夹内所有的子文件呢？并且找出某个后缀的所有文件</w:t>
      </w:r>
    </w:p>
    <w:p w14:paraId="252A02D1">
      <w:pPr>
        <w:pStyle w:val="6"/>
        <w:spacing w:before="4"/>
        <w:rPr>
          <w:sz w:val="19"/>
        </w:rPr>
      </w:pPr>
      <w:r>
        <w:pict>
          <v:group id="_x0000_s1038" o:spid="_x0000_s1038" o:spt="203" style="position:absolute;left:0pt;margin-left:88.55pt;margin-top:14.3pt;height:561.75pt;width:418.35pt;mso-position-horizontal-relative:page;mso-wrap-distance-bottom:0pt;mso-wrap-distance-top:0pt;z-index:-251635712;mso-width-relative:page;mso-height-relative:page;" coordorigin="1771,286" coordsize="8367,11235">
            <o:lock v:ext="edit"/>
            <v:rect id="_x0000_s1039" o:spid="_x0000_s1039" o:spt="1" style="position:absolute;left:1771;top:286;height:11235;width:8367;" fillcolor="#404040" filled="t" stroked="f" coordsize="21600,21600">
              <v:path/>
              <v:fill on="t" focussize="0,0"/>
              <v:stroke on="f"/>
              <v:imagedata o:title=""/>
              <o:lock v:ext="edit"/>
            </v:rect>
            <v:shape id="_x0000_s1040" o:spid="_x0000_s1040" style="position:absolute;left:4161;top:9542;height:2;width:895;" filled="f" stroked="t" coordorigin="4161,9542" coordsize="895,0" path="m4161,9542l4308,9542m4900,9542l5056,9542e">
              <v:path arrowok="t"/>
              <v:fill on="f" focussize="0,0"/>
              <v:stroke weight="2.64pt" color="#00B47E"/>
              <v:imagedata o:title=""/>
              <o:lock v:ext="edit"/>
            </v:shape>
            <v:shape id="_x0000_s1041" o:spid="_x0000_s1041" o:spt="202" type="#_x0000_t202" style="position:absolute;left:1771;top:286;height:11235;width:8367;" filled="f" stroked="f" coordsize="21600,21600">
              <v:path/>
              <v:fill on="f" focussize="0,0"/>
              <v:stroke on="f" joinstyle="miter"/>
              <v:imagedata o:title=""/>
              <o:lock v:ext="edit"/>
              <v:textbox inset="0mm,0mm,0mm,0mm">
                <w:txbxContent>
                  <w:p w14:paraId="18747577">
                    <w:pPr>
                      <w:spacing w:before="153"/>
                      <w:ind w:left="28" w:right="0" w:firstLine="0"/>
                      <w:jc w:val="left"/>
                      <w:rPr>
                        <w:rFonts w:ascii="Consolas"/>
                        <w:sz w:val="27"/>
                      </w:rPr>
                    </w:pPr>
                    <w:r>
                      <w:rPr>
                        <w:rFonts w:ascii="Consolas"/>
                        <w:color w:val="FF6666"/>
                        <w:sz w:val="27"/>
                      </w:rPr>
                      <w:t>#</w:t>
                    </w:r>
                    <w:r>
                      <w:rPr>
                        <w:rFonts w:ascii="Consolas"/>
                        <w:color w:val="FF6666"/>
                        <w:spacing w:val="-8"/>
                        <w:sz w:val="27"/>
                      </w:rPr>
                      <w:t xml:space="preserve"> </w:t>
                    </w:r>
                    <w:r>
                      <w:rPr>
                        <w:rFonts w:ascii="Consolas"/>
                        <w:color w:val="FF6666"/>
                        <w:sz w:val="27"/>
                      </w:rPr>
                      <w:t>coding:utf-8</w:t>
                    </w:r>
                  </w:p>
                  <w:p w14:paraId="73A6BCDF">
                    <w:pPr>
                      <w:spacing w:before="8" w:line="240" w:lineRule="auto"/>
                      <w:rPr>
                        <w:rFonts w:ascii="Consolas"/>
                        <w:sz w:val="26"/>
                      </w:rPr>
                    </w:pPr>
                  </w:p>
                  <w:p w14:paraId="36867C3B">
                    <w:pPr>
                      <w:spacing w:before="0"/>
                      <w:ind w:left="28" w:right="0" w:firstLine="0"/>
                      <w:jc w:val="left"/>
                      <w:rPr>
                        <w:rFonts w:ascii="Consolas"/>
                        <w:sz w:val="27"/>
                      </w:rPr>
                    </w:pPr>
                    <w:r>
                      <w:rPr>
                        <w:rFonts w:ascii="Consolas"/>
                        <w:b/>
                        <w:color w:val="CC9900"/>
                        <w:sz w:val="27"/>
                      </w:rPr>
                      <w:t>import</w:t>
                    </w:r>
                    <w:r>
                      <w:rPr>
                        <w:rFonts w:ascii="Consolas"/>
                        <w:b/>
                        <w:color w:val="CC9900"/>
                        <w:spacing w:val="-6"/>
                        <w:sz w:val="27"/>
                      </w:rPr>
                      <w:t xml:space="preserve"> </w:t>
                    </w:r>
                    <w:r>
                      <w:rPr>
                        <w:rFonts w:ascii="Consolas"/>
                        <w:color w:val="9BC28E"/>
                        <w:sz w:val="27"/>
                      </w:rPr>
                      <w:t>os</w:t>
                    </w:r>
                  </w:p>
                  <w:p w14:paraId="2747ACF4">
                    <w:pPr>
                      <w:spacing w:before="0" w:line="240" w:lineRule="auto"/>
                      <w:rPr>
                        <w:rFonts w:ascii="Consolas"/>
                        <w:sz w:val="26"/>
                      </w:rPr>
                    </w:pPr>
                  </w:p>
                  <w:p w14:paraId="20996F3E">
                    <w:pPr>
                      <w:spacing w:before="0" w:line="240" w:lineRule="auto"/>
                      <w:rPr>
                        <w:rFonts w:ascii="Consolas"/>
                        <w:sz w:val="26"/>
                      </w:rPr>
                    </w:pPr>
                  </w:p>
                  <w:p w14:paraId="46EA36BD">
                    <w:pPr>
                      <w:spacing w:before="5" w:line="240" w:lineRule="auto"/>
                      <w:rPr>
                        <w:rFonts w:ascii="Consolas"/>
                        <w:sz w:val="28"/>
                      </w:rPr>
                    </w:pPr>
                  </w:p>
                  <w:p w14:paraId="3F38D9A1">
                    <w:pPr>
                      <w:spacing w:before="0" w:line="475" w:lineRule="auto"/>
                      <w:ind w:left="573" w:right="1859" w:hanging="545"/>
                      <w:jc w:val="left"/>
                      <w:rPr>
                        <w:rFonts w:ascii="Consolas"/>
                        <w:b/>
                        <w:sz w:val="27"/>
                      </w:rPr>
                    </w:pPr>
                    <w:r>
                      <w:rPr>
                        <w:rFonts w:ascii="Consolas"/>
                        <w:b/>
                        <w:color w:val="CC9900"/>
                        <w:sz w:val="27"/>
                      </w:rPr>
                      <w:t>def</w:t>
                    </w:r>
                    <w:r>
                      <w:rPr>
                        <w:rFonts w:ascii="Consolas"/>
                        <w:b/>
                        <w:color w:val="CC9900"/>
                        <w:spacing w:val="-16"/>
                        <w:sz w:val="27"/>
                      </w:rPr>
                      <w:t xml:space="preserve"> </w:t>
                    </w:r>
                    <w:r>
                      <w:rPr>
                        <w:rFonts w:ascii="Consolas"/>
                        <w:b/>
                        <w:color w:val="FFFFFF"/>
                        <w:sz w:val="27"/>
                      </w:rPr>
                      <w:t>get_files</w:t>
                    </w:r>
                    <w:r>
                      <w:rPr>
                        <w:rFonts w:ascii="Consolas"/>
                        <w:b/>
                        <w:color w:val="9BC28E"/>
                        <w:sz w:val="27"/>
                      </w:rPr>
                      <w:t>(</w:t>
                    </w:r>
                    <w:r>
                      <w:rPr>
                        <w:rFonts w:ascii="Consolas"/>
                        <w:color w:val="9BC28E"/>
                        <w:sz w:val="27"/>
                      </w:rPr>
                      <w:t>path</w:t>
                    </w:r>
                    <w:r>
                      <w:rPr>
                        <w:rFonts w:ascii="Consolas"/>
                        <w:b/>
                        <w:color w:val="FFFFFF"/>
                        <w:sz w:val="27"/>
                      </w:rPr>
                      <w:t>=</w:t>
                    </w:r>
                    <w:r>
                      <w:rPr>
                        <w:rFonts w:ascii="Consolas"/>
                        <w:b/>
                        <w:color w:val="00B580"/>
                        <w:sz w:val="27"/>
                      </w:rPr>
                      <w:t>'D:</w:t>
                    </w:r>
                    <w:r>
                      <w:rPr>
                        <w:rFonts w:ascii="Consolas"/>
                        <w:b/>
                        <w:color w:val="00FF00"/>
                        <w:sz w:val="27"/>
                      </w:rPr>
                      <w:t>\\</w:t>
                    </w:r>
                    <w:r>
                      <w:rPr>
                        <w:rFonts w:ascii="Consolas"/>
                        <w:b/>
                        <w:color w:val="00B580"/>
                        <w:sz w:val="27"/>
                      </w:rPr>
                      <w:t>xx'</w:t>
                    </w:r>
                    <w:r>
                      <w:rPr>
                        <w:rFonts w:ascii="Consolas"/>
                        <w:color w:val="9BC28E"/>
                        <w:sz w:val="27"/>
                      </w:rPr>
                      <w:t>,</w:t>
                    </w:r>
                    <w:r>
                      <w:rPr>
                        <w:rFonts w:ascii="Consolas"/>
                        <w:color w:val="9BC28E"/>
                        <w:spacing w:val="-16"/>
                        <w:sz w:val="27"/>
                      </w:rPr>
                      <w:t xml:space="preserve"> </w:t>
                    </w:r>
                    <w:r>
                      <w:rPr>
                        <w:rFonts w:ascii="Consolas"/>
                        <w:color w:val="9BC28E"/>
                        <w:sz w:val="27"/>
                      </w:rPr>
                      <w:t>rule</w:t>
                    </w:r>
                    <w:r>
                      <w:rPr>
                        <w:rFonts w:ascii="Consolas"/>
                        <w:b/>
                        <w:color w:val="FFFFFF"/>
                        <w:sz w:val="27"/>
                      </w:rPr>
                      <w:t>=</w:t>
                    </w:r>
                    <w:r>
                      <w:rPr>
                        <w:rFonts w:ascii="Consolas"/>
                        <w:b/>
                        <w:color w:val="00B580"/>
                        <w:sz w:val="27"/>
                      </w:rPr>
                      <w:t>".py"</w:t>
                    </w:r>
                    <w:r>
                      <w:rPr>
                        <w:rFonts w:ascii="Consolas"/>
                        <w:b/>
                        <w:color w:val="9BC28E"/>
                        <w:sz w:val="27"/>
                      </w:rPr>
                      <w:t>)</w:t>
                    </w:r>
                    <w:r>
                      <w:rPr>
                        <w:rFonts w:ascii="Consolas"/>
                        <w:b/>
                        <w:color w:val="FFFFFF"/>
                        <w:sz w:val="27"/>
                      </w:rPr>
                      <w:t>:</w:t>
                    </w:r>
                    <w:r>
                      <w:rPr>
                        <w:rFonts w:ascii="Consolas"/>
                        <w:b/>
                        <w:color w:val="FFFFFF"/>
                        <w:spacing w:val="-146"/>
                        <w:sz w:val="27"/>
                      </w:rPr>
                      <w:t xml:space="preserve"> </w:t>
                    </w:r>
                    <w:r>
                      <w:rPr>
                        <w:rFonts w:ascii="Consolas"/>
                        <w:color w:val="9BC28E"/>
                        <w:sz w:val="27"/>
                      </w:rPr>
                      <w:t>all</w:t>
                    </w:r>
                    <w:r>
                      <w:rPr>
                        <w:rFonts w:ascii="Consolas"/>
                        <w:color w:val="9BC28E"/>
                        <w:spacing w:val="-3"/>
                        <w:sz w:val="27"/>
                      </w:rPr>
                      <w:t xml:space="preserve"> </w:t>
                    </w:r>
                    <w:r>
                      <w:rPr>
                        <w:rFonts w:ascii="Consolas"/>
                        <w:b/>
                        <w:color w:val="FFFFFF"/>
                        <w:sz w:val="27"/>
                      </w:rPr>
                      <w:t>=</w:t>
                    </w:r>
                    <w:r>
                      <w:rPr>
                        <w:rFonts w:ascii="Consolas"/>
                        <w:b/>
                        <w:color w:val="FFFFFF"/>
                        <w:spacing w:val="-2"/>
                        <w:sz w:val="27"/>
                      </w:rPr>
                      <w:t xml:space="preserve"> </w:t>
                    </w:r>
                    <w:r>
                      <w:rPr>
                        <w:rFonts w:ascii="Consolas"/>
                        <w:b/>
                        <w:color w:val="FFFFFF"/>
                        <w:sz w:val="27"/>
                      </w:rPr>
                      <w:t>[]</w:t>
                    </w:r>
                  </w:p>
                  <w:p w14:paraId="0431D998">
                    <w:pPr>
                      <w:tabs>
                        <w:tab w:val="left" w:pos="6323"/>
                      </w:tabs>
                      <w:spacing w:before="0" w:line="429" w:lineRule="auto"/>
                      <w:ind w:left="28" w:right="101" w:firstLine="544"/>
                      <w:jc w:val="left"/>
                      <w:rPr>
                        <w:sz w:val="27"/>
                      </w:rPr>
                    </w:pPr>
                    <w:r>
                      <w:rPr>
                        <w:rFonts w:ascii="Consolas" w:eastAsia="Consolas"/>
                        <w:b/>
                        <w:color w:val="CC9900"/>
                        <w:sz w:val="27"/>
                      </w:rPr>
                      <w:t>for</w:t>
                    </w:r>
                    <w:r>
                      <w:rPr>
                        <w:rFonts w:ascii="Consolas" w:eastAsia="Consolas"/>
                        <w:b/>
                        <w:color w:val="CC9900"/>
                        <w:spacing w:val="-9"/>
                        <w:sz w:val="27"/>
                      </w:rPr>
                      <w:t xml:space="preserve"> </w:t>
                    </w:r>
                    <w:r>
                      <w:rPr>
                        <w:rFonts w:ascii="Consolas" w:eastAsia="Consolas"/>
                        <w:color w:val="9BC28E"/>
                        <w:sz w:val="27"/>
                      </w:rPr>
                      <w:t>fpathe,dirs,fs</w:t>
                    </w:r>
                    <w:r>
                      <w:rPr>
                        <w:rFonts w:ascii="Consolas" w:eastAsia="Consolas"/>
                        <w:color w:val="9BC28E"/>
                        <w:spacing w:val="-10"/>
                        <w:sz w:val="27"/>
                      </w:rPr>
                      <w:t xml:space="preserve"> </w:t>
                    </w:r>
                    <w:r>
                      <w:rPr>
                        <w:rFonts w:ascii="Consolas" w:eastAsia="Consolas"/>
                        <w:b/>
                        <w:color w:val="CC9900"/>
                        <w:sz w:val="27"/>
                      </w:rPr>
                      <w:t>in</w:t>
                    </w:r>
                    <w:r>
                      <w:rPr>
                        <w:rFonts w:ascii="Consolas" w:eastAsia="Consolas"/>
                        <w:b/>
                        <w:color w:val="CC9900"/>
                        <w:spacing w:val="-12"/>
                        <w:sz w:val="27"/>
                      </w:rPr>
                      <w:t xml:space="preserve"> </w:t>
                    </w:r>
                    <w:r>
                      <w:rPr>
                        <w:rFonts w:ascii="Consolas" w:eastAsia="Consolas"/>
                        <w:color w:val="9BC28E"/>
                        <w:sz w:val="27"/>
                      </w:rPr>
                      <w:t>os.walk</w:t>
                    </w:r>
                    <w:r>
                      <w:rPr>
                        <w:rFonts w:ascii="Consolas" w:eastAsia="Consolas"/>
                        <w:b/>
                        <w:color w:val="9BC28E"/>
                        <w:sz w:val="27"/>
                      </w:rPr>
                      <w:t>(</w:t>
                    </w:r>
                    <w:r>
                      <w:rPr>
                        <w:rFonts w:ascii="Consolas" w:eastAsia="Consolas"/>
                        <w:color w:val="9BC28E"/>
                        <w:sz w:val="27"/>
                      </w:rPr>
                      <w:t>path</w:t>
                    </w:r>
                    <w:r>
                      <w:rPr>
                        <w:rFonts w:ascii="Consolas" w:eastAsia="Consolas"/>
                        <w:b/>
                        <w:color w:val="9BC28E"/>
                        <w:sz w:val="27"/>
                      </w:rPr>
                      <w:t>)</w:t>
                    </w:r>
                    <w:r>
                      <w:rPr>
                        <w:rFonts w:ascii="Consolas" w:eastAsia="Consolas"/>
                        <w:b/>
                        <w:color w:val="FFFFFF"/>
                        <w:sz w:val="27"/>
                      </w:rPr>
                      <w:t>:</w:t>
                    </w:r>
                    <w:r>
                      <w:rPr>
                        <w:rFonts w:ascii="Consolas" w:eastAsia="Consolas"/>
                        <w:b/>
                        <w:color w:val="FFFFFF"/>
                        <w:sz w:val="27"/>
                      </w:rPr>
                      <w:tab/>
                    </w:r>
                    <w:r>
                      <w:rPr>
                        <w:rFonts w:ascii="Consolas" w:eastAsia="Consolas"/>
                        <w:color w:val="FF6666"/>
                        <w:spacing w:val="29"/>
                        <w:w w:val="95"/>
                        <w:sz w:val="27"/>
                      </w:rPr>
                      <w:t xml:space="preserve"># </w:t>
                    </w:r>
                    <w:r>
                      <w:rPr>
                        <w:rFonts w:ascii="Consolas" w:eastAsia="Consolas"/>
                        <w:color w:val="FF6666"/>
                        <w:w w:val="95"/>
                        <w:sz w:val="27"/>
                      </w:rPr>
                      <w:t>os.walk</w:t>
                    </w:r>
                    <w:r>
                      <w:rPr>
                        <w:rFonts w:ascii="Consolas" w:eastAsia="Consolas"/>
                        <w:color w:val="FF6666"/>
                        <w:spacing w:val="-53"/>
                        <w:w w:val="95"/>
                        <w:sz w:val="27"/>
                      </w:rPr>
                      <w:t xml:space="preserve"> </w:t>
                    </w:r>
                    <w:r>
                      <w:rPr>
                        <w:color w:val="FF6666"/>
                        <w:w w:val="95"/>
                        <w:sz w:val="27"/>
                      </w:rPr>
                      <w:t>是获</w:t>
                    </w:r>
                    <w:r>
                      <w:rPr>
                        <w:color w:val="FF6666"/>
                        <w:sz w:val="27"/>
                      </w:rPr>
                      <w:t>取所有的目录</w:t>
                    </w:r>
                  </w:p>
                  <w:p w14:paraId="7B168C94">
                    <w:pPr>
                      <w:spacing w:before="18"/>
                      <w:ind w:left="1111" w:right="0" w:firstLine="0"/>
                      <w:jc w:val="left"/>
                      <w:rPr>
                        <w:rFonts w:ascii="Consolas"/>
                        <w:b/>
                        <w:sz w:val="27"/>
                      </w:rPr>
                    </w:pPr>
                    <w:r>
                      <w:rPr>
                        <w:rFonts w:ascii="Consolas"/>
                        <w:b/>
                        <w:color w:val="CC9900"/>
                        <w:sz w:val="27"/>
                      </w:rPr>
                      <w:t>for</w:t>
                    </w:r>
                    <w:r>
                      <w:rPr>
                        <w:rFonts w:ascii="Consolas"/>
                        <w:b/>
                        <w:color w:val="CC9900"/>
                        <w:spacing w:val="-4"/>
                        <w:sz w:val="27"/>
                      </w:rPr>
                      <w:t xml:space="preserve"> </w:t>
                    </w:r>
                    <w:r>
                      <w:rPr>
                        <w:rFonts w:ascii="Consolas"/>
                        <w:color w:val="9BC28E"/>
                        <w:sz w:val="27"/>
                      </w:rPr>
                      <w:t xml:space="preserve">f </w:t>
                    </w:r>
                    <w:r>
                      <w:rPr>
                        <w:rFonts w:ascii="Consolas"/>
                        <w:b/>
                        <w:color w:val="CC9900"/>
                        <w:sz w:val="27"/>
                      </w:rPr>
                      <w:t>in</w:t>
                    </w:r>
                    <w:r>
                      <w:rPr>
                        <w:rFonts w:ascii="Consolas"/>
                        <w:b/>
                        <w:color w:val="CC9900"/>
                        <w:spacing w:val="-4"/>
                        <w:sz w:val="27"/>
                      </w:rPr>
                      <w:t xml:space="preserve"> </w:t>
                    </w:r>
                    <w:r>
                      <w:rPr>
                        <w:rFonts w:ascii="Consolas"/>
                        <w:color w:val="9BC28E"/>
                        <w:sz w:val="27"/>
                      </w:rPr>
                      <w:t>fs</w:t>
                    </w:r>
                    <w:r>
                      <w:rPr>
                        <w:rFonts w:ascii="Consolas"/>
                        <w:b/>
                        <w:color w:val="FFFFFF"/>
                        <w:sz w:val="27"/>
                      </w:rPr>
                      <w:t>:</w:t>
                    </w:r>
                  </w:p>
                  <w:p w14:paraId="121992BC">
                    <w:pPr>
                      <w:spacing w:before="8" w:line="240" w:lineRule="auto"/>
                      <w:rPr>
                        <w:rFonts w:ascii="Consolas"/>
                        <w:b/>
                        <w:sz w:val="26"/>
                      </w:rPr>
                    </w:pPr>
                  </w:p>
                  <w:p w14:paraId="294F5752">
                    <w:pPr>
                      <w:spacing w:before="0"/>
                      <w:ind w:left="1658" w:right="0" w:firstLine="0"/>
                      <w:jc w:val="left"/>
                      <w:rPr>
                        <w:rFonts w:ascii="Consolas"/>
                        <w:b/>
                        <w:sz w:val="27"/>
                      </w:rPr>
                    </w:pPr>
                    <w:r>
                      <w:rPr>
                        <w:rFonts w:ascii="Consolas"/>
                        <w:color w:val="9BC28E"/>
                        <w:sz w:val="27"/>
                      </w:rPr>
                      <w:t>filename</w:t>
                    </w:r>
                    <w:r>
                      <w:rPr>
                        <w:rFonts w:ascii="Consolas"/>
                        <w:color w:val="9BC28E"/>
                        <w:spacing w:val="-12"/>
                        <w:sz w:val="27"/>
                      </w:rPr>
                      <w:t xml:space="preserve"> </w:t>
                    </w:r>
                    <w:r>
                      <w:rPr>
                        <w:rFonts w:ascii="Consolas"/>
                        <w:b/>
                        <w:color w:val="FFFFFF"/>
                        <w:sz w:val="27"/>
                      </w:rPr>
                      <w:t>=</w:t>
                    </w:r>
                    <w:r>
                      <w:rPr>
                        <w:rFonts w:ascii="Consolas"/>
                        <w:b/>
                        <w:color w:val="FFFFFF"/>
                        <w:spacing w:val="-9"/>
                        <w:sz w:val="27"/>
                      </w:rPr>
                      <w:t xml:space="preserve"> </w:t>
                    </w:r>
                    <w:r>
                      <w:rPr>
                        <w:rFonts w:ascii="Consolas"/>
                        <w:color w:val="9BC28E"/>
                        <w:sz w:val="27"/>
                      </w:rPr>
                      <w:t>os.path.join</w:t>
                    </w:r>
                    <w:r>
                      <w:rPr>
                        <w:rFonts w:ascii="Consolas"/>
                        <w:b/>
                        <w:color w:val="9BC28E"/>
                        <w:sz w:val="27"/>
                      </w:rPr>
                      <w:t>(</w:t>
                    </w:r>
                    <w:r>
                      <w:rPr>
                        <w:rFonts w:ascii="Consolas"/>
                        <w:color w:val="9BC28E"/>
                        <w:sz w:val="27"/>
                      </w:rPr>
                      <w:t>fpathe,f</w:t>
                    </w:r>
                    <w:r>
                      <w:rPr>
                        <w:rFonts w:ascii="Consolas"/>
                        <w:b/>
                        <w:color w:val="9BC28E"/>
                        <w:sz w:val="27"/>
                      </w:rPr>
                      <w:t>)</w:t>
                    </w:r>
                  </w:p>
                  <w:p w14:paraId="10012B83">
                    <w:pPr>
                      <w:spacing w:before="3" w:line="240" w:lineRule="auto"/>
                      <w:rPr>
                        <w:rFonts w:ascii="Consolas"/>
                        <w:b/>
                        <w:sz w:val="25"/>
                      </w:rPr>
                    </w:pPr>
                  </w:p>
                  <w:p w14:paraId="3BE4A5CC">
                    <w:pPr>
                      <w:spacing w:before="0"/>
                      <w:ind w:left="1658" w:right="0" w:firstLine="0"/>
                      <w:jc w:val="left"/>
                      <w:rPr>
                        <w:rFonts w:ascii="Consolas" w:eastAsia="Consolas"/>
                        <w:sz w:val="27"/>
                      </w:rPr>
                    </w:pPr>
                    <w:r>
                      <w:rPr>
                        <w:rFonts w:ascii="Consolas" w:eastAsia="Consolas"/>
                        <w:b/>
                        <w:color w:val="CC9900"/>
                        <w:sz w:val="27"/>
                      </w:rPr>
                      <w:t>if</w:t>
                    </w:r>
                    <w:r>
                      <w:rPr>
                        <w:rFonts w:ascii="Consolas" w:eastAsia="Consolas"/>
                        <w:b/>
                        <w:color w:val="CC9900"/>
                        <w:spacing w:val="-15"/>
                        <w:sz w:val="27"/>
                      </w:rPr>
                      <w:t xml:space="preserve"> </w:t>
                    </w:r>
                    <w:r>
                      <w:rPr>
                        <w:rFonts w:ascii="Consolas" w:eastAsia="Consolas"/>
                        <w:color w:val="9BC28E"/>
                        <w:sz w:val="27"/>
                      </w:rPr>
                      <w:t>filename.endswith</w:t>
                    </w:r>
                    <w:r>
                      <w:rPr>
                        <w:rFonts w:ascii="Consolas" w:eastAsia="Consolas"/>
                        <w:b/>
                        <w:color w:val="9BC28E"/>
                        <w:sz w:val="27"/>
                      </w:rPr>
                      <w:t>(</w:t>
                    </w:r>
                    <w:r>
                      <w:rPr>
                        <w:rFonts w:ascii="Consolas" w:eastAsia="Consolas"/>
                        <w:color w:val="9BC28E"/>
                        <w:sz w:val="27"/>
                      </w:rPr>
                      <w:t>rule</w:t>
                    </w:r>
                    <w:r>
                      <w:rPr>
                        <w:rFonts w:ascii="Consolas" w:eastAsia="Consolas"/>
                        <w:b/>
                        <w:color w:val="9BC28E"/>
                        <w:sz w:val="27"/>
                      </w:rPr>
                      <w:t>)</w:t>
                    </w:r>
                    <w:r>
                      <w:rPr>
                        <w:rFonts w:ascii="Consolas" w:eastAsia="Consolas"/>
                        <w:b/>
                        <w:color w:val="FFFFFF"/>
                        <w:spacing w:val="55"/>
                        <w:sz w:val="27"/>
                      </w:rPr>
                      <w:t xml:space="preserve">: </w:t>
                    </w:r>
                    <w:r>
                      <w:rPr>
                        <w:rFonts w:ascii="Consolas" w:eastAsia="Consolas"/>
                        <w:color w:val="FF6666"/>
                        <w:spacing w:val="-11"/>
                        <w:sz w:val="27"/>
                      </w:rPr>
                      <w:t xml:space="preserve"># </w:t>
                    </w:r>
                    <w:r>
                      <w:rPr>
                        <w:color w:val="FF6666"/>
                        <w:sz w:val="27"/>
                      </w:rPr>
                      <w:t>判断是否是</w:t>
                    </w:r>
                    <w:r>
                      <w:rPr>
                        <w:rFonts w:ascii="Consolas" w:eastAsia="Consolas"/>
                        <w:color w:val="FF6666"/>
                        <w:sz w:val="27"/>
                      </w:rPr>
                      <w:t>"xxx"</w:t>
                    </w:r>
                  </w:p>
                  <w:p w14:paraId="7DB55167">
                    <w:pPr>
                      <w:spacing w:before="4" w:line="240" w:lineRule="auto"/>
                      <w:rPr>
                        <w:rFonts w:ascii="Consolas"/>
                        <w:sz w:val="24"/>
                      </w:rPr>
                    </w:pPr>
                  </w:p>
                  <w:p w14:paraId="5C220A0B">
                    <w:pPr>
                      <w:spacing w:before="0"/>
                      <w:ind w:left="28" w:right="0" w:firstLine="0"/>
                      <w:jc w:val="left"/>
                      <w:rPr>
                        <w:sz w:val="27"/>
                      </w:rPr>
                    </w:pPr>
                    <w:r>
                      <w:rPr>
                        <w:color w:val="FF6666"/>
                        <w:sz w:val="27"/>
                      </w:rPr>
                      <w:t>结尾</w:t>
                    </w:r>
                  </w:p>
                  <w:p w14:paraId="23DB5650">
                    <w:pPr>
                      <w:spacing w:before="7" w:line="240" w:lineRule="auto"/>
                      <w:rPr>
                        <w:sz w:val="23"/>
                      </w:rPr>
                    </w:pPr>
                  </w:p>
                  <w:p w14:paraId="455EF267">
                    <w:pPr>
                      <w:spacing w:before="1"/>
                      <w:ind w:left="2191" w:right="0" w:firstLine="0"/>
                      <w:jc w:val="left"/>
                      <w:rPr>
                        <w:rFonts w:ascii="Consolas"/>
                        <w:b/>
                        <w:sz w:val="27"/>
                      </w:rPr>
                    </w:pPr>
                    <w:r>
                      <w:rPr>
                        <w:rFonts w:ascii="Consolas"/>
                        <w:color w:val="9BC28E"/>
                        <w:sz w:val="27"/>
                      </w:rPr>
                      <w:t>all.append</w:t>
                    </w:r>
                    <w:r>
                      <w:rPr>
                        <w:rFonts w:ascii="Consolas"/>
                        <w:b/>
                        <w:color w:val="9BC28E"/>
                        <w:sz w:val="27"/>
                      </w:rPr>
                      <w:t>(</w:t>
                    </w:r>
                    <w:r>
                      <w:rPr>
                        <w:rFonts w:ascii="Consolas"/>
                        <w:color w:val="9BC28E"/>
                        <w:sz w:val="27"/>
                      </w:rPr>
                      <w:t>filename</w:t>
                    </w:r>
                    <w:r>
                      <w:rPr>
                        <w:rFonts w:ascii="Consolas"/>
                        <w:b/>
                        <w:color w:val="9BC28E"/>
                        <w:sz w:val="27"/>
                      </w:rPr>
                      <w:t>)</w:t>
                    </w:r>
                  </w:p>
                  <w:p w14:paraId="6928DEC2">
                    <w:pPr>
                      <w:spacing w:before="5" w:line="240" w:lineRule="auto"/>
                      <w:rPr>
                        <w:rFonts w:ascii="Consolas"/>
                        <w:b/>
                        <w:sz w:val="26"/>
                      </w:rPr>
                    </w:pPr>
                  </w:p>
                  <w:p w14:paraId="0D4D4DA1">
                    <w:pPr>
                      <w:spacing w:before="1"/>
                      <w:ind w:left="573" w:right="0" w:firstLine="0"/>
                      <w:jc w:val="left"/>
                      <w:rPr>
                        <w:rFonts w:ascii="Consolas"/>
                        <w:sz w:val="27"/>
                      </w:rPr>
                    </w:pPr>
                    <w:r>
                      <w:rPr>
                        <w:rFonts w:ascii="Consolas"/>
                        <w:b/>
                        <w:color w:val="CC9900"/>
                        <w:sz w:val="27"/>
                      </w:rPr>
                      <w:t>return</w:t>
                    </w:r>
                    <w:r>
                      <w:rPr>
                        <w:rFonts w:ascii="Consolas"/>
                        <w:b/>
                        <w:color w:val="CC9900"/>
                        <w:spacing w:val="-4"/>
                        <w:sz w:val="27"/>
                      </w:rPr>
                      <w:t xml:space="preserve"> </w:t>
                    </w:r>
                    <w:r>
                      <w:rPr>
                        <w:rFonts w:ascii="Consolas"/>
                        <w:color w:val="9BC28E"/>
                        <w:sz w:val="27"/>
                      </w:rPr>
                      <w:t>all</w:t>
                    </w:r>
                  </w:p>
                  <w:p w14:paraId="248343D3">
                    <w:pPr>
                      <w:spacing w:before="0" w:line="240" w:lineRule="auto"/>
                      <w:rPr>
                        <w:rFonts w:ascii="Consolas"/>
                        <w:sz w:val="26"/>
                      </w:rPr>
                    </w:pPr>
                  </w:p>
                  <w:p w14:paraId="15143411">
                    <w:pPr>
                      <w:spacing w:before="0" w:line="240" w:lineRule="auto"/>
                      <w:rPr>
                        <w:rFonts w:ascii="Consolas"/>
                        <w:sz w:val="26"/>
                      </w:rPr>
                    </w:pPr>
                  </w:p>
                  <w:p w14:paraId="1172C8F6">
                    <w:pPr>
                      <w:spacing w:before="6" w:line="240" w:lineRule="auto"/>
                      <w:rPr>
                        <w:rFonts w:ascii="Consolas"/>
                        <w:sz w:val="28"/>
                      </w:rPr>
                    </w:pPr>
                  </w:p>
                  <w:p w14:paraId="26AF25FE">
                    <w:pPr>
                      <w:tabs>
                        <w:tab w:val="left" w:pos="767"/>
                        <w:tab w:val="left" w:pos="1799"/>
                      </w:tabs>
                      <w:spacing w:before="1"/>
                      <w:ind w:left="28" w:right="0" w:firstLine="0"/>
                      <w:jc w:val="left"/>
                      <w:rPr>
                        <w:rFonts w:ascii="Consolas"/>
                        <w:b/>
                        <w:sz w:val="27"/>
                      </w:rPr>
                    </w:pPr>
                    <w:r>
                      <w:rPr>
                        <w:rFonts w:ascii="Consolas"/>
                        <w:b/>
                        <w:color w:val="CC9900"/>
                        <w:sz w:val="27"/>
                      </w:rPr>
                      <w:t>if</w:t>
                    </w:r>
                    <w:r>
                      <w:rPr>
                        <w:rFonts w:ascii="Times New Roman"/>
                        <w:b/>
                        <w:color w:val="CC9900"/>
                        <w:sz w:val="27"/>
                        <w:u w:val="thick" w:color="9AC18D"/>
                      </w:rPr>
                      <w:tab/>
                    </w:r>
                    <w:r>
                      <w:rPr>
                        <w:rFonts w:ascii="Consolas"/>
                        <w:color w:val="9BC28E"/>
                        <w:sz w:val="27"/>
                      </w:rPr>
                      <w:t>name</w:t>
                    </w:r>
                    <w:r>
                      <w:rPr>
                        <w:rFonts w:ascii="Times New Roman"/>
                        <w:color w:val="9BC28E"/>
                        <w:sz w:val="27"/>
                        <w:u w:val="single" w:color="9AC18D"/>
                      </w:rPr>
                      <w:tab/>
                    </w:r>
                    <w:r>
                      <w:rPr>
                        <w:rFonts w:ascii="Consolas"/>
                        <w:b/>
                        <w:color w:val="FFFFFF"/>
                        <w:sz w:val="27"/>
                      </w:rPr>
                      <w:t>==</w:t>
                    </w:r>
                    <w:r>
                      <w:rPr>
                        <w:rFonts w:ascii="Consolas"/>
                        <w:b/>
                        <w:color w:val="FFFFFF"/>
                        <w:spacing w:val="-1"/>
                        <w:sz w:val="27"/>
                      </w:rPr>
                      <w:t xml:space="preserve"> </w:t>
                    </w:r>
                    <w:r>
                      <w:rPr>
                        <w:rFonts w:ascii="Consolas"/>
                        <w:b/>
                        <w:color w:val="00B580"/>
                        <w:sz w:val="27"/>
                      </w:rPr>
                      <w:t>"</w:t>
                    </w:r>
                    <w:r>
                      <w:rPr>
                        <w:rFonts w:ascii="Consolas"/>
                        <w:b/>
                        <w:color w:val="00B580"/>
                        <w:spacing w:val="-7"/>
                        <w:sz w:val="27"/>
                      </w:rPr>
                      <w:t xml:space="preserve"> </w:t>
                    </w:r>
                    <w:r>
                      <w:rPr>
                        <w:rFonts w:ascii="Consolas"/>
                        <w:b/>
                        <w:color w:val="00B580"/>
                        <w:sz w:val="27"/>
                      </w:rPr>
                      <w:t>main</w:t>
                    </w:r>
                    <w:r>
                      <w:rPr>
                        <w:rFonts w:ascii="Consolas"/>
                        <w:b/>
                        <w:color w:val="00B580"/>
                        <w:spacing w:val="4"/>
                        <w:sz w:val="27"/>
                      </w:rPr>
                      <w:t xml:space="preserve"> </w:t>
                    </w:r>
                    <w:r>
                      <w:rPr>
                        <w:rFonts w:ascii="Consolas"/>
                        <w:b/>
                        <w:color w:val="00B580"/>
                        <w:sz w:val="27"/>
                      </w:rPr>
                      <w:t>"</w:t>
                    </w:r>
                    <w:r>
                      <w:rPr>
                        <w:rFonts w:ascii="Consolas"/>
                        <w:b/>
                        <w:color w:val="FFFFFF"/>
                        <w:sz w:val="27"/>
                      </w:rPr>
                      <w:t>:</w:t>
                    </w:r>
                  </w:p>
                  <w:p w14:paraId="4932B8D9">
                    <w:pPr>
                      <w:spacing w:before="5" w:line="240" w:lineRule="auto"/>
                      <w:rPr>
                        <w:rFonts w:ascii="Consolas"/>
                        <w:b/>
                        <w:sz w:val="26"/>
                      </w:rPr>
                    </w:pPr>
                  </w:p>
                  <w:p w14:paraId="2FA19EB2">
                    <w:pPr>
                      <w:spacing w:before="0" w:line="475" w:lineRule="auto"/>
                      <w:ind w:left="573" w:right="2875" w:firstLine="0"/>
                      <w:jc w:val="left"/>
                      <w:rPr>
                        <w:rFonts w:ascii="Consolas"/>
                        <w:b/>
                        <w:sz w:val="27"/>
                      </w:rPr>
                    </w:pPr>
                    <w:r>
                      <w:rPr>
                        <w:rFonts w:ascii="Consolas"/>
                        <w:color w:val="9BC28E"/>
                        <w:sz w:val="27"/>
                      </w:rPr>
                      <w:t xml:space="preserve">b </w:t>
                    </w:r>
                    <w:r>
                      <w:rPr>
                        <w:rFonts w:ascii="Consolas"/>
                        <w:b/>
                        <w:color w:val="FFFFFF"/>
                        <w:sz w:val="27"/>
                      </w:rPr>
                      <w:t xml:space="preserve">= </w:t>
                    </w:r>
                    <w:r>
                      <w:rPr>
                        <w:rFonts w:ascii="Consolas"/>
                        <w:color w:val="9BC28E"/>
                        <w:sz w:val="27"/>
                      </w:rPr>
                      <w:t>get_files</w:t>
                    </w:r>
                    <w:r>
                      <w:rPr>
                        <w:rFonts w:ascii="Consolas"/>
                        <w:b/>
                        <w:color w:val="9BC28E"/>
                        <w:sz w:val="27"/>
                      </w:rPr>
                      <w:t>(</w:t>
                    </w:r>
                    <w:r>
                      <w:rPr>
                        <w:rFonts w:ascii="Consolas"/>
                        <w:b/>
                        <w:color w:val="00B580"/>
                        <w:sz w:val="27"/>
                      </w:rPr>
                      <w:t>r"D:\test\python2"</w:t>
                    </w:r>
                    <w:r>
                      <w:rPr>
                        <w:rFonts w:ascii="Consolas"/>
                        <w:b/>
                        <w:color w:val="9BC28E"/>
                        <w:sz w:val="27"/>
                      </w:rPr>
                      <w:t>)</w:t>
                    </w:r>
                    <w:r>
                      <w:rPr>
                        <w:rFonts w:ascii="Consolas"/>
                        <w:b/>
                        <w:color w:val="9BC28E"/>
                        <w:spacing w:val="-147"/>
                        <w:sz w:val="27"/>
                      </w:rPr>
                      <w:t xml:space="preserve"> </w:t>
                    </w:r>
                    <w:r>
                      <w:rPr>
                        <w:rFonts w:ascii="Consolas"/>
                        <w:b/>
                        <w:color w:val="CC9900"/>
                        <w:sz w:val="27"/>
                      </w:rPr>
                      <w:t>for</w:t>
                    </w:r>
                    <w:r>
                      <w:rPr>
                        <w:rFonts w:ascii="Consolas"/>
                        <w:b/>
                        <w:color w:val="CC9900"/>
                        <w:spacing w:val="-3"/>
                        <w:sz w:val="27"/>
                      </w:rPr>
                      <w:t xml:space="preserve"> </w:t>
                    </w:r>
                    <w:r>
                      <w:rPr>
                        <w:rFonts w:ascii="Consolas"/>
                        <w:color w:val="9BC28E"/>
                        <w:sz w:val="27"/>
                      </w:rPr>
                      <w:t>i</w:t>
                    </w:r>
                    <w:r>
                      <w:rPr>
                        <w:rFonts w:ascii="Consolas"/>
                        <w:color w:val="9BC28E"/>
                        <w:spacing w:val="-2"/>
                        <w:sz w:val="27"/>
                      </w:rPr>
                      <w:t xml:space="preserve"> </w:t>
                    </w:r>
                    <w:r>
                      <w:rPr>
                        <w:rFonts w:ascii="Consolas"/>
                        <w:b/>
                        <w:color w:val="CC9900"/>
                        <w:sz w:val="27"/>
                      </w:rPr>
                      <w:t>in</w:t>
                    </w:r>
                    <w:r>
                      <w:rPr>
                        <w:rFonts w:ascii="Consolas"/>
                        <w:b/>
                        <w:color w:val="CC9900"/>
                        <w:spacing w:val="1"/>
                        <w:sz w:val="27"/>
                      </w:rPr>
                      <w:t xml:space="preserve"> </w:t>
                    </w:r>
                    <w:r>
                      <w:rPr>
                        <w:rFonts w:ascii="Consolas"/>
                        <w:color w:val="9BC28E"/>
                        <w:sz w:val="27"/>
                      </w:rPr>
                      <w:t>b</w:t>
                    </w:r>
                    <w:r>
                      <w:rPr>
                        <w:rFonts w:ascii="Consolas"/>
                        <w:b/>
                        <w:color w:val="FFFFFF"/>
                        <w:sz w:val="27"/>
                      </w:rPr>
                      <w:t>:</w:t>
                    </w:r>
                  </w:p>
                  <w:p w14:paraId="56C13B63">
                    <w:pPr>
                      <w:spacing w:before="4"/>
                      <w:ind w:left="1113" w:right="0" w:firstLine="0"/>
                      <w:jc w:val="left"/>
                      <w:rPr>
                        <w:rFonts w:ascii="Consolas"/>
                        <w:b/>
                        <w:sz w:val="27"/>
                      </w:rPr>
                    </w:pPr>
                    <w:r>
                      <w:rPr>
                        <w:rFonts w:ascii="Consolas"/>
                        <w:color w:val="00CCCC"/>
                        <w:sz w:val="27"/>
                      </w:rPr>
                      <w:t>print</w:t>
                    </w:r>
                    <w:r>
                      <w:rPr>
                        <w:rFonts w:ascii="Consolas"/>
                        <w:b/>
                        <w:color w:val="9BC28E"/>
                        <w:sz w:val="27"/>
                      </w:rPr>
                      <w:t>(</w:t>
                    </w:r>
                    <w:r>
                      <w:rPr>
                        <w:rFonts w:ascii="Consolas"/>
                        <w:color w:val="9BC28E"/>
                        <w:sz w:val="27"/>
                      </w:rPr>
                      <w:t>i</w:t>
                    </w:r>
                    <w:r>
                      <w:rPr>
                        <w:rFonts w:ascii="Consolas"/>
                        <w:b/>
                        <w:color w:val="9BC28E"/>
                        <w:sz w:val="27"/>
                      </w:rPr>
                      <w:t>)</w:t>
                    </w:r>
                  </w:p>
                </w:txbxContent>
              </v:textbox>
            </v:shape>
            <w10:wrap type="topAndBottom"/>
          </v:group>
        </w:pict>
      </w:r>
    </w:p>
    <w:p w14:paraId="78868AFD">
      <w:pPr>
        <w:spacing w:after="0"/>
        <w:rPr>
          <w:sz w:val="19"/>
        </w:rPr>
        <w:sectPr>
          <w:pgSz w:w="11910" w:h="16840"/>
          <w:pgMar w:top="1240" w:right="860" w:bottom="1280" w:left="1400" w:header="873" w:footer="1058" w:gutter="0"/>
          <w:cols w:space="720" w:num="1"/>
        </w:sectPr>
      </w:pPr>
    </w:p>
    <w:p w14:paraId="59934E4F">
      <w:pPr>
        <w:pStyle w:val="6"/>
        <w:rPr>
          <w:sz w:val="20"/>
        </w:rPr>
      </w:pPr>
    </w:p>
    <w:p w14:paraId="6E2D2B6E">
      <w:pPr>
        <w:pStyle w:val="6"/>
        <w:rPr>
          <w:sz w:val="20"/>
        </w:rPr>
      </w:pPr>
    </w:p>
    <w:p w14:paraId="6468359C">
      <w:pPr>
        <w:pStyle w:val="6"/>
        <w:rPr>
          <w:sz w:val="20"/>
        </w:rPr>
      </w:pPr>
    </w:p>
    <w:p w14:paraId="54B08D00">
      <w:pPr>
        <w:pStyle w:val="6"/>
        <w:spacing w:before="12"/>
        <w:rPr>
          <w:sz w:val="23"/>
        </w:rPr>
      </w:pPr>
    </w:p>
    <w:p w14:paraId="69444FE4">
      <w:pPr>
        <w:pStyle w:val="2"/>
        <w:spacing w:before="32"/>
        <w:outlineLvl w:val="0"/>
      </w:pPr>
      <w:bookmarkStart w:id="9" w:name="_bookmark9"/>
      <w:bookmarkEnd w:id="9"/>
      <w:r>
        <w:t>三、linux</w:t>
      </w:r>
      <w:r>
        <w:rPr>
          <w:spacing w:val="-26"/>
        </w:rPr>
        <w:t xml:space="preserve"> 篇</w:t>
      </w:r>
    </w:p>
    <w:p w14:paraId="35B3E5F0">
      <w:pPr>
        <w:pStyle w:val="6"/>
        <w:rPr>
          <w:sz w:val="20"/>
        </w:rPr>
      </w:pPr>
    </w:p>
    <w:p w14:paraId="08280E0F">
      <w:pPr>
        <w:pStyle w:val="6"/>
        <w:spacing w:before="5"/>
        <w:rPr>
          <w:sz w:val="28"/>
        </w:rPr>
      </w:pPr>
    </w:p>
    <w:p w14:paraId="761B439E">
      <w:pPr>
        <w:spacing w:before="86"/>
        <w:ind w:left="400" w:right="0" w:firstLine="0"/>
        <w:jc w:val="left"/>
        <w:outlineLvl w:val="1"/>
        <w:rPr>
          <w:rFonts w:ascii="Cambria"/>
          <w:b/>
          <w:sz w:val="44"/>
        </w:rPr>
      </w:pPr>
      <w:bookmarkStart w:id="10" w:name="_bookmark10"/>
      <w:bookmarkEnd w:id="10"/>
      <w:r>
        <w:rPr>
          <w:rFonts w:ascii="Cambria" w:eastAsia="Cambria"/>
          <w:b/>
          <w:sz w:val="32"/>
        </w:rPr>
        <w:t>linux</w:t>
      </w:r>
      <w:r>
        <w:rPr>
          <w:rFonts w:ascii="Cambria" w:eastAsia="Cambria"/>
          <w:b/>
          <w:spacing w:val="-1"/>
          <w:sz w:val="32"/>
        </w:rPr>
        <w:t xml:space="preserve"> </w:t>
      </w:r>
      <w:r>
        <w:rPr>
          <w:sz w:val="32"/>
        </w:rPr>
        <w:t>常用指令</w:t>
      </w:r>
      <w:r>
        <w:rPr>
          <w:rFonts w:ascii="Cambria" w:eastAsia="Cambria"/>
          <w:b/>
          <w:sz w:val="32"/>
        </w:rPr>
        <w:t>-1</w:t>
      </w:r>
    </w:p>
    <w:p w14:paraId="30B94689">
      <w:pPr>
        <w:pStyle w:val="6"/>
        <w:spacing w:before="8"/>
        <w:rPr>
          <w:sz w:val="33"/>
        </w:rPr>
      </w:pPr>
    </w:p>
    <w:p w14:paraId="6BF57D29">
      <w:pPr>
        <w:pStyle w:val="6"/>
        <w:spacing w:line="244" w:lineRule="auto"/>
        <w:ind w:left="400" w:right="989"/>
      </w:pPr>
      <w:r>
        <w:rPr>
          <w:spacing w:val="-9"/>
        </w:rPr>
        <w:t xml:space="preserve">现在做测试的出去面试，都会被问到 </w:t>
      </w:r>
      <w:r>
        <w:rPr>
          <w:spacing w:val="-5"/>
        </w:rPr>
        <w:t>linux</w:t>
      </w:r>
      <w:r>
        <w:rPr>
          <w:spacing w:val="-12"/>
        </w:rPr>
        <w:t xml:space="preserve">，不会几个 </w:t>
      </w:r>
      <w:r>
        <w:t>linux</w:t>
      </w:r>
      <w:r>
        <w:rPr>
          <w:spacing w:val="-9"/>
        </w:rPr>
        <w:t xml:space="preserve"> 指令都不好意思说</w:t>
      </w:r>
      <w:r>
        <w:rPr>
          <w:spacing w:val="-1"/>
        </w:rPr>
        <w:t xml:space="preserve">自己是做测试的了，本篇收集了几个被问的频率较高的 </w:t>
      </w:r>
      <w:r>
        <w:t>linux</w:t>
      </w:r>
      <w:r>
        <w:rPr>
          <w:spacing w:val="-7"/>
        </w:rPr>
        <w:t xml:space="preserve"> 面试题</w:t>
      </w:r>
    </w:p>
    <w:p w14:paraId="6CB9AA4D">
      <w:pPr>
        <w:pStyle w:val="6"/>
        <w:spacing w:before="5"/>
        <w:rPr>
          <w:sz w:val="33"/>
        </w:rPr>
      </w:pPr>
    </w:p>
    <w:p w14:paraId="75839738">
      <w:pPr>
        <w:pStyle w:val="4"/>
      </w:pPr>
      <w:r>
        <w:rPr>
          <w:w w:val="95"/>
        </w:rPr>
        <w:t>常用指令</w:t>
      </w:r>
    </w:p>
    <w:p w14:paraId="6865CF9C">
      <w:pPr>
        <w:pStyle w:val="6"/>
        <w:spacing w:before="5"/>
        <w:rPr>
          <w:sz w:val="33"/>
        </w:rPr>
      </w:pPr>
    </w:p>
    <w:p w14:paraId="3673D0B7">
      <w:pPr>
        <w:pStyle w:val="14"/>
        <w:numPr>
          <w:ilvl w:val="0"/>
          <w:numId w:val="10"/>
        </w:numPr>
        <w:tabs>
          <w:tab w:val="left" w:pos="640"/>
        </w:tabs>
        <w:spacing w:before="0" w:after="0" w:line="240" w:lineRule="auto"/>
        <w:ind w:left="640" w:right="0" w:hanging="240"/>
        <w:jc w:val="left"/>
        <w:outlineLvl w:val="1"/>
        <w:rPr>
          <w:sz w:val="24"/>
        </w:rPr>
      </w:pPr>
      <w:r>
        <w:rPr>
          <w:spacing w:val="-15"/>
          <w:sz w:val="24"/>
        </w:rPr>
        <w:t xml:space="preserve">说出 </w:t>
      </w:r>
      <w:r>
        <w:rPr>
          <w:spacing w:val="-2"/>
          <w:sz w:val="24"/>
        </w:rPr>
        <w:t>10</w:t>
      </w:r>
      <w:r>
        <w:rPr>
          <w:spacing w:val="-20"/>
          <w:sz w:val="24"/>
        </w:rPr>
        <w:t xml:space="preserve"> 个</w:t>
      </w:r>
      <w:r>
        <w:rPr>
          <w:spacing w:val="-2"/>
          <w:sz w:val="24"/>
        </w:rPr>
        <w:t>linux</w:t>
      </w:r>
      <w:r>
        <w:rPr>
          <w:spacing w:val="-4"/>
          <w:sz w:val="24"/>
        </w:rPr>
        <w:t xml:space="preserve"> 常用的指令</w:t>
      </w:r>
    </w:p>
    <w:p w14:paraId="1EF0591C">
      <w:pPr>
        <w:pStyle w:val="6"/>
        <w:spacing w:before="11"/>
        <w:rPr>
          <w:sz w:val="22"/>
        </w:rPr>
      </w:pPr>
    </w:p>
    <w:p w14:paraId="7FF4D0BF">
      <w:pPr>
        <w:pStyle w:val="14"/>
        <w:numPr>
          <w:ilvl w:val="1"/>
          <w:numId w:val="10"/>
        </w:numPr>
        <w:tabs>
          <w:tab w:val="left" w:pos="1119"/>
          <w:tab w:val="left" w:pos="1120"/>
        </w:tabs>
        <w:spacing w:before="0" w:after="0" w:line="240" w:lineRule="auto"/>
        <w:ind w:left="1120" w:right="0" w:hanging="360"/>
        <w:jc w:val="left"/>
        <w:rPr>
          <w:sz w:val="24"/>
        </w:rPr>
      </w:pPr>
      <w:r>
        <w:rPr>
          <w:sz w:val="24"/>
        </w:rPr>
        <w:t>ls 查看目录中的文件</w:t>
      </w:r>
    </w:p>
    <w:p w14:paraId="218EBBD6">
      <w:pPr>
        <w:pStyle w:val="14"/>
        <w:numPr>
          <w:ilvl w:val="1"/>
          <w:numId w:val="10"/>
        </w:numPr>
        <w:tabs>
          <w:tab w:val="left" w:pos="1119"/>
          <w:tab w:val="left" w:pos="1120"/>
        </w:tabs>
        <w:spacing w:before="9" w:after="0" w:line="244" w:lineRule="auto"/>
        <w:ind w:left="1120" w:right="987" w:hanging="360"/>
        <w:jc w:val="left"/>
        <w:rPr>
          <w:sz w:val="24"/>
        </w:rPr>
      </w:pPr>
      <w:r>
        <w:rPr>
          <w:sz w:val="24"/>
        </w:rPr>
        <w:t>cd</w:t>
      </w:r>
      <w:r>
        <w:rPr>
          <w:spacing w:val="-30"/>
          <w:sz w:val="24"/>
        </w:rPr>
        <w:t xml:space="preserve"> </w:t>
      </w:r>
      <w:r>
        <w:rPr>
          <w:sz w:val="24"/>
        </w:rPr>
        <w:t>/home</w:t>
      </w:r>
      <w:r>
        <w:rPr>
          <w:spacing w:val="-7"/>
          <w:sz w:val="24"/>
        </w:rPr>
        <w:t xml:space="preserve"> 进入 '/ </w:t>
      </w:r>
      <w:r>
        <w:rPr>
          <w:sz w:val="24"/>
        </w:rPr>
        <w:t>home'</w:t>
      </w:r>
      <w:r>
        <w:rPr>
          <w:spacing w:val="-3"/>
          <w:sz w:val="24"/>
        </w:rPr>
        <w:t xml:space="preserve"> 目录</w:t>
      </w:r>
      <w:r>
        <w:rPr>
          <w:sz w:val="24"/>
        </w:rPr>
        <w:t>；cd</w:t>
      </w:r>
      <w:r>
        <w:rPr>
          <w:spacing w:val="-6"/>
          <w:sz w:val="24"/>
        </w:rPr>
        <w:t xml:space="preserve"> .. 返回上一级目录</w:t>
      </w:r>
      <w:r>
        <w:rPr>
          <w:sz w:val="24"/>
        </w:rPr>
        <w:t>；cd</w:t>
      </w:r>
      <w:r>
        <w:rPr>
          <w:spacing w:val="-6"/>
          <w:sz w:val="24"/>
        </w:rPr>
        <w:t xml:space="preserve"> ../.. 返回</w:t>
      </w:r>
      <w:r>
        <w:rPr>
          <w:sz w:val="24"/>
        </w:rPr>
        <w:t>上两级目录</w:t>
      </w:r>
    </w:p>
    <w:p w14:paraId="3F49BF06">
      <w:pPr>
        <w:pStyle w:val="14"/>
        <w:numPr>
          <w:ilvl w:val="1"/>
          <w:numId w:val="10"/>
        </w:numPr>
        <w:tabs>
          <w:tab w:val="left" w:pos="1119"/>
          <w:tab w:val="left" w:pos="1120"/>
        </w:tabs>
        <w:spacing w:before="1" w:after="0" w:line="240" w:lineRule="auto"/>
        <w:ind w:left="1120" w:right="0" w:hanging="360"/>
        <w:jc w:val="left"/>
        <w:rPr>
          <w:sz w:val="24"/>
        </w:rPr>
      </w:pPr>
      <w:r>
        <w:rPr>
          <w:sz w:val="24"/>
        </w:rPr>
        <w:t>mkdir dir1 创建一个叫做 'dir1' 的目录</w:t>
      </w:r>
    </w:p>
    <w:p w14:paraId="7D8F7765">
      <w:pPr>
        <w:pStyle w:val="14"/>
        <w:numPr>
          <w:ilvl w:val="1"/>
          <w:numId w:val="10"/>
        </w:numPr>
        <w:tabs>
          <w:tab w:val="left" w:pos="1119"/>
          <w:tab w:val="left" w:pos="1120"/>
        </w:tabs>
        <w:spacing w:before="10" w:after="0" w:line="240" w:lineRule="auto"/>
        <w:ind w:left="1120" w:right="0" w:hanging="360"/>
        <w:jc w:val="left"/>
        <w:rPr>
          <w:sz w:val="24"/>
        </w:rPr>
      </w:pPr>
      <w:r>
        <w:rPr>
          <w:sz w:val="24"/>
        </w:rPr>
        <w:t>rmdir dir1 删除一个叫做 'dir1' 的目录 （只能删除空目录）</w:t>
      </w:r>
    </w:p>
    <w:p w14:paraId="43C2BC45">
      <w:pPr>
        <w:pStyle w:val="14"/>
        <w:numPr>
          <w:ilvl w:val="1"/>
          <w:numId w:val="10"/>
        </w:numPr>
        <w:tabs>
          <w:tab w:val="left" w:pos="1119"/>
          <w:tab w:val="left" w:pos="1120"/>
        </w:tabs>
        <w:spacing w:before="9" w:after="0" w:line="242" w:lineRule="auto"/>
        <w:ind w:left="1120" w:right="987" w:hanging="360"/>
        <w:jc w:val="left"/>
        <w:rPr>
          <w:sz w:val="24"/>
        </w:rPr>
      </w:pPr>
      <w:r>
        <w:rPr>
          <w:sz w:val="24"/>
        </w:rPr>
        <w:t>rm</w:t>
      </w:r>
      <w:r>
        <w:rPr>
          <w:spacing w:val="-6"/>
          <w:sz w:val="24"/>
        </w:rPr>
        <w:t xml:space="preserve"> </w:t>
      </w:r>
      <w:r>
        <w:rPr>
          <w:sz w:val="24"/>
        </w:rPr>
        <w:t>-f</w:t>
      </w:r>
      <w:r>
        <w:rPr>
          <w:spacing w:val="-5"/>
          <w:sz w:val="24"/>
        </w:rPr>
        <w:t xml:space="preserve"> </w:t>
      </w:r>
      <w:r>
        <w:rPr>
          <w:sz w:val="24"/>
        </w:rPr>
        <w:t>file1</w:t>
      </w:r>
      <w:r>
        <w:rPr>
          <w:spacing w:val="-3"/>
          <w:sz w:val="24"/>
        </w:rPr>
        <w:t xml:space="preserve"> 删除一个叫做 </w:t>
      </w:r>
      <w:r>
        <w:rPr>
          <w:sz w:val="24"/>
        </w:rPr>
        <w:t>'file1'</w:t>
      </w:r>
      <w:r>
        <w:rPr>
          <w:spacing w:val="-2"/>
          <w:sz w:val="24"/>
        </w:rPr>
        <w:t xml:space="preserve"> 的文件</w:t>
      </w:r>
      <w:r>
        <w:rPr>
          <w:sz w:val="24"/>
        </w:rPr>
        <w:t>'，-f</w:t>
      </w:r>
      <w:r>
        <w:rPr>
          <w:spacing w:val="-3"/>
          <w:sz w:val="24"/>
        </w:rPr>
        <w:t xml:space="preserve"> 参数，忽略不存在的</w:t>
      </w:r>
      <w:r>
        <w:rPr>
          <w:sz w:val="24"/>
        </w:rPr>
        <w:t>文件，从不给出提示。</w:t>
      </w:r>
    </w:p>
    <w:p w14:paraId="56FE49E9">
      <w:pPr>
        <w:pStyle w:val="14"/>
        <w:numPr>
          <w:ilvl w:val="1"/>
          <w:numId w:val="10"/>
        </w:numPr>
        <w:tabs>
          <w:tab w:val="left" w:pos="1119"/>
          <w:tab w:val="left" w:pos="1120"/>
        </w:tabs>
        <w:spacing w:before="10" w:after="0" w:line="240" w:lineRule="auto"/>
        <w:ind w:left="1120" w:right="0" w:hanging="360"/>
        <w:jc w:val="left"/>
        <w:rPr>
          <w:sz w:val="24"/>
        </w:rPr>
      </w:pPr>
      <w:r>
        <w:rPr>
          <w:sz w:val="24"/>
        </w:rPr>
        <w:t>rm -rf /mulu 目录下面文件以及子目录下文件</w:t>
      </w:r>
    </w:p>
    <w:p w14:paraId="1E309452">
      <w:pPr>
        <w:pStyle w:val="14"/>
        <w:numPr>
          <w:ilvl w:val="1"/>
          <w:numId w:val="10"/>
        </w:numPr>
        <w:tabs>
          <w:tab w:val="left" w:pos="1119"/>
          <w:tab w:val="left" w:pos="1120"/>
        </w:tabs>
        <w:spacing w:before="7" w:after="0" w:line="240" w:lineRule="auto"/>
        <w:ind w:left="1120" w:right="0" w:hanging="360"/>
        <w:jc w:val="left"/>
        <w:rPr>
          <w:sz w:val="24"/>
        </w:rPr>
      </w:pPr>
      <w:r>
        <w:rPr>
          <w:spacing w:val="-3"/>
          <w:sz w:val="24"/>
        </w:rPr>
        <w:t>cp</w:t>
      </w:r>
      <w:r>
        <w:rPr>
          <w:sz w:val="24"/>
        </w:rPr>
        <w:t xml:space="preserve"> </w:t>
      </w:r>
      <w:r>
        <w:rPr>
          <w:spacing w:val="-2"/>
          <w:sz w:val="24"/>
        </w:rPr>
        <w:t>/test1/file1</w:t>
      </w:r>
      <w:r>
        <w:rPr>
          <w:sz w:val="24"/>
        </w:rPr>
        <w:t xml:space="preserve"> </w:t>
      </w:r>
      <w:r>
        <w:rPr>
          <w:spacing w:val="-2"/>
          <w:sz w:val="24"/>
        </w:rPr>
        <w:t>/test3/file2 如将/test1</w:t>
      </w:r>
      <w:r>
        <w:rPr>
          <w:spacing w:val="-12"/>
          <w:sz w:val="24"/>
        </w:rPr>
        <w:t xml:space="preserve"> 目录下的 </w:t>
      </w:r>
      <w:r>
        <w:rPr>
          <w:spacing w:val="-2"/>
          <w:sz w:val="24"/>
        </w:rPr>
        <w:t>file1</w:t>
      </w:r>
      <w:r>
        <w:rPr>
          <w:spacing w:val="-6"/>
          <w:sz w:val="24"/>
        </w:rPr>
        <w:t xml:space="preserve"> 复制到</w:t>
      </w:r>
    </w:p>
    <w:p w14:paraId="3B267A99">
      <w:pPr>
        <w:pStyle w:val="6"/>
        <w:spacing w:before="7"/>
        <w:ind w:left="1120"/>
      </w:pPr>
      <w:r>
        <w:t>/test3 目录，并将文件名改为 file2</w:t>
      </w:r>
    </w:p>
    <w:p w14:paraId="738FF71D">
      <w:pPr>
        <w:pStyle w:val="14"/>
        <w:numPr>
          <w:ilvl w:val="1"/>
          <w:numId w:val="10"/>
        </w:numPr>
        <w:tabs>
          <w:tab w:val="left" w:pos="1119"/>
          <w:tab w:val="left" w:pos="1120"/>
        </w:tabs>
        <w:spacing w:before="9" w:after="0" w:line="240" w:lineRule="auto"/>
        <w:ind w:left="1120" w:right="0" w:hanging="360"/>
        <w:jc w:val="left"/>
        <w:rPr>
          <w:sz w:val="24"/>
        </w:rPr>
      </w:pPr>
      <w:r>
        <w:rPr>
          <w:spacing w:val="-3"/>
          <w:sz w:val="24"/>
        </w:rPr>
        <w:t>mv</w:t>
      </w:r>
      <w:r>
        <w:rPr>
          <w:sz w:val="24"/>
        </w:rPr>
        <w:t xml:space="preserve"> </w:t>
      </w:r>
      <w:r>
        <w:rPr>
          <w:spacing w:val="-2"/>
          <w:sz w:val="24"/>
        </w:rPr>
        <w:t>/test1/file1</w:t>
      </w:r>
      <w:r>
        <w:rPr>
          <w:sz w:val="24"/>
        </w:rPr>
        <w:t xml:space="preserve"> </w:t>
      </w:r>
      <w:r>
        <w:rPr>
          <w:spacing w:val="-2"/>
          <w:sz w:val="24"/>
        </w:rPr>
        <w:t>/test3/file2 如将/test1</w:t>
      </w:r>
      <w:r>
        <w:rPr>
          <w:spacing w:val="-12"/>
          <w:sz w:val="24"/>
        </w:rPr>
        <w:t xml:space="preserve"> 目录下的 </w:t>
      </w:r>
      <w:r>
        <w:rPr>
          <w:spacing w:val="-2"/>
          <w:sz w:val="24"/>
        </w:rPr>
        <w:t>file1</w:t>
      </w:r>
      <w:r>
        <w:rPr>
          <w:spacing w:val="-6"/>
          <w:sz w:val="24"/>
        </w:rPr>
        <w:t xml:space="preserve"> 移动到</w:t>
      </w:r>
    </w:p>
    <w:p w14:paraId="003D3196">
      <w:pPr>
        <w:pStyle w:val="6"/>
        <w:spacing w:before="10"/>
        <w:ind w:left="1120"/>
      </w:pPr>
      <w:r>
        <w:t>/test3 目录，并将文件名改为 file2</w:t>
      </w:r>
    </w:p>
    <w:p w14:paraId="60E0CBD6">
      <w:pPr>
        <w:pStyle w:val="14"/>
        <w:numPr>
          <w:ilvl w:val="1"/>
          <w:numId w:val="10"/>
        </w:numPr>
        <w:tabs>
          <w:tab w:val="left" w:pos="1119"/>
          <w:tab w:val="left" w:pos="1120"/>
        </w:tabs>
        <w:spacing w:before="6" w:after="0" w:line="240" w:lineRule="auto"/>
        <w:ind w:left="1120" w:right="0" w:hanging="360"/>
        <w:jc w:val="left"/>
        <w:rPr>
          <w:sz w:val="24"/>
        </w:rPr>
      </w:pPr>
      <w:r>
        <w:rPr>
          <w:spacing w:val="-1"/>
          <w:sz w:val="24"/>
        </w:rPr>
        <w:t>mv</w:t>
      </w:r>
      <w:r>
        <w:rPr>
          <w:spacing w:val="-23"/>
          <w:sz w:val="24"/>
        </w:rPr>
        <w:t xml:space="preserve"> </w:t>
      </w:r>
      <w:r>
        <w:rPr>
          <w:spacing w:val="-1"/>
          <w:sz w:val="24"/>
        </w:rPr>
        <w:t>*</w:t>
      </w:r>
      <w:r>
        <w:rPr>
          <w:spacing w:val="-11"/>
          <w:sz w:val="24"/>
        </w:rPr>
        <w:t xml:space="preserve"> ../ </w:t>
      </w:r>
      <w:r>
        <w:rPr>
          <w:spacing w:val="-1"/>
          <w:sz w:val="24"/>
        </w:rPr>
        <w:t>Linux</w:t>
      </w:r>
      <w:r>
        <w:rPr>
          <w:spacing w:val="-7"/>
          <w:sz w:val="24"/>
        </w:rPr>
        <w:t xml:space="preserve"> 当前目录所有文件移动到上一级目录</w:t>
      </w:r>
    </w:p>
    <w:p w14:paraId="41584A74">
      <w:pPr>
        <w:pStyle w:val="14"/>
        <w:numPr>
          <w:ilvl w:val="1"/>
          <w:numId w:val="10"/>
        </w:numPr>
        <w:tabs>
          <w:tab w:val="left" w:pos="1119"/>
          <w:tab w:val="left" w:pos="1120"/>
        </w:tabs>
        <w:spacing w:before="10" w:after="0" w:line="240" w:lineRule="auto"/>
        <w:ind w:left="1120" w:right="0" w:hanging="360"/>
        <w:jc w:val="left"/>
        <w:rPr>
          <w:sz w:val="24"/>
        </w:rPr>
      </w:pPr>
      <w:r>
        <w:rPr>
          <w:sz w:val="24"/>
        </w:rPr>
        <w:t>ps</w:t>
      </w:r>
      <w:r>
        <w:rPr>
          <w:spacing w:val="-8"/>
          <w:sz w:val="24"/>
        </w:rPr>
        <w:t xml:space="preserve"> </w:t>
      </w:r>
      <w:r>
        <w:rPr>
          <w:sz w:val="24"/>
        </w:rPr>
        <w:t>-ef|grep</w:t>
      </w:r>
      <w:r>
        <w:rPr>
          <w:spacing w:val="-7"/>
          <w:sz w:val="24"/>
        </w:rPr>
        <w:t xml:space="preserve"> </w:t>
      </w:r>
      <w:r>
        <w:rPr>
          <w:sz w:val="24"/>
        </w:rPr>
        <w:t>xxx</w:t>
      </w:r>
      <w:r>
        <w:rPr>
          <w:spacing w:val="-8"/>
          <w:sz w:val="24"/>
        </w:rPr>
        <w:t xml:space="preserve"> 显示进程 </w:t>
      </w:r>
      <w:r>
        <w:rPr>
          <w:sz w:val="24"/>
        </w:rPr>
        <w:t>pid</w:t>
      </w:r>
    </w:p>
    <w:p w14:paraId="418E459E">
      <w:pPr>
        <w:spacing w:after="0" w:line="240" w:lineRule="auto"/>
        <w:jc w:val="left"/>
        <w:rPr>
          <w:sz w:val="24"/>
        </w:rPr>
        <w:sectPr>
          <w:pgSz w:w="11910" w:h="16840"/>
          <w:pgMar w:top="1240" w:right="860" w:bottom="1280" w:left="1400" w:header="873" w:footer="1058" w:gutter="0"/>
          <w:cols w:space="720" w:num="1"/>
        </w:sectPr>
      </w:pPr>
    </w:p>
    <w:p w14:paraId="7C64FBDE">
      <w:pPr>
        <w:pStyle w:val="6"/>
        <w:spacing w:before="5"/>
        <w:rPr>
          <w:sz w:val="9"/>
        </w:rPr>
      </w:pPr>
    </w:p>
    <w:p w14:paraId="7B434A1A">
      <w:pPr>
        <w:pStyle w:val="14"/>
        <w:numPr>
          <w:ilvl w:val="1"/>
          <w:numId w:val="10"/>
        </w:numPr>
        <w:tabs>
          <w:tab w:val="left" w:pos="1119"/>
          <w:tab w:val="left" w:pos="1120"/>
        </w:tabs>
        <w:spacing w:before="66" w:after="0" w:line="240" w:lineRule="auto"/>
        <w:ind w:left="1120" w:right="0" w:hanging="360"/>
        <w:jc w:val="left"/>
        <w:rPr>
          <w:sz w:val="24"/>
        </w:rPr>
      </w:pPr>
      <w:r>
        <w:rPr>
          <w:sz w:val="24"/>
        </w:rPr>
        <w:t>kill</w:t>
      </w:r>
      <w:r>
        <w:rPr>
          <w:spacing w:val="-16"/>
          <w:sz w:val="24"/>
        </w:rPr>
        <w:t xml:space="preserve"> 使用 </w:t>
      </w:r>
      <w:r>
        <w:rPr>
          <w:sz w:val="24"/>
        </w:rPr>
        <w:t>kill</w:t>
      </w:r>
      <w:r>
        <w:rPr>
          <w:spacing w:val="-17"/>
          <w:sz w:val="24"/>
        </w:rPr>
        <w:t xml:space="preserve"> 命令来终结进程。先使用 </w:t>
      </w:r>
      <w:r>
        <w:rPr>
          <w:sz w:val="24"/>
        </w:rPr>
        <w:t>ps</w:t>
      </w:r>
      <w:r>
        <w:rPr>
          <w:spacing w:val="-18"/>
          <w:sz w:val="24"/>
        </w:rPr>
        <w:t xml:space="preserve"> 命令找到进程 id</w:t>
      </w:r>
      <w:r>
        <w:rPr>
          <w:spacing w:val="-21"/>
          <w:sz w:val="24"/>
        </w:rPr>
        <w:t xml:space="preserve">，使用 </w:t>
      </w:r>
      <w:r>
        <w:rPr>
          <w:sz w:val="24"/>
        </w:rPr>
        <w:t>kill</w:t>
      </w:r>
    </w:p>
    <w:p w14:paraId="5DED6FF5">
      <w:pPr>
        <w:pStyle w:val="6"/>
        <w:spacing w:before="9"/>
        <w:ind w:left="1120"/>
      </w:pPr>
      <w:r>
        <w:t>-9 命令，终止进程。</w:t>
      </w:r>
    </w:p>
    <w:p w14:paraId="2B1CAC3A">
      <w:pPr>
        <w:pStyle w:val="14"/>
        <w:numPr>
          <w:ilvl w:val="1"/>
          <w:numId w:val="10"/>
        </w:numPr>
        <w:tabs>
          <w:tab w:val="left" w:pos="1119"/>
          <w:tab w:val="left" w:pos="1120"/>
        </w:tabs>
        <w:spacing w:before="10" w:after="0" w:line="240" w:lineRule="auto"/>
        <w:ind w:left="1120" w:right="0" w:hanging="360"/>
        <w:jc w:val="left"/>
        <w:rPr>
          <w:sz w:val="24"/>
        </w:rPr>
      </w:pPr>
      <w:r>
        <w:rPr>
          <w:sz w:val="24"/>
        </w:rPr>
        <w:t>tar –xvf file.tar 解压 tar</w:t>
      </w:r>
      <w:r>
        <w:rPr>
          <w:spacing w:val="-16"/>
          <w:sz w:val="24"/>
        </w:rPr>
        <w:t xml:space="preserve"> 包</w:t>
      </w:r>
    </w:p>
    <w:p w14:paraId="26BF100A">
      <w:pPr>
        <w:pStyle w:val="14"/>
        <w:numPr>
          <w:ilvl w:val="1"/>
          <w:numId w:val="10"/>
        </w:numPr>
        <w:tabs>
          <w:tab w:val="left" w:pos="1119"/>
          <w:tab w:val="left" w:pos="1120"/>
        </w:tabs>
        <w:spacing w:before="6" w:after="0" w:line="240" w:lineRule="auto"/>
        <w:ind w:left="1120" w:right="0" w:hanging="360"/>
        <w:jc w:val="left"/>
        <w:rPr>
          <w:sz w:val="24"/>
        </w:rPr>
      </w:pPr>
      <w:r>
        <w:rPr>
          <w:w w:val="95"/>
          <w:sz w:val="24"/>
        </w:rPr>
        <w:t>unzip</w:t>
      </w:r>
      <w:r>
        <w:rPr>
          <w:spacing w:val="38"/>
          <w:w w:val="95"/>
          <w:sz w:val="24"/>
        </w:rPr>
        <w:t xml:space="preserve"> </w:t>
      </w:r>
      <w:r>
        <w:rPr>
          <w:w w:val="95"/>
          <w:sz w:val="24"/>
        </w:rPr>
        <w:t>file.zip</w:t>
      </w:r>
      <w:r>
        <w:rPr>
          <w:spacing w:val="3"/>
          <w:w w:val="95"/>
          <w:sz w:val="24"/>
        </w:rPr>
        <w:t xml:space="preserve"> 解压 </w:t>
      </w:r>
      <w:r>
        <w:rPr>
          <w:w w:val="95"/>
          <w:sz w:val="24"/>
        </w:rPr>
        <w:t>zip</w:t>
      </w:r>
    </w:p>
    <w:p w14:paraId="3024C174">
      <w:pPr>
        <w:pStyle w:val="14"/>
        <w:numPr>
          <w:ilvl w:val="1"/>
          <w:numId w:val="10"/>
        </w:numPr>
        <w:tabs>
          <w:tab w:val="left" w:pos="1119"/>
          <w:tab w:val="left" w:pos="1120"/>
        </w:tabs>
        <w:spacing w:before="10" w:after="0" w:line="240" w:lineRule="auto"/>
        <w:ind w:left="1120" w:right="0" w:hanging="360"/>
        <w:jc w:val="left"/>
        <w:rPr>
          <w:sz w:val="24"/>
        </w:rPr>
      </w:pPr>
      <w:r>
        <w:rPr>
          <w:w w:val="95"/>
          <w:sz w:val="24"/>
        </w:rPr>
        <w:t>unrar</w:t>
      </w:r>
      <w:r>
        <w:rPr>
          <w:spacing w:val="31"/>
          <w:w w:val="95"/>
          <w:sz w:val="24"/>
        </w:rPr>
        <w:t xml:space="preserve"> </w:t>
      </w:r>
      <w:r>
        <w:rPr>
          <w:w w:val="95"/>
          <w:sz w:val="24"/>
        </w:rPr>
        <w:t>e</w:t>
      </w:r>
      <w:r>
        <w:rPr>
          <w:spacing w:val="32"/>
          <w:w w:val="95"/>
          <w:sz w:val="24"/>
        </w:rPr>
        <w:t xml:space="preserve"> </w:t>
      </w:r>
      <w:r>
        <w:rPr>
          <w:w w:val="95"/>
          <w:sz w:val="24"/>
        </w:rPr>
        <w:t>file.rar</w:t>
      </w:r>
      <w:r>
        <w:rPr>
          <w:spacing w:val="1"/>
          <w:w w:val="95"/>
          <w:sz w:val="24"/>
        </w:rPr>
        <w:t xml:space="preserve"> 解压 </w:t>
      </w:r>
      <w:r>
        <w:rPr>
          <w:w w:val="95"/>
          <w:sz w:val="24"/>
        </w:rPr>
        <w:t>rar</w:t>
      </w:r>
    </w:p>
    <w:p w14:paraId="25808E87">
      <w:pPr>
        <w:pStyle w:val="14"/>
        <w:numPr>
          <w:ilvl w:val="1"/>
          <w:numId w:val="10"/>
        </w:numPr>
        <w:tabs>
          <w:tab w:val="left" w:pos="1119"/>
          <w:tab w:val="left" w:pos="1120"/>
        </w:tabs>
        <w:spacing w:before="7" w:after="0" w:line="240" w:lineRule="auto"/>
        <w:ind w:left="1120" w:right="0" w:hanging="360"/>
        <w:jc w:val="left"/>
        <w:rPr>
          <w:sz w:val="24"/>
        </w:rPr>
      </w:pPr>
      <w:r>
        <w:rPr>
          <w:sz w:val="24"/>
        </w:rPr>
        <w:t>free -m 查看服务器内存使用情况</w:t>
      </w:r>
    </w:p>
    <w:p w14:paraId="0AA26EDC">
      <w:pPr>
        <w:pStyle w:val="6"/>
        <w:spacing w:before="10"/>
        <w:rPr>
          <w:sz w:val="33"/>
        </w:rPr>
      </w:pPr>
    </w:p>
    <w:p w14:paraId="3289ADE0">
      <w:pPr>
        <w:pStyle w:val="4"/>
        <w:outlineLvl w:val="2"/>
      </w:pPr>
      <w:r>
        <w:t>ps 查看进程</w:t>
      </w:r>
    </w:p>
    <w:p w14:paraId="106F62CF">
      <w:pPr>
        <w:pStyle w:val="6"/>
        <w:spacing w:before="5"/>
        <w:rPr>
          <w:sz w:val="33"/>
        </w:rPr>
      </w:pPr>
    </w:p>
    <w:p w14:paraId="09B55D39">
      <w:pPr>
        <w:pStyle w:val="14"/>
        <w:numPr>
          <w:ilvl w:val="0"/>
          <w:numId w:val="10"/>
        </w:numPr>
        <w:tabs>
          <w:tab w:val="left" w:pos="640"/>
        </w:tabs>
        <w:spacing w:before="0" w:after="0" w:line="240" w:lineRule="auto"/>
        <w:ind w:left="640" w:right="0" w:hanging="240"/>
        <w:jc w:val="left"/>
        <w:outlineLvl w:val="1"/>
        <w:rPr>
          <w:sz w:val="24"/>
        </w:rPr>
      </w:pPr>
      <w:r>
        <w:rPr>
          <w:spacing w:val="-8"/>
          <w:sz w:val="24"/>
        </w:rPr>
        <w:t xml:space="preserve">如何查看所有 </w:t>
      </w:r>
      <w:r>
        <w:rPr>
          <w:spacing w:val="-4"/>
          <w:sz w:val="24"/>
        </w:rPr>
        <w:t>java</w:t>
      </w:r>
      <w:r>
        <w:rPr>
          <w:spacing w:val="-12"/>
          <w:sz w:val="24"/>
        </w:rPr>
        <w:t xml:space="preserve"> 进程</w:t>
      </w:r>
    </w:p>
    <w:p w14:paraId="71D58861">
      <w:pPr>
        <w:pStyle w:val="6"/>
        <w:spacing w:before="10"/>
        <w:rPr>
          <w:sz w:val="22"/>
        </w:rPr>
      </w:pPr>
    </w:p>
    <w:p w14:paraId="6FBF348A">
      <w:pPr>
        <w:pStyle w:val="14"/>
        <w:numPr>
          <w:ilvl w:val="1"/>
          <w:numId w:val="10"/>
        </w:numPr>
        <w:tabs>
          <w:tab w:val="left" w:pos="1119"/>
          <w:tab w:val="left" w:pos="1120"/>
        </w:tabs>
        <w:spacing w:before="1" w:after="0" w:line="468" w:lineRule="auto"/>
        <w:ind w:left="400" w:right="6561" w:firstLine="360"/>
        <w:jc w:val="left"/>
        <w:rPr>
          <w:sz w:val="24"/>
        </w:rPr>
      </w:pPr>
      <w:r>
        <w:rPr>
          <w:spacing w:val="-7"/>
          <w:sz w:val="24"/>
        </w:rPr>
        <w:t>grep</w:t>
      </w:r>
      <w:r>
        <w:rPr>
          <w:spacing w:val="-11"/>
          <w:sz w:val="24"/>
        </w:rPr>
        <w:t xml:space="preserve"> 是搜索关键字</w:t>
      </w:r>
      <w:r>
        <w:rPr>
          <w:sz w:val="24"/>
        </w:rPr>
        <w:t>ps -ef | grep java</w:t>
      </w:r>
    </w:p>
    <w:p w14:paraId="6DA9B265">
      <w:pPr>
        <w:pStyle w:val="14"/>
        <w:numPr>
          <w:ilvl w:val="1"/>
          <w:numId w:val="10"/>
        </w:numPr>
        <w:tabs>
          <w:tab w:val="left" w:pos="1119"/>
          <w:tab w:val="left" w:pos="1120"/>
        </w:tabs>
        <w:spacing w:before="0" w:after="0" w:line="470" w:lineRule="auto"/>
        <w:ind w:left="400" w:right="6504" w:firstLine="360"/>
        <w:jc w:val="left"/>
        <w:rPr>
          <w:sz w:val="24"/>
        </w:rPr>
      </w:pPr>
      <w:r>
        <w:rPr>
          <w:sz w:val="24"/>
        </w:rPr>
        <w:t>-aux</w:t>
      </w:r>
      <w:r>
        <w:rPr>
          <w:spacing w:val="-6"/>
          <w:sz w:val="24"/>
        </w:rPr>
        <w:t xml:space="preserve"> 显示所有状态</w:t>
      </w:r>
      <w:r>
        <w:rPr>
          <w:sz w:val="24"/>
        </w:rPr>
        <w:t>ps -aux | grep java</w:t>
      </w:r>
    </w:p>
    <w:p w14:paraId="685DF349">
      <w:pPr>
        <w:pStyle w:val="4"/>
        <w:spacing w:before="131"/>
        <w:outlineLvl w:val="2"/>
      </w:pPr>
      <w:r>
        <w:t>kill 杀掉进程</w:t>
      </w:r>
    </w:p>
    <w:p w14:paraId="4700C027">
      <w:pPr>
        <w:pStyle w:val="6"/>
        <w:spacing w:before="5"/>
        <w:rPr>
          <w:sz w:val="33"/>
        </w:rPr>
      </w:pPr>
    </w:p>
    <w:p w14:paraId="65D708F4">
      <w:pPr>
        <w:pStyle w:val="14"/>
        <w:numPr>
          <w:ilvl w:val="0"/>
          <w:numId w:val="10"/>
        </w:numPr>
        <w:tabs>
          <w:tab w:val="left" w:pos="640"/>
        </w:tabs>
        <w:spacing w:before="0" w:after="0" w:line="240" w:lineRule="auto"/>
        <w:ind w:left="640" w:right="0" w:hanging="240"/>
        <w:jc w:val="left"/>
        <w:outlineLvl w:val="1"/>
        <w:rPr>
          <w:sz w:val="24"/>
        </w:rPr>
      </w:pPr>
      <w:r>
        <w:rPr>
          <w:sz w:val="24"/>
        </w:rPr>
        <w:t>如何杀掉某个服务的进程</w:t>
      </w:r>
    </w:p>
    <w:p w14:paraId="1F62221B">
      <w:pPr>
        <w:pStyle w:val="6"/>
        <w:spacing w:before="10"/>
        <w:rPr>
          <w:sz w:val="22"/>
        </w:rPr>
      </w:pPr>
    </w:p>
    <w:p w14:paraId="35F3F2CC">
      <w:pPr>
        <w:pStyle w:val="14"/>
        <w:numPr>
          <w:ilvl w:val="1"/>
          <w:numId w:val="10"/>
        </w:numPr>
        <w:tabs>
          <w:tab w:val="left" w:pos="1119"/>
          <w:tab w:val="left" w:pos="1120"/>
        </w:tabs>
        <w:spacing w:before="0" w:after="0" w:line="240" w:lineRule="auto"/>
        <w:ind w:left="1120" w:right="0" w:hanging="360"/>
        <w:jc w:val="left"/>
        <w:rPr>
          <w:sz w:val="24"/>
        </w:rPr>
      </w:pPr>
      <w:r>
        <w:rPr>
          <w:sz w:val="24"/>
        </w:rPr>
        <w:t>kill 命令用于终止进程</w:t>
      </w:r>
    </w:p>
    <w:p w14:paraId="32813F42">
      <w:pPr>
        <w:pStyle w:val="14"/>
        <w:numPr>
          <w:ilvl w:val="1"/>
          <w:numId w:val="10"/>
        </w:numPr>
        <w:tabs>
          <w:tab w:val="left" w:pos="1119"/>
          <w:tab w:val="left" w:pos="1120"/>
        </w:tabs>
        <w:spacing w:before="7" w:after="0" w:line="470" w:lineRule="auto"/>
        <w:ind w:left="400" w:right="6264" w:firstLine="360"/>
        <w:jc w:val="left"/>
        <w:rPr>
          <w:sz w:val="24"/>
        </w:rPr>
      </w:pPr>
      <w:r>
        <w:rPr>
          <w:sz w:val="24"/>
        </w:rPr>
        <w:t>-9</w:t>
      </w:r>
      <w:r>
        <w:rPr>
          <w:spacing w:val="-6"/>
          <w:sz w:val="24"/>
        </w:rPr>
        <w:t xml:space="preserve"> 强迫进程立即停止</w:t>
      </w:r>
      <w:r>
        <w:rPr>
          <w:sz w:val="24"/>
        </w:rPr>
        <w:t>kill -9 [PID]</w:t>
      </w:r>
    </w:p>
    <w:p w14:paraId="0C86E07D">
      <w:pPr>
        <w:pStyle w:val="6"/>
        <w:spacing w:line="305" w:lineRule="exact"/>
        <w:ind w:left="400"/>
      </w:pPr>
      <w:r>
        <w:t>这里 pid 需要用 ps -ef | grep 查询 pid</w:t>
      </w:r>
    </w:p>
    <w:p w14:paraId="5202989E">
      <w:pPr>
        <w:pStyle w:val="6"/>
        <w:spacing w:before="7"/>
        <w:rPr>
          <w:sz w:val="25"/>
        </w:rPr>
      </w:pPr>
      <w:r>
        <w:drawing>
          <wp:anchor distT="0" distB="0" distL="0" distR="0" simplePos="0" relativeHeight="251661312" behindDoc="0" locked="0" layoutInCell="1" allowOverlap="1">
            <wp:simplePos x="0" y="0"/>
            <wp:positionH relativeFrom="page">
              <wp:posOffset>1143000</wp:posOffset>
            </wp:positionH>
            <wp:positionV relativeFrom="paragraph">
              <wp:posOffset>232410</wp:posOffset>
            </wp:positionV>
            <wp:extent cx="5083810" cy="1276350"/>
            <wp:effectExtent l="0" t="0" r="0" b="0"/>
            <wp:wrapTopAndBottom/>
            <wp:docPr id="6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8.jpeg"/>
                    <pic:cNvPicPr>
                      <a:picLocks noChangeAspect="1"/>
                    </pic:cNvPicPr>
                  </pic:nvPicPr>
                  <pic:blipFill>
                    <a:blip r:embed="rId38" cstate="print"/>
                    <a:stretch>
                      <a:fillRect/>
                    </a:stretch>
                  </pic:blipFill>
                  <pic:spPr>
                    <a:xfrm>
                      <a:off x="0" y="0"/>
                      <a:ext cx="5084076" cy="1276350"/>
                    </a:xfrm>
                    <a:prstGeom prst="rect">
                      <a:avLst/>
                    </a:prstGeom>
                  </pic:spPr>
                </pic:pic>
              </a:graphicData>
            </a:graphic>
          </wp:anchor>
        </w:drawing>
      </w:r>
    </w:p>
    <w:p w14:paraId="52A690D6">
      <w:pPr>
        <w:pStyle w:val="6"/>
        <w:spacing w:before="5"/>
        <w:rPr>
          <w:sz w:val="35"/>
        </w:rPr>
      </w:pPr>
    </w:p>
    <w:p w14:paraId="653EFEA3">
      <w:pPr>
        <w:pStyle w:val="4"/>
        <w:spacing w:before="1"/>
        <w:outlineLvl w:val="2"/>
      </w:pPr>
      <w:r>
        <w:rPr>
          <w:w w:val="95"/>
        </w:rPr>
        <w:t>启动服务</w:t>
      </w:r>
    </w:p>
    <w:p w14:paraId="43328FF2">
      <w:pPr>
        <w:pStyle w:val="6"/>
        <w:spacing w:before="5"/>
        <w:rPr>
          <w:sz w:val="33"/>
        </w:rPr>
      </w:pPr>
    </w:p>
    <w:p w14:paraId="04842F71">
      <w:pPr>
        <w:pStyle w:val="14"/>
        <w:numPr>
          <w:ilvl w:val="0"/>
          <w:numId w:val="10"/>
        </w:numPr>
        <w:tabs>
          <w:tab w:val="left" w:pos="640"/>
        </w:tabs>
        <w:spacing w:before="0" w:after="0" w:line="240" w:lineRule="auto"/>
        <w:ind w:left="640" w:right="0" w:hanging="240"/>
        <w:jc w:val="left"/>
        <w:outlineLvl w:val="1"/>
        <w:rPr>
          <w:sz w:val="24"/>
        </w:rPr>
      </w:pPr>
      <w:r>
        <w:rPr>
          <w:sz w:val="24"/>
        </w:rPr>
        <w:t>如何启动服务</w:t>
      </w:r>
    </w:p>
    <w:p w14:paraId="11F44B4B">
      <w:pPr>
        <w:pStyle w:val="6"/>
        <w:spacing w:before="10"/>
        <w:rPr>
          <w:sz w:val="22"/>
        </w:rPr>
      </w:pPr>
    </w:p>
    <w:p w14:paraId="53CD4BB4">
      <w:pPr>
        <w:pStyle w:val="6"/>
        <w:spacing w:before="1"/>
        <w:ind w:left="400"/>
      </w:pPr>
      <w:r>
        <w:t>以启动 Tomcat 为例,先 cd 到启动的.sh 文件目录</w:t>
      </w:r>
    </w:p>
    <w:p w14:paraId="02ABE4D9">
      <w:pPr>
        <w:spacing w:after="0"/>
        <w:sectPr>
          <w:pgSz w:w="11910" w:h="16840"/>
          <w:pgMar w:top="1240" w:right="860" w:bottom="1280" w:left="1400" w:header="873" w:footer="1058" w:gutter="0"/>
          <w:cols w:space="720" w:num="1"/>
        </w:sectPr>
      </w:pPr>
    </w:p>
    <w:p w14:paraId="3FFC90AD">
      <w:pPr>
        <w:pStyle w:val="6"/>
        <w:spacing w:before="5"/>
        <w:rPr>
          <w:sz w:val="9"/>
        </w:rPr>
      </w:pPr>
    </w:p>
    <w:p w14:paraId="4CB86E6D">
      <w:pPr>
        <w:pStyle w:val="14"/>
        <w:numPr>
          <w:ilvl w:val="0"/>
          <w:numId w:val="11"/>
        </w:numPr>
        <w:tabs>
          <w:tab w:val="left" w:pos="640"/>
        </w:tabs>
        <w:spacing w:before="66" w:after="0" w:line="240" w:lineRule="auto"/>
        <w:ind w:left="640" w:right="0" w:hanging="240"/>
        <w:jc w:val="left"/>
        <w:rPr>
          <w:sz w:val="24"/>
        </w:rPr>
      </w:pPr>
      <w:r>
        <w:rPr>
          <w:sz w:val="24"/>
        </w:rPr>
        <w:t>cd /java/tomcat/bin</w:t>
      </w:r>
    </w:p>
    <w:p w14:paraId="0AD43AF7">
      <w:pPr>
        <w:pStyle w:val="14"/>
        <w:numPr>
          <w:ilvl w:val="0"/>
          <w:numId w:val="11"/>
        </w:numPr>
        <w:tabs>
          <w:tab w:val="left" w:pos="640"/>
        </w:tabs>
        <w:spacing w:before="9" w:after="0" w:line="240" w:lineRule="auto"/>
        <w:ind w:left="640" w:right="0" w:hanging="240"/>
        <w:jc w:val="left"/>
        <w:rPr>
          <w:sz w:val="24"/>
        </w:rPr>
      </w:pPr>
      <w:r>
        <w:rPr>
          <w:sz w:val="24"/>
        </w:rPr>
        <w:t>./startup.sh</w:t>
      </w:r>
    </w:p>
    <w:p w14:paraId="1EFE65C5">
      <w:pPr>
        <w:pStyle w:val="6"/>
        <w:spacing w:before="11"/>
        <w:rPr>
          <w:sz w:val="22"/>
        </w:rPr>
      </w:pPr>
    </w:p>
    <w:p w14:paraId="26BDC0C2">
      <w:pPr>
        <w:pStyle w:val="6"/>
        <w:ind w:left="400"/>
      </w:pPr>
      <w:r>
        <w:rPr>
          <w:spacing w:val="-17"/>
        </w:rPr>
        <w:t xml:space="preserve">停止 </w:t>
      </w:r>
      <w:r>
        <w:rPr>
          <w:spacing w:val="-5"/>
        </w:rPr>
        <w:t>Tomcat</w:t>
      </w:r>
      <w:r>
        <w:rPr>
          <w:spacing w:val="-7"/>
        </w:rPr>
        <w:t xml:space="preserve"> 服务命令</w:t>
      </w:r>
    </w:p>
    <w:p w14:paraId="4659843B">
      <w:pPr>
        <w:pStyle w:val="6"/>
        <w:spacing w:before="8"/>
        <w:rPr>
          <w:sz w:val="22"/>
        </w:rPr>
      </w:pPr>
    </w:p>
    <w:p w14:paraId="7C5015A5">
      <w:pPr>
        <w:pStyle w:val="6"/>
        <w:ind w:left="400"/>
      </w:pPr>
      <w:r>
        <w:t>./shutdown.sh</w:t>
      </w:r>
    </w:p>
    <w:p w14:paraId="3E7090C3">
      <w:pPr>
        <w:pStyle w:val="6"/>
        <w:spacing w:before="10"/>
        <w:rPr>
          <w:sz w:val="33"/>
        </w:rPr>
      </w:pPr>
    </w:p>
    <w:p w14:paraId="73462186">
      <w:pPr>
        <w:pStyle w:val="4"/>
        <w:outlineLvl w:val="2"/>
      </w:pPr>
      <w:r>
        <w:rPr>
          <w:w w:val="95"/>
        </w:rPr>
        <w:t>查看日志</w:t>
      </w:r>
    </w:p>
    <w:p w14:paraId="3699D0DA">
      <w:pPr>
        <w:pStyle w:val="6"/>
        <w:spacing w:before="8"/>
        <w:rPr>
          <w:sz w:val="33"/>
        </w:rPr>
      </w:pPr>
    </w:p>
    <w:p w14:paraId="63E0FB64">
      <w:pPr>
        <w:pStyle w:val="14"/>
        <w:numPr>
          <w:ilvl w:val="0"/>
          <w:numId w:val="10"/>
        </w:numPr>
        <w:tabs>
          <w:tab w:val="left" w:pos="640"/>
        </w:tabs>
        <w:spacing w:before="0" w:after="0" w:line="240" w:lineRule="auto"/>
        <w:ind w:left="640" w:right="0" w:hanging="240"/>
        <w:jc w:val="left"/>
        <w:outlineLvl w:val="1"/>
        <w:rPr>
          <w:sz w:val="24"/>
        </w:rPr>
      </w:pPr>
      <w:r>
        <w:rPr>
          <w:sz w:val="24"/>
        </w:rPr>
        <w:t>如何查看测试项目的日志</w:t>
      </w:r>
    </w:p>
    <w:p w14:paraId="0601DA1F">
      <w:pPr>
        <w:pStyle w:val="6"/>
        <w:spacing w:before="8"/>
        <w:rPr>
          <w:sz w:val="22"/>
        </w:rPr>
      </w:pPr>
    </w:p>
    <w:p w14:paraId="5C267AB0">
      <w:pPr>
        <w:pStyle w:val="6"/>
        <w:spacing w:line="244" w:lineRule="auto"/>
        <w:ind w:left="400" w:right="1126"/>
      </w:pPr>
      <w:r>
        <w:rPr>
          <w:spacing w:val="-7"/>
        </w:rPr>
        <w:t xml:space="preserve">一般测试的项目里面，有个 </w:t>
      </w:r>
      <w:r>
        <w:t>logs</w:t>
      </w:r>
      <w:r>
        <w:rPr>
          <w:spacing w:val="-13"/>
        </w:rPr>
        <w:t xml:space="preserve"> 的目录文件，会存放日志文件，有个 </w:t>
      </w:r>
      <w:r>
        <w:rPr>
          <w:spacing w:val="-3"/>
        </w:rPr>
        <w:t>xxx.out</w:t>
      </w:r>
      <w:r>
        <w:rPr>
          <w:spacing w:val="-117"/>
        </w:rPr>
        <w:t xml:space="preserve"> </w:t>
      </w:r>
      <w:r>
        <w:rPr>
          <w:spacing w:val="-3"/>
        </w:rPr>
        <w:t xml:space="preserve">的文件，可以用 </w:t>
      </w:r>
      <w:r>
        <w:t>tail</w:t>
      </w:r>
      <w:r>
        <w:rPr>
          <w:spacing w:val="-2"/>
        </w:rPr>
        <w:t xml:space="preserve"> </w:t>
      </w:r>
      <w:r>
        <w:t>-f</w:t>
      </w:r>
      <w:r>
        <w:rPr>
          <w:spacing w:val="-1"/>
        </w:rPr>
        <w:t xml:space="preserve"> 动态实时查看后端日志</w:t>
      </w:r>
    </w:p>
    <w:p w14:paraId="31C38D2D">
      <w:pPr>
        <w:pStyle w:val="6"/>
        <w:spacing w:before="5"/>
        <w:rPr>
          <w:sz w:val="22"/>
        </w:rPr>
      </w:pPr>
    </w:p>
    <w:p w14:paraId="738FC712">
      <w:pPr>
        <w:pStyle w:val="6"/>
        <w:spacing w:line="468" w:lineRule="auto"/>
        <w:ind w:left="400" w:right="4688"/>
      </w:pPr>
      <w:r>
        <w:rPr>
          <w:spacing w:val="57"/>
        </w:rPr>
        <w:t>先</w:t>
      </w:r>
      <w:r>
        <w:t>cd</w:t>
      </w:r>
      <w:r>
        <w:rPr>
          <w:spacing w:val="-21"/>
        </w:rPr>
        <w:t xml:space="preserve"> 到 </w:t>
      </w:r>
      <w:r>
        <w:t>logs</w:t>
      </w:r>
      <w:r>
        <w:rPr>
          <w:spacing w:val="-18"/>
        </w:rPr>
        <w:t xml:space="preserve"> 目录(里面有 </w:t>
      </w:r>
      <w:r>
        <w:t>xx.out</w:t>
      </w:r>
      <w:r>
        <w:rPr>
          <w:spacing w:val="-18"/>
        </w:rPr>
        <w:t xml:space="preserve"> 文件)</w:t>
      </w:r>
      <w:r>
        <w:rPr>
          <w:spacing w:val="-117"/>
        </w:rPr>
        <w:t xml:space="preserve"> </w:t>
      </w:r>
      <w:r>
        <w:t>tail -f xx.out</w:t>
      </w:r>
    </w:p>
    <w:p w14:paraId="3814B48C">
      <w:pPr>
        <w:pStyle w:val="6"/>
        <w:spacing w:before="1" w:line="468" w:lineRule="auto"/>
        <w:ind w:left="400" w:right="3729"/>
      </w:pPr>
      <w:r>
        <w:t>这时屏幕上会动态实时显示当前的日志，ctr+c</w:t>
      </w:r>
      <w:r>
        <w:rPr>
          <w:spacing w:val="-6"/>
        </w:rPr>
        <w:t xml:space="preserve"> 停止</w:t>
      </w:r>
      <w:r>
        <w:t>6.如何查看最近 1000 行日志</w:t>
      </w:r>
    </w:p>
    <w:p w14:paraId="1BA22B23">
      <w:pPr>
        <w:pStyle w:val="6"/>
        <w:spacing w:before="6"/>
        <w:ind w:left="400"/>
      </w:pPr>
      <w:r>
        <w:t>tail -1000 xx.out</w:t>
      </w:r>
    </w:p>
    <w:p w14:paraId="60C4633D">
      <w:pPr>
        <w:pStyle w:val="6"/>
        <w:spacing w:before="6"/>
        <w:rPr>
          <w:sz w:val="32"/>
        </w:rPr>
      </w:pPr>
    </w:p>
    <w:p w14:paraId="3BCEC1A7">
      <w:pPr>
        <w:pStyle w:val="4"/>
        <w:outlineLvl w:val="0"/>
      </w:pPr>
      <w:r>
        <w:rPr>
          <w:w w:val="95"/>
        </w:rPr>
        <w:t>查看端口</w:t>
      </w:r>
    </w:p>
    <w:p w14:paraId="551A8A4C">
      <w:pPr>
        <w:pStyle w:val="6"/>
        <w:spacing w:before="7"/>
        <w:rPr>
          <w:sz w:val="33"/>
        </w:rPr>
      </w:pPr>
    </w:p>
    <w:p w14:paraId="6E21A6F9">
      <w:pPr>
        <w:pStyle w:val="14"/>
        <w:numPr>
          <w:ilvl w:val="0"/>
          <w:numId w:val="12"/>
        </w:numPr>
        <w:tabs>
          <w:tab w:val="left" w:pos="643"/>
        </w:tabs>
        <w:spacing w:before="0" w:after="0" w:line="468" w:lineRule="auto"/>
        <w:ind w:left="400" w:right="5052" w:firstLine="0"/>
        <w:jc w:val="left"/>
        <w:rPr>
          <w:sz w:val="24"/>
        </w:rPr>
      </w:pPr>
      <w:r>
        <w:drawing>
          <wp:anchor distT="0" distB="0" distL="0" distR="0" simplePos="0" relativeHeight="251661312" behindDoc="0" locked="0" layoutInCell="1" allowOverlap="1">
            <wp:simplePos x="0" y="0"/>
            <wp:positionH relativeFrom="page">
              <wp:posOffset>1143000</wp:posOffset>
            </wp:positionH>
            <wp:positionV relativeFrom="paragraph">
              <wp:posOffset>800735</wp:posOffset>
            </wp:positionV>
            <wp:extent cx="5076190" cy="295275"/>
            <wp:effectExtent l="0" t="0" r="0" b="0"/>
            <wp:wrapTopAndBottom/>
            <wp:docPr id="6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9.jpeg"/>
                    <pic:cNvPicPr>
                      <a:picLocks noChangeAspect="1"/>
                    </pic:cNvPicPr>
                  </pic:nvPicPr>
                  <pic:blipFill>
                    <a:blip r:embed="rId39" cstate="print"/>
                    <a:stretch>
                      <a:fillRect/>
                    </a:stretch>
                  </pic:blipFill>
                  <pic:spPr>
                    <a:xfrm>
                      <a:off x="0" y="0"/>
                      <a:ext cx="5076219" cy="295465"/>
                    </a:xfrm>
                    <a:prstGeom prst="rect">
                      <a:avLst/>
                    </a:prstGeom>
                  </pic:spPr>
                </pic:pic>
              </a:graphicData>
            </a:graphic>
          </wp:anchor>
        </w:drawing>
      </w:r>
      <w:r>
        <w:rPr>
          <w:spacing w:val="-7"/>
          <w:sz w:val="24"/>
        </w:rPr>
        <w:t>LINUX</w:t>
      </w:r>
      <w:r>
        <w:rPr>
          <w:spacing w:val="-10"/>
          <w:sz w:val="24"/>
        </w:rPr>
        <w:t xml:space="preserve"> 中如何查看某个端口是否被占用</w:t>
      </w:r>
      <w:r>
        <w:rPr>
          <w:sz w:val="24"/>
        </w:rPr>
        <w:t>netstat -anp | grep 端口号</w:t>
      </w:r>
    </w:p>
    <w:p w14:paraId="0D8AAC3F">
      <w:pPr>
        <w:pStyle w:val="6"/>
      </w:pPr>
    </w:p>
    <w:p w14:paraId="019586A1">
      <w:pPr>
        <w:pStyle w:val="6"/>
        <w:spacing w:line="242" w:lineRule="auto"/>
        <w:ind w:left="400" w:right="1217"/>
      </w:pPr>
      <w:r>
        <w:rPr>
          <w:spacing w:val="-7"/>
        </w:rPr>
        <w:t xml:space="preserve">图中主要看监控状态为 </w:t>
      </w:r>
      <w:r>
        <w:t>LISTEN</w:t>
      </w:r>
      <w:r>
        <w:rPr>
          <w:spacing w:val="-13"/>
        </w:rPr>
        <w:t xml:space="preserve"> 表示已经被占用，最后一列显示被服务 </w:t>
      </w:r>
      <w:r>
        <w:rPr>
          <w:spacing w:val="-2"/>
        </w:rPr>
        <w:t>mysqld</w:t>
      </w:r>
      <w:r>
        <w:rPr>
          <w:spacing w:val="-117"/>
        </w:rPr>
        <w:t xml:space="preserve"> </w:t>
      </w:r>
      <w:r>
        <w:t>占用，查看具体端口号，只要有如图这一行就表示被占用了</w:t>
      </w:r>
    </w:p>
    <w:p w14:paraId="387334B7">
      <w:pPr>
        <w:pStyle w:val="6"/>
        <w:spacing w:before="12"/>
        <w:rPr>
          <w:sz w:val="22"/>
        </w:rPr>
      </w:pPr>
    </w:p>
    <w:p w14:paraId="4ADD08D5">
      <w:pPr>
        <w:pStyle w:val="6"/>
        <w:spacing w:line="465" w:lineRule="auto"/>
        <w:ind w:left="400" w:right="6041"/>
      </w:pPr>
      <w:r>
        <w:rPr>
          <w:spacing w:val="-8"/>
          <w:w w:val="95"/>
        </w:rPr>
        <w:t xml:space="preserve">查看 </w:t>
      </w:r>
      <w:r>
        <w:rPr>
          <w:w w:val="95"/>
        </w:rPr>
        <w:t>82 端口的使用情况，如图</w:t>
      </w:r>
      <w:r>
        <w:t>netstat -anp |grep 82</w:t>
      </w:r>
    </w:p>
    <w:p w14:paraId="6C5406C2">
      <w:pPr>
        <w:spacing w:after="0" w:line="465" w:lineRule="auto"/>
        <w:sectPr>
          <w:pgSz w:w="11910" w:h="16840"/>
          <w:pgMar w:top="1240" w:right="860" w:bottom="1280" w:left="1400" w:header="873" w:footer="1058" w:gutter="0"/>
          <w:cols w:space="720" w:num="1"/>
        </w:sectPr>
      </w:pPr>
    </w:p>
    <w:p w14:paraId="7FDAED9A">
      <w:pPr>
        <w:pStyle w:val="6"/>
        <w:spacing w:before="6"/>
        <w:rPr>
          <w:sz w:val="17"/>
        </w:rPr>
      </w:pPr>
    </w:p>
    <w:p w14:paraId="07BC419B">
      <w:pPr>
        <w:pStyle w:val="6"/>
        <w:ind w:left="416"/>
        <w:rPr>
          <w:sz w:val="20"/>
        </w:rPr>
      </w:pPr>
      <w:r>
        <w:rPr>
          <w:sz w:val="20"/>
        </w:rPr>
        <w:drawing>
          <wp:inline distT="0" distB="0" distL="0" distR="0">
            <wp:extent cx="5029835" cy="3088005"/>
            <wp:effectExtent l="0" t="0" r="0" b="0"/>
            <wp:docPr id="6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0.jpeg"/>
                    <pic:cNvPicPr>
                      <a:picLocks noChangeAspect="1"/>
                    </pic:cNvPicPr>
                  </pic:nvPicPr>
                  <pic:blipFill>
                    <a:blip r:embed="rId40" cstate="print"/>
                    <a:stretch>
                      <a:fillRect/>
                    </a:stretch>
                  </pic:blipFill>
                  <pic:spPr>
                    <a:xfrm>
                      <a:off x="0" y="0"/>
                      <a:ext cx="5030441" cy="3088385"/>
                    </a:xfrm>
                    <a:prstGeom prst="rect">
                      <a:avLst/>
                    </a:prstGeom>
                  </pic:spPr>
                </pic:pic>
              </a:graphicData>
            </a:graphic>
          </wp:inline>
        </w:drawing>
      </w:r>
    </w:p>
    <w:p w14:paraId="5F5FB474">
      <w:pPr>
        <w:pStyle w:val="6"/>
        <w:spacing w:before="2"/>
      </w:pPr>
    </w:p>
    <w:p w14:paraId="44313B93">
      <w:pPr>
        <w:pStyle w:val="6"/>
        <w:spacing w:before="66" w:line="244" w:lineRule="auto"/>
        <w:ind w:left="400" w:right="876"/>
        <w:jc w:val="both"/>
      </w:pPr>
      <w:r>
        <w:rPr>
          <w:spacing w:val="-4"/>
        </w:rPr>
        <w:t xml:space="preserve">可以看出并没有 </w:t>
      </w:r>
      <w:r>
        <w:t>LISTEN</w:t>
      </w:r>
      <w:r>
        <w:rPr>
          <w:spacing w:val="-5"/>
        </w:rPr>
        <w:t xml:space="preserve"> 那一行，所以就表示没有被占用。此处注意，图中显示</w:t>
      </w:r>
      <w:r>
        <w:rPr>
          <w:spacing w:val="-29"/>
        </w:rPr>
        <w:t xml:space="preserve">的 </w:t>
      </w:r>
      <w:r>
        <w:t>LISTENING</w:t>
      </w:r>
      <w:r>
        <w:rPr>
          <w:spacing w:val="-15"/>
        </w:rPr>
        <w:t xml:space="preserve"> 并不表示端口被占用，不要和 </w:t>
      </w:r>
      <w:r>
        <w:t>LISTEN</w:t>
      </w:r>
      <w:r>
        <w:rPr>
          <w:spacing w:val="-12"/>
        </w:rPr>
        <w:t xml:space="preserve"> 混淆哦，查看具体端口时候，</w:t>
      </w:r>
      <w:r>
        <w:rPr>
          <w:spacing w:val="-117"/>
        </w:rPr>
        <w:t xml:space="preserve"> </w:t>
      </w:r>
      <w:r>
        <w:rPr>
          <w:spacing w:val="-5"/>
        </w:rPr>
        <w:t xml:space="preserve">必须要看到 </w:t>
      </w:r>
      <w:r>
        <w:t>tcp，端口号，LISTEN</w:t>
      </w:r>
      <w:r>
        <w:rPr>
          <w:spacing w:val="-4"/>
        </w:rPr>
        <w:t xml:space="preserve"> 那一行，才表示端口被占用了</w:t>
      </w:r>
    </w:p>
    <w:p w14:paraId="48E6622B">
      <w:pPr>
        <w:pStyle w:val="6"/>
        <w:spacing w:before="6"/>
        <w:rPr>
          <w:sz w:val="22"/>
        </w:rPr>
      </w:pPr>
    </w:p>
    <w:p w14:paraId="5210724C">
      <w:pPr>
        <w:pStyle w:val="6"/>
        <w:spacing w:after="15" w:line="468" w:lineRule="auto"/>
        <w:ind w:left="400" w:right="4680"/>
        <w:jc w:val="both"/>
      </w:pPr>
      <w:r>
        <w:t>查看当前所有已经使用的端口情况，如图：</w:t>
      </w:r>
      <w:r>
        <w:rPr>
          <w:spacing w:val="-118"/>
        </w:rPr>
        <w:t xml:space="preserve"> </w:t>
      </w:r>
      <w:r>
        <w:t>netstat -nultp（此处不用加端口号）</w:t>
      </w:r>
    </w:p>
    <w:p w14:paraId="1B9B17C1">
      <w:pPr>
        <w:pStyle w:val="6"/>
        <w:ind w:left="400"/>
        <w:rPr>
          <w:sz w:val="20"/>
        </w:rPr>
      </w:pPr>
      <w:r>
        <w:rPr>
          <w:sz w:val="20"/>
        </w:rPr>
        <w:drawing>
          <wp:inline distT="0" distB="0" distL="0" distR="0">
            <wp:extent cx="5291455" cy="1565910"/>
            <wp:effectExtent l="0" t="0" r="0" b="0"/>
            <wp:docPr id="7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1.jpeg"/>
                    <pic:cNvPicPr>
                      <a:picLocks noChangeAspect="1"/>
                    </pic:cNvPicPr>
                  </pic:nvPicPr>
                  <pic:blipFill>
                    <a:blip r:embed="rId41" cstate="print"/>
                    <a:stretch>
                      <a:fillRect/>
                    </a:stretch>
                  </pic:blipFill>
                  <pic:spPr>
                    <a:xfrm>
                      <a:off x="0" y="0"/>
                      <a:ext cx="5291886" cy="1566386"/>
                    </a:xfrm>
                    <a:prstGeom prst="rect">
                      <a:avLst/>
                    </a:prstGeom>
                  </pic:spPr>
                </pic:pic>
              </a:graphicData>
            </a:graphic>
          </wp:inline>
        </w:drawing>
      </w:r>
    </w:p>
    <w:p w14:paraId="18DDF53A">
      <w:pPr>
        <w:pStyle w:val="6"/>
        <w:spacing w:before="11"/>
        <w:rPr>
          <w:sz w:val="33"/>
        </w:rPr>
      </w:pPr>
    </w:p>
    <w:p w14:paraId="27B66C88">
      <w:pPr>
        <w:pStyle w:val="4"/>
        <w:jc w:val="both"/>
      </w:pPr>
      <w:r>
        <w:t>find 查找文件</w:t>
      </w:r>
    </w:p>
    <w:p w14:paraId="20018DB7">
      <w:pPr>
        <w:pStyle w:val="6"/>
        <w:spacing w:before="8"/>
        <w:rPr>
          <w:sz w:val="33"/>
        </w:rPr>
      </w:pPr>
    </w:p>
    <w:p w14:paraId="47E092BF">
      <w:pPr>
        <w:pStyle w:val="14"/>
        <w:numPr>
          <w:ilvl w:val="0"/>
          <w:numId w:val="12"/>
        </w:numPr>
        <w:tabs>
          <w:tab w:val="left" w:pos="643"/>
        </w:tabs>
        <w:spacing w:before="0" w:after="0" w:line="470" w:lineRule="auto"/>
        <w:ind w:left="400" w:right="5048" w:firstLine="0"/>
        <w:jc w:val="left"/>
        <w:rPr>
          <w:sz w:val="24"/>
        </w:rPr>
      </w:pPr>
      <w:r>
        <w:rPr>
          <w:spacing w:val="-7"/>
          <w:sz w:val="24"/>
        </w:rPr>
        <w:t xml:space="preserve">如何查找一个文件大小超过 </w:t>
      </w:r>
      <w:r>
        <w:rPr>
          <w:spacing w:val="-6"/>
          <w:sz w:val="24"/>
        </w:rPr>
        <w:t>5M</w:t>
      </w:r>
      <w:r>
        <w:rPr>
          <w:spacing w:val="-11"/>
          <w:sz w:val="24"/>
        </w:rPr>
        <w:t xml:space="preserve"> 的文件</w:t>
      </w:r>
      <w:r>
        <w:rPr>
          <w:sz w:val="24"/>
        </w:rPr>
        <w:t>find . -type f -size +100M</w:t>
      </w:r>
    </w:p>
    <w:p w14:paraId="16F1A170">
      <w:pPr>
        <w:pStyle w:val="14"/>
        <w:numPr>
          <w:ilvl w:val="0"/>
          <w:numId w:val="12"/>
        </w:numPr>
        <w:tabs>
          <w:tab w:val="left" w:pos="643"/>
        </w:tabs>
        <w:spacing w:before="0" w:after="0" w:line="242" w:lineRule="auto"/>
        <w:ind w:left="400" w:right="1004" w:firstLine="0"/>
        <w:jc w:val="left"/>
        <w:rPr>
          <w:sz w:val="24"/>
        </w:rPr>
      </w:pPr>
      <w:r>
        <w:rPr>
          <w:spacing w:val="-9"/>
          <w:sz w:val="24"/>
        </w:rPr>
        <w:t xml:space="preserve">如果知道一个文件名称，怎么查这个文件在 </w:t>
      </w:r>
      <w:r>
        <w:rPr>
          <w:sz w:val="24"/>
        </w:rPr>
        <w:t>linux</w:t>
      </w:r>
      <w:r>
        <w:rPr>
          <w:spacing w:val="-14"/>
          <w:sz w:val="24"/>
        </w:rPr>
        <w:t xml:space="preserve"> 下的哪个目录，如：要查找</w:t>
      </w:r>
      <w:r>
        <w:rPr>
          <w:sz w:val="24"/>
        </w:rPr>
        <w:t>tnsnames.ora</w:t>
      </w:r>
      <w:r>
        <w:rPr>
          <w:spacing w:val="-8"/>
          <w:sz w:val="24"/>
        </w:rPr>
        <w:t xml:space="preserve"> 文件</w:t>
      </w:r>
    </w:p>
    <w:p w14:paraId="4C45BAC5">
      <w:pPr>
        <w:pStyle w:val="6"/>
        <w:spacing w:before="6"/>
        <w:rPr>
          <w:sz w:val="22"/>
        </w:rPr>
      </w:pPr>
    </w:p>
    <w:p w14:paraId="39956949">
      <w:pPr>
        <w:pStyle w:val="6"/>
        <w:ind w:left="400"/>
        <w:jc w:val="both"/>
      </w:pPr>
      <w:r>
        <w:t>find / -name tnsnames.ora</w:t>
      </w:r>
    </w:p>
    <w:p w14:paraId="5F4AF2E4">
      <w:pPr>
        <w:spacing w:after="0"/>
        <w:jc w:val="both"/>
        <w:sectPr>
          <w:pgSz w:w="11910" w:h="16840"/>
          <w:pgMar w:top="1240" w:right="860" w:bottom="1280" w:left="1400" w:header="873" w:footer="1058" w:gutter="0"/>
          <w:cols w:space="720" w:num="1"/>
        </w:sectPr>
      </w:pPr>
    </w:p>
    <w:p w14:paraId="556EFBA2">
      <w:pPr>
        <w:pStyle w:val="6"/>
        <w:spacing w:before="5"/>
        <w:rPr>
          <w:sz w:val="9"/>
        </w:rPr>
      </w:pPr>
    </w:p>
    <w:p w14:paraId="17E05C3B">
      <w:pPr>
        <w:pStyle w:val="6"/>
        <w:spacing w:before="66"/>
        <w:ind w:left="400"/>
      </w:pPr>
      <w:r>
        <w:t>查到：</w:t>
      </w:r>
    </w:p>
    <w:p w14:paraId="4A198AD6">
      <w:pPr>
        <w:pStyle w:val="6"/>
        <w:spacing w:before="9"/>
        <w:ind w:left="400"/>
      </w:pPr>
      <w:r>
        <w:t>/opt/app/oracle/product/10.2/network/admin/tnsnames.ora</w:t>
      </w:r>
    </w:p>
    <w:p w14:paraId="43C3E79C">
      <w:pPr>
        <w:pStyle w:val="6"/>
        <w:spacing w:before="10" w:line="468" w:lineRule="auto"/>
        <w:ind w:left="400" w:right="1689"/>
      </w:pPr>
      <w:r>
        <w:t>/opt/app/oracle/product/10.2/network/admin/samples/tnsnames.ora还可以用 locate 来查找</w:t>
      </w:r>
    </w:p>
    <w:p w14:paraId="258FFBDD">
      <w:pPr>
        <w:pStyle w:val="6"/>
        <w:spacing w:line="244" w:lineRule="auto"/>
        <w:ind w:left="400" w:right="6969"/>
      </w:pPr>
      <w:r>
        <w:t>locate</w:t>
      </w:r>
      <w:r>
        <w:rPr>
          <w:spacing w:val="-17"/>
        </w:rPr>
        <w:t xml:space="preserve"> </w:t>
      </w:r>
      <w:r>
        <w:t>tnsnames.ora</w:t>
      </w:r>
      <w:r>
        <w:rPr>
          <w:spacing w:val="-117"/>
        </w:rPr>
        <w:t xml:space="preserve"> </w:t>
      </w:r>
      <w:r>
        <w:t>结果是：</w:t>
      </w:r>
    </w:p>
    <w:p w14:paraId="4BABFF3C">
      <w:pPr>
        <w:pStyle w:val="6"/>
        <w:spacing w:line="307" w:lineRule="exact"/>
        <w:ind w:left="400"/>
      </w:pPr>
      <w:r>
        <w:t>/opt/app/oracle/product/10.2/hs/admin/tnsnames.ora.sample</w:t>
      </w:r>
    </w:p>
    <w:p w14:paraId="4753951A">
      <w:pPr>
        <w:pStyle w:val="6"/>
        <w:spacing w:before="10"/>
        <w:ind w:left="400"/>
      </w:pPr>
      <w:r>
        <w:t>/opt/app/oracle/product/10.2/network/admin/tnsnames.ora</w:t>
      </w:r>
    </w:p>
    <w:p w14:paraId="6949C50F">
      <w:pPr>
        <w:pStyle w:val="6"/>
        <w:spacing w:before="7" w:line="468" w:lineRule="auto"/>
        <w:ind w:left="400" w:right="1689"/>
      </w:pPr>
      <w:r>
        <w:t>/opt/app/oracle/product/10.2/network/admin/samples/tnsnames.ora 10.find 查找文件</w:t>
      </w:r>
    </w:p>
    <w:p w14:paraId="44F16D9D">
      <w:pPr>
        <w:pStyle w:val="6"/>
        <w:tabs>
          <w:tab w:val="left" w:pos="3639"/>
        </w:tabs>
        <w:spacing w:before="3" w:line="244" w:lineRule="auto"/>
        <w:ind w:left="400" w:right="1052"/>
      </w:pPr>
      <w:r>
        <w:t>find / -name httpd.conf</w:t>
      </w:r>
      <w:r>
        <w:tab/>
      </w:r>
      <w:r>
        <w:rPr>
          <w:spacing w:val="-6"/>
        </w:rPr>
        <w:t xml:space="preserve">#在根目录下查找文件 </w:t>
      </w:r>
      <w:r>
        <w:rPr>
          <w:spacing w:val="-3"/>
        </w:rPr>
        <w:t>httpd.conf，</w:t>
      </w:r>
      <w:r>
        <w:rPr>
          <w:spacing w:val="-2"/>
        </w:rPr>
        <w:t>表示在整个</w:t>
      </w:r>
      <w:r>
        <w:t>硬盘查找</w:t>
      </w:r>
    </w:p>
    <w:p w14:paraId="1B343F75">
      <w:pPr>
        <w:pStyle w:val="6"/>
        <w:tabs>
          <w:tab w:val="left" w:pos="3999"/>
        </w:tabs>
        <w:spacing w:before="4" w:line="299" w:lineRule="exact"/>
        <w:ind w:left="400"/>
      </w:pPr>
      <w:r>
        <w:t>find /etc -name httpd.conf</w:t>
      </w:r>
      <w:r>
        <w:tab/>
      </w:r>
      <w:r>
        <w:rPr>
          <w:spacing w:val="-4"/>
        </w:rPr>
        <w:t>#在/etc</w:t>
      </w:r>
      <w:r>
        <w:rPr>
          <w:spacing w:val="-12"/>
        </w:rPr>
        <w:t xml:space="preserve"> 目录下文件 </w:t>
      </w:r>
      <w:r>
        <w:rPr>
          <w:spacing w:val="-3"/>
        </w:rPr>
        <w:t>httpd.conf</w:t>
      </w:r>
    </w:p>
    <w:p w14:paraId="38988003">
      <w:pPr>
        <w:tabs>
          <w:tab w:val="left" w:pos="3306"/>
        </w:tabs>
        <w:spacing w:before="0" w:line="315" w:lineRule="exact"/>
        <w:ind w:left="400" w:right="0" w:firstLine="0"/>
        <w:jc w:val="left"/>
        <w:rPr>
          <w:sz w:val="26"/>
        </w:rPr>
      </w:pPr>
      <w:r>
        <w:rPr>
          <w:w w:val="95"/>
          <w:sz w:val="24"/>
        </w:rPr>
        <w:t>find</w:t>
      </w:r>
      <w:r>
        <w:rPr>
          <w:spacing w:val="32"/>
          <w:w w:val="95"/>
          <w:sz w:val="24"/>
        </w:rPr>
        <w:t xml:space="preserve"> </w:t>
      </w:r>
      <w:r>
        <w:rPr>
          <w:w w:val="95"/>
          <w:sz w:val="24"/>
        </w:rPr>
        <w:t>/etc</w:t>
      </w:r>
      <w:r>
        <w:rPr>
          <w:spacing w:val="-56"/>
          <w:w w:val="95"/>
          <w:sz w:val="24"/>
        </w:rPr>
        <w:t xml:space="preserve"> </w:t>
      </w:r>
      <w:r>
        <w:rPr>
          <w:w w:val="95"/>
          <w:sz w:val="24"/>
        </w:rPr>
        <w:t>-name</w:t>
      </w:r>
      <w:r>
        <w:rPr>
          <w:spacing w:val="-20"/>
          <w:w w:val="95"/>
          <w:sz w:val="24"/>
        </w:rPr>
        <w:t xml:space="preserve"> '</w:t>
      </w:r>
      <w:r>
        <w:rPr>
          <w:spacing w:val="-52"/>
          <w:w w:val="95"/>
          <w:sz w:val="26"/>
        </w:rPr>
        <w:t>srm</w:t>
      </w:r>
      <w:r>
        <w:rPr>
          <w:spacing w:val="-52"/>
          <w:w w:val="95"/>
          <w:sz w:val="24"/>
        </w:rPr>
        <w:t>'</w:t>
      </w:r>
      <w:r>
        <w:rPr>
          <w:spacing w:val="-52"/>
          <w:w w:val="95"/>
          <w:sz w:val="24"/>
        </w:rPr>
        <w:tab/>
      </w:r>
      <w:r>
        <w:rPr>
          <w:spacing w:val="-2"/>
          <w:w w:val="90"/>
          <w:sz w:val="24"/>
        </w:rPr>
        <w:t>#使用通配符</w:t>
      </w:r>
      <w:r>
        <w:rPr>
          <w:spacing w:val="-1"/>
          <w:w w:val="90"/>
          <w:sz w:val="26"/>
        </w:rPr>
        <w:t>(0</w:t>
      </w:r>
      <w:r>
        <w:rPr>
          <w:spacing w:val="-80"/>
          <w:w w:val="90"/>
          <w:sz w:val="26"/>
        </w:rPr>
        <w:t xml:space="preserve"> 或者任意多个)。表示在</w:t>
      </w:r>
      <w:r>
        <w:rPr>
          <w:spacing w:val="-56"/>
          <w:w w:val="90"/>
          <w:sz w:val="26"/>
        </w:rPr>
        <w:t>/etc</w:t>
      </w:r>
      <w:r>
        <w:rPr>
          <w:spacing w:val="-63"/>
          <w:w w:val="90"/>
          <w:sz w:val="26"/>
        </w:rPr>
        <w:t xml:space="preserve"> 目录下</w:t>
      </w:r>
    </w:p>
    <w:p w14:paraId="216EEC1A">
      <w:pPr>
        <w:pStyle w:val="5"/>
        <w:spacing w:line="317" w:lineRule="exact"/>
        <w:ind w:left="377"/>
      </w:pPr>
      <w:r>
        <w:rPr>
          <w:spacing w:val="-81"/>
          <w:w w:val="95"/>
        </w:rPr>
        <w:t>查找文件名中含有字符串‘srm’</w:t>
      </w:r>
      <w:r>
        <w:rPr>
          <w:spacing w:val="-54"/>
          <w:w w:val="95"/>
        </w:rPr>
        <w:t>的文件</w:t>
      </w:r>
    </w:p>
    <w:p w14:paraId="2ECC6C80">
      <w:pPr>
        <w:tabs>
          <w:tab w:val="left" w:pos="3159"/>
        </w:tabs>
        <w:spacing w:before="0" w:line="244" w:lineRule="auto"/>
        <w:ind w:left="400" w:right="969" w:hanging="23"/>
        <w:jc w:val="left"/>
        <w:rPr>
          <w:sz w:val="24"/>
        </w:rPr>
      </w:pPr>
      <w:r>
        <w:rPr>
          <w:spacing w:val="-69"/>
          <w:w w:val="96"/>
          <w:sz w:val="26"/>
        </w:rPr>
        <w:t>f</w:t>
      </w:r>
      <w:r>
        <w:rPr>
          <w:spacing w:val="-81"/>
          <w:w w:val="96"/>
          <w:sz w:val="26"/>
        </w:rPr>
        <w:t>in</w:t>
      </w:r>
      <w:r>
        <w:rPr>
          <w:w w:val="96"/>
          <w:sz w:val="26"/>
        </w:rPr>
        <w:t>d</w:t>
      </w:r>
      <w:r>
        <w:rPr>
          <w:spacing w:val="-100"/>
          <w:sz w:val="26"/>
        </w:rPr>
        <w:t xml:space="preserve"> </w:t>
      </w:r>
      <w:r>
        <w:rPr>
          <w:spacing w:val="15"/>
          <w:w w:val="96"/>
          <w:sz w:val="26"/>
        </w:rPr>
        <w:t>.</w:t>
      </w:r>
      <w:r>
        <w:rPr>
          <w:spacing w:val="-81"/>
          <w:w w:val="96"/>
          <w:sz w:val="26"/>
        </w:rPr>
        <w:t>-nam</w:t>
      </w:r>
      <w:r>
        <w:rPr>
          <w:spacing w:val="25"/>
          <w:w w:val="96"/>
          <w:sz w:val="26"/>
        </w:rPr>
        <w:t>e</w:t>
      </w:r>
      <w:r>
        <w:rPr>
          <w:spacing w:val="-81"/>
          <w:w w:val="96"/>
          <w:sz w:val="26"/>
        </w:rPr>
        <w:t>'sr</w:t>
      </w:r>
      <w:r>
        <w:rPr>
          <w:spacing w:val="-69"/>
          <w:w w:val="96"/>
          <w:sz w:val="26"/>
        </w:rPr>
        <w:t>m</w:t>
      </w:r>
      <w:r>
        <w:rPr>
          <w:sz w:val="24"/>
        </w:rPr>
        <w:t>'</w:t>
      </w:r>
      <w:r>
        <w:rPr>
          <w:sz w:val="24"/>
        </w:rPr>
        <w:tab/>
      </w:r>
      <w:r>
        <w:rPr>
          <w:sz w:val="24"/>
        </w:rPr>
        <w:t>#表示当前目录下查找文件名开头是字符串‘srm’</w:t>
      </w:r>
      <w:r>
        <w:rPr>
          <w:spacing w:val="-18"/>
          <w:sz w:val="24"/>
        </w:rPr>
        <w:t>的</w:t>
      </w:r>
      <w:r>
        <w:rPr>
          <w:sz w:val="24"/>
        </w:rPr>
        <w:t>文件</w:t>
      </w:r>
    </w:p>
    <w:p w14:paraId="5485549C">
      <w:pPr>
        <w:pStyle w:val="6"/>
        <w:spacing w:before="10"/>
        <w:rPr>
          <w:sz w:val="20"/>
        </w:rPr>
      </w:pPr>
    </w:p>
    <w:p w14:paraId="58E7B99F">
      <w:pPr>
        <w:pStyle w:val="6"/>
        <w:ind w:left="400"/>
      </w:pPr>
      <w:r>
        <w:t>按照文件特征查找</w:t>
      </w:r>
    </w:p>
    <w:p w14:paraId="4271A8A8">
      <w:pPr>
        <w:pStyle w:val="6"/>
        <w:tabs>
          <w:tab w:val="left" w:pos="2919"/>
        </w:tabs>
        <w:spacing w:before="9" w:line="244" w:lineRule="auto"/>
        <w:ind w:left="400" w:right="977"/>
      </w:pPr>
      <w:r>
        <w:t>find / -amin -10</w:t>
      </w:r>
      <w:r>
        <w:tab/>
      </w:r>
      <w:r>
        <w:rPr>
          <w:spacing w:val="-1"/>
        </w:rPr>
        <w:t>#</w:t>
      </w:r>
      <w:r>
        <w:t xml:space="preserve"> </w:t>
      </w:r>
      <w:r>
        <w:rPr>
          <w:spacing w:val="-1"/>
        </w:rPr>
        <w:t>查找在系统中最后</w:t>
      </w:r>
      <w:r>
        <w:rPr>
          <w:spacing w:val="-60"/>
        </w:rPr>
        <w:t xml:space="preserve"> </w:t>
      </w:r>
      <w:r>
        <w:rPr>
          <w:spacing w:val="-1"/>
        </w:rPr>
        <w:t>10</w:t>
      </w:r>
      <w:r>
        <w:rPr>
          <w:spacing w:val="-57"/>
        </w:rPr>
        <w:t xml:space="preserve"> </w:t>
      </w:r>
      <w:r>
        <w:rPr>
          <w:spacing w:val="-1"/>
        </w:rPr>
        <w:t>分钟访问的文件(access</w:t>
      </w:r>
      <w:r>
        <w:t xml:space="preserve"> </w:t>
      </w:r>
      <w:r>
        <w:rPr>
          <w:spacing w:val="-1"/>
        </w:rPr>
        <w:t>time)</w:t>
      </w:r>
      <w:r>
        <w:rPr>
          <w:spacing w:val="-117"/>
        </w:rPr>
        <w:t xml:space="preserve"> </w:t>
      </w:r>
      <w:r>
        <w:t>find / -atime -2</w:t>
      </w:r>
      <w:r>
        <w:tab/>
      </w:r>
      <w:r>
        <w:t># 查找在系统中最后</w:t>
      </w:r>
      <w:r>
        <w:rPr>
          <w:spacing w:val="-60"/>
        </w:rPr>
        <w:t xml:space="preserve"> </w:t>
      </w:r>
      <w:r>
        <w:t>48</w:t>
      </w:r>
      <w:r>
        <w:rPr>
          <w:spacing w:val="-60"/>
        </w:rPr>
        <w:t xml:space="preserve"> </w:t>
      </w:r>
      <w:r>
        <w:t>小时访问的文件</w:t>
      </w:r>
    </w:p>
    <w:p w14:paraId="4CBF6553">
      <w:pPr>
        <w:pStyle w:val="6"/>
        <w:tabs>
          <w:tab w:val="left" w:pos="2559"/>
        </w:tabs>
        <w:spacing w:before="4"/>
        <w:ind w:left="400"/>
      </w:pPr>
      <w:r>
        <w:t>find / -empty</w:t>
      </w:r>
      <w:r>
        <w:tab/>
      </w:r>
      <w:r>
        <w:t># 查找在系统中为空的文件或者文件夹</w:t>
      </w:r>
    </w:p>
    <w:p w14:paraId="48AF3FA5">
      <w:pPr>
        <w:pStyle w:val="6"/>
        <w:tabs>
          <w:tab w:val="left" w:pos="3039"/>
        </w:tabs>
        <w:spacing w:before="10"/>
        <w:ind w:left="400"/>
      </w:pPr>
      <w:r>
        <w:t>find / -group cat</w:t>
      </w:r>
      <w:r>
        <w:tab/>
      </w:r>
      <w:r>
        <w:rPr>
          <w:spacing w:val="6"/>
          <w:w w:val="95"/>
        </w:rPr>
        <w:t xml:space="preserve"># 查找在系统中属于 </w:t>
      </w:r>
      <w:r>
        <w:rPr>
          <w:w w:val="95"/>
        </w:rPr>
        <w:t>group</w:t>
      </w:r>
      <w:r>
        <w:rPr>
          <w:spacing w:val="15"/>
          <w:w w:val="95"/>
        </w:rPr>
        <w:t xml:space="preserve"> 为</w:t>
      </w:r>
      <w:r>
        <w:rPr>
          <w:w w:val="95"/>
        </w:rPr>
        <w:t>cat</w:t>
      </w:r>
      <w:r>
        <w:rPr>
          <w:spacing w:val="6"/>
          <w:w w:val="95"/>
        </w:rPr>
        <w:t xml:space="preserve"> 的文件</w:t>
      </w:r>
    </w:p>
    <w:p w14:paraId="30A3C3EA">
      <w:pPr>
        <w:pStyle w:val="6"/>
        <w:tabs>
          <w:tab w:val="left" w:pos="2641"/>
          <w:tab w:val="left" w:pos="2919"/>
        </w:tabs>
        <w:spacing w:before="7" w:line="244" w:lineRule="auto"/>
        <w:ind w:left="400" w:right="951"/>
      </w:pPr>
      <w:r>
        <w:t>find</w:t>
      </w:r>
      <w:r>
        <w:rPr>
          <w:spacing w:val="-53"/>
        </w:rPr>
        <w:t xml:space="preserve"> </w:t>
      </w:r>
      <w:r>
        <w:t>/</w:t>
      </w:r>
      <w:r>
        <w:rPr>
          <w:spacing w:val="-53"/>
        </w:rPr>
        <w:t xml:space="preserve"> </w:t>
      </w:r>
      <w:r>
        <w:t>-mmin</w:t>
      </w:r>
      <w:r>
        <w:rPr>
          <w:spacing w:val="-53"/>
        </w:rPr>
        <w:t xml:space="preserve"> </w:t>
      </w:r>
      <w:r>
        <w:t>-5</w:t>
      </w:r>
      <w:r>
        <w:tab/>
      </w:r>
      <w:r>
        <w:rPr>
          <w:spacing w:val="-1"/>
        </w:rPr>
        <w:t>#</w:t>
      </w:r>
      <w:r>
        <w:rPr>
          <w:spacing w:val="-2"/>
        </w:rPr>
        <w:t xml:space="preserve"> </w:t>
      </w:r>
      <w:r>
        <w:rPr>
          <w:spacing w:val="-1"/>
        </w:rPr>
        <w:t>查找在系统中最后</w:t>
      </w:r>
      <w:r>
        <w:rPr>
          <w:spacing w:val="-58"/>
        </w:rPr>
        <w:t xml:space="preserve"> </w:t>
      </w:r>
      <w:r>
        <w:rPr>
          <w:spacing w:val="-1"/>
        </w:rPr>
        <w:t>5</w:t>
      </w:r>
      <w:r>
        <w:rPr>
          <w:spacing w:val="-59"/>
        </w:rPr>
        <w:t xml:space="preserve"> </w:t>
      </w:r>
      <w:r>
        <w:rPr>
          <w:spacing w:val="-1"/>
        </w:rPr>
        <w:t>分钟里修改过的文件(modify</w:t>
      </w:r>
      <w:r>
        <w:rPr>
          <w:spacing w:val="-53"/>
        </w:rPr>
        <w:t xml:space="preserve"> </w:t>
      </w:r>
      <w:r>
        <w:rPr>
          <w:spacing w:val="-1"/>
        </w:rPr>
        <w:t>time)</w:t>
      </w:r>
      <w:r>
        <w:rPr>
          <w:spacing w:val="-117"/>
        </w:rPr>
        <w:t xml:space="preserve"> </w:t>
      </w:r>
      <w:r>
        <w:t>find / -mtime -1</w:t>
      </w:r>
      <w:r>
        <w:tab/>
      </w:r>
      <w:r>
        <w:tab/>
      </w:r>
      <w:r>
        <w:t>#查找在系统中最后</w:t>
      </w:r>
      <w:r>
        <w:rPr>
          <w:spacing w:val="-60"/>
        </w:rPr>
        <w:t xml:space="preserve"> </w:t>
      </w:r>
      <w:r>
        <w:t>24</w:t>
      </w:r>
      <w:r>
        <w:rPr>
          <w:spacing w:val="-60"/>
        </w:rPr>
        <w:t xml:space="preserve"> </w:t>
      </w:r>
      <w:r>
        <w:t>小时里修改过的文件</w:t>
      </w:r>
    </w:p>
    <w:p w14:paraId="7D11E4F9">
      <w:pPr>
        <w:pStyle w:val="6"/>
        <w:tabs>
          <w:tab w:val="left" w:pos="3039"/>
        </w:tabs>
        <w:spacing w:before="3"/>
        <w:ind w:left="400"/>
      </w:pPr>
      <w:r>
        <w:t>find / -user fred</w:t>
      </w:r>
      <w:r>
        <w:tab/>
      </w:r>
      <w:r>
        <w:rPr>
          <w:spacing w:val="-7"/>
        </w:rPr>
        <w:t xml:space="preserve">#查找在系统中属于 </w:t>
      </w:r>
      <w:r>
        <w:rPr>
          <w:spacing w:val="-3"/>
        </w:rPr>
        <w:t>fred</w:t>
      </w:r>
      <w:r>
        <w:rPr>
          <w:spacing w:val="-8"/>
        </w:rPr>
        <w:t xml:space="preserve"> 这个用户的文件</w:t>
      </w:r>
    </w:p>
    <w:p w14:paraId="7BB69E0C">
      <w:pPr>
        <w:pStyle w:val="6"/>
        <w:tabs>
          <w:tab w:val="left" w:pos="3099"/>
        </w:tabs>
        <w:spacing w:before="7" w:line="244" w:lineRule="auto"/>
        <w:ind w:left="400" w:right="958"/>
      </w:pPr>
      <w:r>
        <w:t>find</w:t>
      </w:r>
      <w:r>
        <w:rPr>
          <w:spacing w:val="-40"/>
        </w:rPr>
        <w:t xml:space="preserve"> / </w:t>
      </w:r>
      <w:r>
        <w:t>-size</w:t>
      </w:r>
      <w:r>
        <w:rPr>
          <w:spacing w:val="-60"/>
        </w:rPr>
        <w:t xml:space="preserve"> </w:t>
      </w:r>
      <w:r>
        <w:t>+10000c</w:t>
      </w:r>
      <w:r>
        <w:tab/>
      </w:r>
      <w:r>
        <w:rPr>
          <w:spacing w:val="-8"/>
        </w:rPr>
        <w:t xml:space="preserve">#查找出大于 </w:t>
      </w:r>
      <w:r>
        <w:rPr>
          <w:spacing w:val="-5"/>
        </w:rPr>
        <w:t>10000000</w:t>
      </w:r>
      <w:r>
        <w:rPr>
          <w:spacing w:val="-8"/>
        </w:rPr>
        <w:t xml:space="preserve"> 字节的文件</w:t>
      </w:r>
      <w:r>
        <w:rPr>
          <w:spacing w:val="-4"/>
        </w:rPr>
        <w:t>(c:字节，w:双字，</w:t>
      </w:r>
      <w:r>
        <w:rPr>
          <w:spacing w:val="-117"/>
        </w:rPr>
        <w:t xml:space="preserve"> </w:t>
      </w:r>
      <w:r>
        <w:t>k:KB，M:MB，G:GB)</w:t>
      </w:r>
    </w:p>
    <w:p w14:paraId="52D0354E">
      <w:pPr>
        <w:pStyle w:val="6"/>
        <w:tabs>
          <w:tab w:val="left" w:pos="3279"/>
        </w:tabs>
        <w:spacing w:before="4"/>
        <w:ind w:left="400"/>
      </w:pPr>
      <w:r>
        <w:t>find / -size -1000k</w:t>
      </w:r>
      <w:r>
        <w:tab/>
      </w:r>
      <w:r>
        <w:rPr>
          <w:spacing w:val="-8"/>
        </w:rPr>
        <w:t xml:space="preserve">#查找出小于 </w:t>
      </w:r>
      <w:r>
        <w:rPr>
          <w:spacing w:val="-4"/>
        </w:rPr>
        <w:t>1000KB</w:t>
      </w:r>
      <w:r>
        <w:rPr>
          <w:spacing w:val="-9"/>
        </w:rPr>
        <w:t xml:space="preserve"> 的文件</w:t>
      </w:r>
    </w:p>
    <w:p w14:paraId="2E468C48">
      <w:pPr>
        <w:pStyle w:val="6"/>
        <w:spacing w:before="5"/>
        <w:rPr>
          <w:sz w:val="31"/>
        </w:rPr>
      </w:pPr>
    </w:p>
    <w:p w14:paraId="2982BECC">
      <w:pPr>
        <w:spacing w:before="0"/>
        <w:ind w:left="400" w:right="0" w:firstLine="0"/>
        <w:jc w:val="left"/>
        <w:rPr>
          <w:rFonts w:ascii="Cambria" w:eastAsia="Cambria"/>
          <w:b/>
          <w:sz w:val="32"/>
        </w:rPr>
      </w:pPr>
      <w:bookmarkStart w:id="11" w:name="_bookmark11"/>
      <w:bookmarkEnd w:id="11"/>
      <w:r>
        <w:rPr>
          <w:w w:val="95"/>
          <w:sz w:val="32"/>
        </w:rPr>
        <w:t>测试环境搭建</w:t>
      </w:r>
      <w:r>
        <w:rPr>
          <w:rFonts w:ascii="Cambria" w:eastAsia="Cambria"/>
          <w:b/>
          <w:w w:val="95"/>
          <w:sz w:val="32"/>
        </w:rPr>
        <w:t>-tomcat</w:t>
      </w:r>
    </w:p>
    <w:p w14:paraId="2AB20BA0">
      <w:pPr>
        <w:pStyle w:val="6"/>
        <w:rPr>
          <w:rFonts w:ascii="Cambria"/>
          <w:b/>
          <w:sz w:val="45"/>
        </w:rPr>
      </w:pPr>
    </w:p>
    <w:p w14:paraId="48AEA72D">
      <w:pPr>
        <w:pStyle w:val="4"/>
        <w:spacing w:before="1"/>
      </w:pPr>
      <w:r>
        <w:rPr>
          <w:w w:val="95"/>
        </w:rPr>
        <w:t>测试环境如何搭建？</w:t>
      </w:r>
    </w:p>
    <w:p w14:paraId="55216E6B">
      <w:pPr>
        <w:pStyle w:val="6"/>
        <w:rPr>
          <w:sz w:val="26"/>
        </w:rPr>
      </w:pPr>
    </w:p>
    <w:p w14:paraId="6B381FA0">
      <w:pPr>
        <w:pStyle w:val="6"/>
        <w:spacing w:before="11"/>
        <w:rPr>
          <w:sz w:val="33"/>
        </w:rPr>
      </w:pPr>
    </w:p>
    <w:p w14:paraId="3657EA3D">
      <w:pPr>
        <w:spacing w:before="0" w:line="283" w:lineRule="auto"/>
        <w:ind w:left="400" w:right="1121" w:firstLine="0"/>
        <w:jc w:val="left"/>
        <w:rPr>
          <w:sz w:val="21"/>
        </w:rPr>
      </w:pPr>
      <w:r>
        <w:rPr>
          <w:w w:val="95"/>
          <w:sz w:val="21"/>
        </w:rPr>
        <w:t>通常面试会问到会不会搭建测试环境？到底啥是测试环境搭建呢，其实测试环境没有想像的</w:t>
      </w:r>
      <w:r>
        <w:rPr>
          <w:spacing w:val="-1"/>
          <w:sz w:val="21"/>
        </w:rPr>
        <w:t>那么高大上，弄个</w:t>
      </w:r>
      <w:r>
        <w:rPr>
          <w:rFonts w:ascii="Calibri" w:eastAsia="Calibri"/>
          <w:spacing w:val="-1"/>
          <w:sz w:val="21"/>
        </w:rPr>
        <w:t>tomcat</w:t>
      </w:r>
      <w:r>
        <w:rPr>
          <w:spacing w:val="-6"/>
          <w:sz w:val="21"/>
        </w:rPr>
        <w:t xml:space="preserve">，把测试的 </w:t>
      </w:r>
      <w:r>
        <w:rPr>
          <w:rFonts w:ascii="Calibri" w:eastAsia="Calibri"/>
          <w:sz w:val="21"/>
        </w:rPr>
        <w:t>war</w:t>
      </w:r>
      <w:r>
        <w:rPr>
          <w:rFonts w:ascii="Calibri" w:eastAsia="Calibri"/>
          <w:spacing w:val="-3"/>
          <w:sz w:val="21"/>
        </w:rPr>
        <w:t xml:space="preserve"> </w:t>
      </w:r>
      <w:r>
        <w:rPr>
          <w:sz w:val="21"/>
        </w:rPr>
        <w:t>包丢进去，重启下服务就可以了。</w:t>
      </w:r>
    </w:p>
    <w:p w14:paraId="5F69E4D5">
      <w:pPr>
        <w:pStyle w:val="6"/>
        <w:spacing w:before="3"/>
      </w:pPr>
    </w:p>
    <w:p w14:paraId="15F30F93">
      <w:pPr>
        <w:spacing w:before="0"/>
        <w:ind w:left="400" w:right="0" w:firstLine="0"/>
        <w:jc w:val="left"/>
        <w:rPr>
          <w:sz w:val="21"/>
        </w:rPr>
        <w:sectPr>
          <w:pgSz w:w="11910" w:h="16840"/>
          <w:pgMar w:top="1240" w:right="860" w:bottom="1280" w:left="1400" w:header="873" w:footer="1058" w:gutter="0"/>
          <w:cols w:space="720" w:num="1"/>
        </w:sectPr>
      </w:pPr>
      <w:r>
        <w:rPr>
          <w:sz w:val="21"/>
        </w:rPr>
        <w:t>环境准备</w:t>
      </w:r>
    </w:p>
    <w:p w14:paraId="69D5C1D3">
      <w:pPr>
        <w:spacing w:before="72"/>
        <w:ind w:right="0"/>
        <w:jc w:val="left"/>
        <w:rPr>
          <w:rFonts w:ascii="Calibri" w:eastAsia="Calibri"/>
          <w:sz w:val="21"/>
        </w:rPr>
      </w:pPr>
    </w:p>
    <w:p w14:paraId="52DDC7E5">
      <w:pPr>
        <w:pStyle w:val="6"/>
        <w:rPr>
          <w:rFonts w:ascii="Calibri"/>
          <w:sz w:val="20"/>
        </w:rPr>
      </w:pPr>
    </w:p>
    <w:p w14:paraId="3F871F8E">
      <w:pPr>
        <w:pStyle w:val="4"/>
        <w:spacing w:before="198"/>
      </w:pPr>
      <w:r>
        <w:rPr>
          <w:spacing w:val="67"/>
        </w:rPr>
        <w:t>以</w:t>
      </w:r>
      <w:r>
        <w:rPr>
          <w:spacing w:val="-1"/>
        </w:rPr>
        <w:t>jenkins</w:t>
      </w:r>
      <w:r>
        <w:rPr>
          <w:spacing w:val="-17"/>
        </w:rPr>
        <w:t xml:space="preserve"> 搭建为例</w:t>
      </w:r>
      <w:r>
        <w:t>（web</w:t>
      </w:r>
      <w:r>
        <w:rPr>
          <w:spacing w:val="-12"/>
        </w:rPr>
        <w:t xml:space="preserve"> 网站搭建都是一个套路</w:t>
      </w:r>
      <w:r>
        <w:t>）</w:t>
      </w:r>
    </w:p>
    <w:p w14:paraId="4B468B22">
      <w:pPr>
        <w:pStyle w:val="6"/>
        <w:rPr>
          <w:sz w:val="26"/>
        </w:rPr>
      </w:pPr>
    </w:p>
    <w:p w14:paraId="318610AA">
      <w:pPr>
        <w:spacing w:before="230"/>
        <w:ind w:left="400" w:right="0" w:firstLine="0"/>
        <w:jc w:val="left"/>
        <w:rPr>
          <w:sz w:val="27"/>
        </w:rPr>
      </w:pPr>
      <w:r>
        <w:rPr>
          <w:sz w:val="27"/>
        </w:rPr>
        <w:t>前言</w:t>
      </w:r>
    </w:p>
    <w:p w14:paraId="2C0934AD">
      <w:pPr>
        <w:pStyle w:val="6"/>
        <w:spacing w:before="8"/>
        <w:rPr>
          <w:sz w:val="33"/>
        </w:rPr>
      </w:pPr>
    </w:p>
    <w:p w14:paraId="3A0648F2">
      <w:pPr>
        <w:pStyle w:val="6"/>
        <w:spacing w:line="244" w:lineRule="auto"/>
        <w:ind w:left="400" w:right="1001"/>
      </w:pPr>
      <w:r>
        <w:rPr>
          <w:w w:val="95"/>
        </w:rPr>
        <w:t>通常做自动化测试，需要用到 jenkins</w:t>
      </w:r>
      <w:r>
        <w:rPr>
          <w:spacing w:val="-1"/>
          <w:w w:val="95"/>
        </w:rPr>
        <w:t xml:space="preserve"> 来做持续集成，那么 </w:t>
      </w:r>
      <w:r>
        <w:rPr>
          <w:w w:val="95"/>
        </w:rPr>
        <w:t>linux 系统里面如何</w:t>
      </w:r>
      <w:r>
        <w:rPr>
          <w:spacing w:val="-17"/>
        </w:rPr>
        <w:t xml:space="preserve">使用 </w:t>
      </w:r>
      <w:r>
        <w:rPr>
          <w:spacing w:val="-5"/>
        </w:rPr>
        <w:t>tomcat</w:t>
      </w:r>
      <w:r>
        <w:rPr>
          <w:spacing w:val="-25"/>
        </w:rPr>
        <w:t xml:space="preserve"> 安装 </w:t>
      </w:r>
      <w:r>
        <w:rPr>
          <w:spacing w:val="-4"/>
        </w:rPr>
        <w:t>Jenkins</w:t>
      </w:r>
      <w:r>
        <w:rPr>
          <w:spacing w:val="-7"/>
        </w:rPr>
        <w:t xml:space="preserve"> 环境呢？</w:t>
      </w:r>
    </w:p>
    <w:p w14:paraId="7DF15215">
      <w:pPr>
        <w:pStyle w:val="6"/>
        <w:spacing w:before="4" w:line="244" w:lineRule="auto"/>
        <w:ind w:left="400" w:right="968"/>
      </w:pPr>
      <w:r>
        <w:rPr>
          <w:spacing w:val="1"/>
          <w:w w:val="95"/>
        </w:rPr>
        <w:t xml:space="preserve">前面一篇已经搭建好 </w:t>
      </w:r>
      <w:r>
        <w:rPr>
          <w:w w:val="95"/>
        </w:rPr>
        <w:t>java</w:t>
      </w:r>
      <w:r>
        <w:rPr>
          <w:spacing w:val="11"/>
          <w:w w:val="95"/>
        </w:rPr>
        <w:t xml:space="preserve"> 和</w:t>
      </w:r>
      <w:r>
        <w:rPr>
          <w:w w:val="95"/>
        </w:rPr>
        <w:t>tomcat</w:t>
      </w:r>
      <w:r>
        <w:rPr>
          <w:spacing w:val="-3"/>
          <w:w w:val="95"/>
        </w:rPr>
        <w:t xml:space="preserve"> 环境，接着直接下载 </w:t>
      </w:r>
      <w:r>
        <w:rPr>
          <w:w w:val="95"/>
        </w:rPr>
        <w:t>jenkins</w:t>
      </w:r>
      <w:r>
        <w:rPr>
          <w:spacing w:val="11"/>
          <w:w w:val="95"/>
        </w:rPr>
        <w:t xml:space="preserve"> 的</w:t>
      </w:r>
      <w:r>
        <w:rPr>
          <w:w w:val="95"/>
        </w:rPr>
        <w:t>war</w:t>
      </w:r>
      <w:r>
        <w:rPr>
          <w:spacing w:val="1"/>
          <w:w w:val="95"/>
        </w:rPr>
        <w:t xml:space="preserve"> 包放到</w:t>
      </w:r>
      <w:r>
        <w:t>tomcat</w:t>
      </w:r>
      <w:r>
        <w:rPr>
          <w:spacing w:val="-3"/>
        </w:rPr>
        <w:t xml:space="preserve"> 下就能部署了。</w:t>
      </w:r>
    </w:p>
    <w:p w14:paraId="256944D5">
      <w:pPr>
        <w:pStyle w:val="6"/>
        <w:spacing w:before="4"/>
        <w:ind w:left="400"/>
      </w:pPr>
      <w:r>
        <w:t>环境准备：</w:t>
      </w:r>
    </w:p>
    <w:p w14:paraId="1074B3DE">
      <w:pPr>
        <w:pStyle w:val="6"/>
        <w:spacing w:before="9" w:line="244" w:lineRule="auto"/>
        <w:ind w:left="400" w:right="3687"/>
      </w:pPr>
      <w:r>
        <w:rPr>
          <w:spacing w:val="-4"/>
        </w:rPr>
        <w:t>1</w:t>
      </w:r>
      <w:r>
        <w:rPr>
          <w:spacing w:val="-11"/>
        </w:rPr>
        <w:t xml:space="preserve">.一台 </w:t>
      </w:r>
      <w:r>
        <w:rPr>
          <w:spacing w:val="-3"/>
        </w:rPr>
        <w:t>Linux</w:t>
      </w:r>
      <w:r>
        <w:rPr>
          <w:spacing w:val="-8"/>
        </w:rPr>
        <w:t xml:space="preserve"> 服务器, 操作系统： </w:t>
      </w:r>
      <w:r>
        <w:rPr>
          <w:spacing w:val="-3"/>
        </w:rPr>
        <w:t>CentOS</w:t>
      </w:r>
      <w:r>
        <w:t xml:space="preserve"> </w:t>
      </w:r>
      <w:r>
        <w:rPr>
          <w:spacing w:val="-3"/>
        </w:rPr>
        <w:t>7.4</w:t>
      </w:r>
      <w:r>
        <w:t xml:space="preserve"> </w:t>
      </w:r>
      <w:r>
        <w:rPr>
          <w:spacing w:val="-3"/>
        </w:rPr>
        <w:t>64</w:t>
      </w:r>
      <w:r>
        <w:rPr>
          <w:spacing w:val="-21"/>
        </w:rPr>
        <w:t xml:space="preserve"> 位</w:t>
      </w:r>
      <w:r>
        <w:t>2.Xshell 5.0</w:t>
      </w:r>
    </w:p>
    <w:p w14:paraId="502DBDC0">
      <w:pPr>
        <w:pStyle w:val="6"/>
        <w:spacing w:before="1"/>
        <w:ind w:left="400"/>
      </w:pPr>
      <w:r>
        <w:t>3.java 1.8.0</w:t>
      </w:r>
    </w:p>
    <w:p w14:paraId="3D589579">
      <w:pPr>
        <w:pStyle w:val="6"/>
        <w:spacing w:before="10" w:line="244" w:lineRule="auto"/>
        <w:ind w:left="400" w:right="7447"/>
      </w:pPr>
      <w:r>
        <w:t>4.tomcat</w:t>
      </w:r>
      <w:r>
        <w:rPr>
          <w:spacing w:val="-17"/>
        </w:rPr>
        <w:t xml:space="preserve"> </w:t>
      </w:r>
      <w:r>
        <w:t>7.0.76</w:t>
      </w:r>
      <w:r>
        <w:rPr>
          <w:spacing w:val="-117"/>
        </w:rPr>
        <w:t xml:space="preserve"> </w:t>
      </w:r>
      <w:r>
        <w:t>5.wget</w:t>
      </w:r>
    </w:p>
    <w:p w14:paraId="17865824">
      <w:pPr>
        <w:pStyle w:val="6"/>
        <w:spacing w:before="4"/>
        <w:rPr>
          <w:sz w:val="33"/>
        </w:rPr>
      </w:pPr>
    </w:p>
    <w:p w14:paraId="45D536B2">
      <w:pPr>
        <w:pStyle w:val="4"/>
      </w:pPr>
      <w:r>
        <w:t>wget</w:t>
      </w:r>
    </w:p>
    <w:p w14:paraId="507CA4E2">
      <w:pPr>
        <w:pStyle w:val="6"/>
        <w:spacing w:before="5"/>
        <w:rPr>
          <w:sz w:val="33"/>
        </w:rPr>
      </w:pPr>
    </w:p>
    <w:p w14:paraId="47280F96">
      <w:pPr>
        <w:pStyle w:val="6"/>
        <w:spacing w:before="1" w:line="244" w:lineRule="auto"/>
        <w:ind w:left="400" w:right="927"/>
        <w:jc w:val="both"/>
      </w:pPr>
      <w:r>
        <w:t>wget</w:t>
      </w:r>
      <w:r>
        <w:rPr>
          <w:spacing w:val="-6"/>
        </w:rPr>
        <w:t xml:space="preserve"> 是一个从网络上自动下载文件的自由工具，支持通过 </w:t>
      </w:r>
      <w:r>
        <w:t>HTTP</w:t>
      </w:r>
      <w:r>
        <w:rPr>
          <w:spacing w:val="-70"/>
        </w:rPr>
        <w:t>、</w:t>
      </w:r>
      <w:r>
        <w:t>HTTPS</w:t>
      </w:r>
      <w:r>
        <w:rPr>
          <w:spacing w:val="-68"/>
        </w:rPr>
        <w:t>、</w:t>
      </w:r>
      <w:r>
        <w:t>FTP</w:t>
      </w:r>
      <w:r>
        <w:rPr>
          <w:spacing w:val="-14"/>
        </w:rPr>
        <w:t xml:space="preserve"> 三</w:t>
      </w:r>
      <w:r>
        <w:rPr>
          <w:spacing w:val="-2"/>
        </w:rPr>
        <w:t xml:space="preserve">个最常见的 </w:t>
      </w:r>
      <w:r>
        <w:t>TCP/IP</w:t>
      </w:r>
      <w:r>
        <w:rPr>
          <w:spacing w:val="-8"/>
        </w:rPr>
        <w:t xml:space="preserve"> 协议 下载，并可以使用 </w:t>
      </w:r>
      <w:r>
        <w:t>HTTP</w:t>
      </w:r>
      <w:r>
        <w:rPr>
          <w:spacing w:val="-4"/>
        </w:rPr>
        <w:t xml:space="preserve"> 代理。</w:t>
      </w:r>
      <w:r>
        <w:t>"wget"</w:t>
      </w:r>
      <w:r>
        <w:rPr>
          <w:spacing w:val="-3"/>
        </w:rPr>
        <w:t xml:space="preserve"> 这个名称来源</w:t>
      </w:r>
      <w:r>
        <w:rPr>
          <w:spacing w:val="-2"/>
        </w:rPr>
        <w:t xml:space="preserve">于 </w:t>
      </w:r>
      <w:r>
        <w:t>“World Wide Web” 与 “get” 的结合。</w:t>
      </w:r>
    </w:p>
    <w:p w14:paraId="13228F7B">
      <w:pPr>
        <w:pStyle w:val="6"/>
        <w:spacing w:before="4" w:line="244" w:lineRule="auto"/>
        <w:ind w:left="400" w:right="932"/>
        <w:jc w:val="both"/>
      </w:pPr>
      <w:r>
        <w:rPr>
          <w:spacing w:val="-5"/>
        </w:rPr>
        <w:t xml:space="preserve">所谓自动下载，是指 </w:t>
      </w:r>
      <w:r>
        <w:rPr>
          <w:spacing w:val="-1"/>
        </w:rPr>
        <w:t>wget</w:t>
      </w:r>
      <w:r>
        <w:rPr>
          <w:spacing w:val="-6"/>
        </w:rPr>
        <w:t xml:space="preserve"> 可以在用户退出系统的之后在继续后台执行，直到下</w:t>
      </w:r>
      <w:r>
        <w:t>载任务完成。</w:t>
      </w:r>
    </w:p>
    <w:p w14:paraId="0DB596AC">
      <w:pPr>
        <w:pStyle w:val="6"/>
        <w:spacing w:before="4" w:line="242" w:lineRule="auto"/>
        <w:ind w:left="400" w:right="921"/>
        <w:jc w:val="both"/>
      </w:pPr>
      <w:r>
        <w:rPr>
          <w:spacing w:val="-7"/>
          <w:w w:val="95"/>
        </w:rPr>
        <w:t xml:space="preserve">打开 </w:t>
      </w:r>
      <w:r>
        <w:rPr>
          <w:w w:val="95"/>
        </w:rPr>
        <w:t>Xshell</w:t>
      </w:r>
      <w:r>
        <w:rPr>
          <w:spacing w:val="1"/>
          <w:w w:val="95"/>
        </w:rPr>
        <w:t xml:space="preserve"> 连上服务器，先看 </w:t>
      </w:r>
      <w:r>
        <w:rPr>
          <w:w w:val="95"/>
        </w:rPr>
        <w:t>CentOS</w:t>
      </w:r>
      <w:r>
        <w:rPr>
          <w:spacing w:val="-1"/>
          <w:w w:val="95"/>
        </w:rPr>
        <w:t xml:space="preserve"> 系统有没自带 </w:t>
      </w:r>
      <w:r>
        <w:rPr>
          <w:w w:val="95"/>
        </w:rPr>
        <w:t>wget</w:t>
      </w:r>
      <w:r>
        <w:rPr>
          <w:spacing w:val="2"/>
          <w:w w:val="95"/>
        </w:rPr>
        <w:t xml:space="preserve"> 这个工具</w:t>
      </w:r>
      <w:r>
        <w:rPr>
          <w:w w:val="95"/>
        </w:rPr>
        <w:t>:rpm</w:t>
      </w:r>
      <w:r>
        <w:rPr>
          <w:spacing w:val="32"/>
          <w:w w:val="95"/>
        </w:rPr>
        <w:t xml:space="preserve"> </w:t>
      </w:r>
      <w:r>
        <w:rPr>
          <w:w w:val="95"/>
        </w:rPr>
        <w:t>-qa</w:t>
      </w:r>
      <w:r>
        <w:rPr>
          <w:spacing w:val="33"/>
          <w:w w:val="95"/>
        </w:rPr>
        <w:t xml:space="preserve"> </w:t>
      </w:r>
      <w:r>
        <w:rPr>
          <w:w w:val="95"/>
        </w:rPr>
        <w:t>|</w:t>
      </w:r>
      <w:r>
        <w:rPr>
          <w:spacing w:val="-112"/>
          <w:w w:val="95"/>
        </w:rPr>
        <w:t xml:space="preserve"> </w:t>
      </w:r>
      <w:r>
        <w:t>grep wget</w:t>
      </w:r>
    </w:p>
    <w:p w14:paraId="6DEFDCD0">
      <w:pPr>
        <w:pStyle w:val="6"/>
        <w:spacing w:before="11"/>
        <w:rPr>
          <w:sz w:val="22"/>
        </w:rPr>
      </w:pPr>
    </w:p>
    <w:p w14:paraId="1DBC8516">
      <w:pPr>
        <w:pStyle w:val="6"/>
        <w:spacing w:before="1" w:line="244" w:lineRule="auto"/>
        <w:ind w:left="400" w:right="5169"/>
      </w:pPr>
      <w:r>
        <w:t>[root@yoyo</w:t>
      </w:r>
      <w:r>
        <w:rPr>
          <w:spacing w:val="-4"/>
        </w:rPr>
        <w:t xml:space="preserve"> </w:t>
      </w:r>
      <w:r>
        <w:t>~]#</w:t>
      </w:r>
      <w:r>
        <w:rPr>
          <w:spacing w:val="-3"/>
        </w:rPr>
        <w:t xml:space="preserve"> </w:t>
      </w:r>
      <w:r>
        <w:t>rpm</w:t>
      </w:r>
      <w:r>
        <w:rPr>
          <w:spacing w:val="-3"/>
        </w:rPr>
        <w:t xml:space="preserve"> </w:t>
      </w:r>
      <w:r>
        <w:t>-qa</w:t>
      </w:r>
      <w:r>
        <w:rPr>
          <w:spacing w:val="-3"/>
        </w:rPr>
        <w:t xml:space="preserve"> </w:t>
      </w:r>
      <w:r>
        <w:t>|</w:t>
      </w:r>
      <w:r>
        <w:rPr>
          <w:spacing w:val="-3"/>
        </w:rPr>
        <w:t xml:space="preserve"> </w:t>
      </w:r>
      <w:r>
        <w:t>grep</w:t>
      </w:r>
      <w:r>
        <w:rPr>
          <w:spacing w:val="-3"/>
        </w:rPr>
        <w:t xml:space="preserve"> </w:t>
      </w:r>
      <w:r>
        <w:t>wget</w:t>
      </w:r>
      <w:r>
        <w:rPr>
          <w:spacing w:val="-117"/>
        </w:rPr>
        <w:t xml:space="preserve"> </w:t>
      </w:r>
      <w:r>
        <w:t>wget-1.14-15.el7.x86_64</w:t>
      </w:r>
    </w:p>
    <w:p w14:paraId="17920B43">
      <w:pPr>
        <w:pStyle w:val="6"/>
        <w:spacing w:before="1"/>
        <w:ind w:left="400"/>
      </w:pPr>
      <w:r>
        <w:t>[root@yoyo ~]#</w:t>
      </w:r>
    </w:p>
    <w:p w14:paraId="06253206">
      <w:pPr>
        <w:pStyle w:val="6"/>
        <w:spacing w:before="10"/>
        <w:rPr>
          <w:sz w:val="22"/>
        </w:rPr>
      </w:pPr>
    </w:p>
    <w:p w14:paraId="39929336">
      <w:pPr>
        <w:pStyle w:val="6"/>
        <w:spacing w:before="1" w:line="465" w:lineRule="auto"/>
        <w:ind w:left="400" w:right="2304"/>
      </w:pPr>
      <w:r>
        <w:rPr>
          <w:spacing w:val="-5"/>
        </w:rPr>
        <w:t xml:space="preserve">能查看到版本号，说明已经安装过了，没有的话，就用 </w:t>
      </w:r>
      <w:r>
        <w:t>yum</w:t>
      </w:r>
      <w:r>
        <w:rPr>
          <w:spacing w:val="-17"/>
        </w:rPr>
        <w:t xml:space="preserve"> 安装下</w:t>
      </w:r>
      <w:r>
        <w:t>yum install wget</w:t>
      </w:r>
    </w:p>
    <w:p w14:paraId="5957D29B">
      <w:pPr>
        <w:pStyle w:val="4"/>
        <w:spacing w:before="142"/>
      </w:pPr>
      <w:r>
        <w:t>下载jenkins</w:t>
      </w:r>
    </w:p>
    <w:p w14:paraId="675D2CDB">
      <w:pPr>
        <w:pStyle w:val="6"/>
        <w:spacing w:before="8"/>
        <w:rPr>
          <w:sz w:val="33"/>
        </w:rPr>
      </w:pPr>
    </w:p>
    <w:p w14:paraId="149B1564">
      <w:pPr>
        <w:pStyle w:val="6"/>
        <w:ind w:left="400"/>
      </w:pPr>
      <w:r>
        <w:t>jenkins 安装包下载地址：</w:t>
      </w:r>
    </w:p>
    <w:p w14:paraId="151D12C2">
      <w:pPr>
        <w:pStyle w:val="6"/>
        <w:spacing w:before="7" w:line="244" w:lineRule="auto"/>
        <w:ind w:left="400" w:right="3009"/>
      </w:pPr>
      <w:r>
        <w:fldChar w:fldCharType="begin"/>
      </w:r>
      <w:r>
        <w:instrText xml:space="preserve"> HYPERLINK "http://mirrors.jenkins-ci.org/war/latest/jenkins.war" \h </w:instrText>
      </w:r>
      <w:r>
        <w:fldChar w:fldCharType="separate"/>
      </w:r>
      <w:r>
        <w:rPr>
          <w:color w:val="0000FF"/>
          <w:u w:val="single" w:color="0000FF"/>
        </w:rPr>
        <w:t>http://mirrors.jenkins-ci.org/war/latest/jenkins.war</w:t>
      </w:r>
      <w:r>
        <w:rPr>
          <w:color w:val="0000FF"/>
          <w:u w:val="single" w:color="0000FF"/>
        </w:rPr>
        <w:fldChar w:fldCharType="end"/>
      </w:r>
      <w:r>
        <w:t>可以在本地下载之后，使用 Xftp 工具传到 tomcat 的"/usr/share/tomcat/webapps"目录下。</w:t>
      </w:r>
    </w:p>
    <w:p w14:paraId="2C266FD3">
      <w:pPr>
        <w:spacing w:after="0" w:line="244" w:lineRule="auto"/>
        <w:sectPr>
          <w:pgSz w:w="11910" w:h="16840"/>
          <w:pgMar w:top="1240" w:right="860" w:bottom="1280" w:left="1400" w:header="873" w:footer="1058" w:gutter="0"/>
          <w:cols w:space="720" w:num="1"/>
        </w:sectPr>
      </w:pPr>
    </w:p>
    <w:p w14:paraId="37795F7F">
      <w:pPr>
        <w:pStyle w:val="6"/>
        <w:spacing w:before="5"/>
        <w:rPr>
          <w:sz w:val="9"/>
        </w:rPr>
      </w:pPr>
    </w:p>
    <w:p w14:paraId="2CD0EABA">
      <w:pPr>
        <w:pStyle w:val="6"/>
        <w:spacing w:before="66" w:line="247" w:lineRule="auto"/>
        <w:ind w:left="400" w:right="977"/>
      </w:pPr>
      <w:r>
        <w:rPr>
          <w:spacing w:val="-9"/>
        </w:rPr>
        <w:t xml:space="preserve">这里我们介绍直接使用 </w:t>
      </w:r>
      <w:r>
        <w:t>wget</w:t>
      </w:r>
      <w:r>
        <w:rPr>
          <w:spacing w:val="-24"/>
        </w:rPr>
        <w:t xml:space="preserve"> 工具下载到 </w:t>
      </w:r>
      <w:r>
        <w:t>linux</w:t>
      </w:r>
      <w:r>
        <w:rPr>
          <w:spacing w:val="-20"/>
        </w:rPr>
        <w:t xml:space="preserve"> 服务器上,先在 </w:t>
      </w:r>
      <w:r>
        <w:t>webapps</w:t>
      </w:r>
      <w:r>
        <w:rPr>
          <w:spacing w:val="-18"/>
        </w:rPr>
        <w:t xml:space="preserve"> 里面新建</w:t>
      </w:r>
      <w:r>
        <w:rPr>
          <w:spacing w:val="-17"/>
        </w:rPr>
        <w:t xml:space="preserve">一个 </w:t>
      </w:r>
      <w:r>
        <w:rPr>
          <w:spacing w:val="-4"/>
        </w:rPr>
        <w:t>jenkins</w:t>
      </w:r>
      <w:r>
        <w:rPr>
          <w:spacing w:val="-10"/>
        </w:rPr>
        <w:t xml:space="preserve"> 目录</w:t>
      </w:r>
    </w:p>
    <w:p w14:paraId="15D2F4E5">
      <w:pPr>
        <w:pStyle w:val="6"/>
        <w:spacing w:before="12"/>
        <w:rPr>
          <w:sz w:val="21"/>
        </w:rPr>
      </w:pPr>
    </w:p>
    <w:p w14:paraId="19E957D3">
      <w:pPr>
        <w:pStyle w:val="6"/>
        <w:spacing w:line="244" w:lineRule="auto"/>
        <w:ind w:left="400" w:right="2529"/>
      </w:pPr>
      <w:r>
        <w:t>[root@yoyo</w:t>
      </w:r>
      <w:r>
        <w:rPr>
          <w:spacing w:val="-7"/>
        </w:rPr>
        <w:t xml:space="preserve"> </w:t>
      </w:r>
      <w:r>
        <w:t>~]#</w:t>
      </w:r>
      <w:r>
        <w:rPr>
          <w:spacing w:val="-6"/>
        </w:rPr>
        <w:t xml:space="preserve"> </w:t>
      </w:r>
      <w:r>
        <w:t>mkdir</w:t>
      </w:r>
      <w:r>
        <w:rPr>
          <w:spacing w:val="-6"/>
        </w:rPr>
        <w:t xml:space="preserve"> </w:t>
      </w:r>
      <w:r>
        <w:t>/usr/share/tomcat/webapps/jenkins</w:t>
      </w:r>
      <w:r>
        <w:rPr>
          <w:spacing w:val="-117"/>
        </w:rPr>
        <w:t xml:space="preserve"> </w:t>
      </w:r>
      <w:r>
        <w:t>[root@yoyo ~]# cd /usr/share/tomcat/webapps/jenkins</w:t>
      </w:r>
      <w:r>
        <w:rPr>
          <w:spacing w:val="1"/>
        </w:rPr>
        <w:t xml:space="preserve"> </w:t>
      </w:r>
      <w:r>
        <w:t>[root@yoyo jenkins]# wget</w:t>
      </w:r>
    </w:p>
    <w:p w14:paraId="726878A9">
      <w:pPr>
        <w:pStyle w:val="6"/>
        <w:spacing w:before="5"/>
        <w:ind w:left="400"/>
      </w:pPr>
      <w:r>
        <w:fldChar w:fldCharType="begin"/>
      </w:r>
      <w:r>
        <w:instrText xml:space="preserve"> HYPERLINK "http://mirrors.jenkins-ci.org/war/latest/jenkins.war" \h </w:instrText>
      </w:r>
      <w:r>
        <w:fldChar w:fldCharType="separate"/>
      </w:r>
      <w:r>
        <w:t>http://mirrors.jenkins-ci.org/war/latest/jenkins.war</w:t>
      </w:r>
      <w:r>
        <w:fldChar w:fldCharType="end"/>
      </w:r>
    </w:p>
    <w:p w14:paraId="051CD23B">
      <w:pPr>
        <w:pStyle w:val="6"/>
        <w:spacing w:before="2" w:line="590" w:lineRule="atLeast"/>
        <w:ind w:left="400" w:right="2408"/>
      </w:pPr>
      <w:r>
        <w:t>wget</w:t>
      </w:r>
      <w:r>
        <w:rPr>
          <w:spacing w:val="-11"/>
        </w:rPr>
        <w:t xml:space="preserve"> 下载速度太慢</w:t>
      </w:r>
      <w:r>
        <w:t>(10k</w:t>
      </w:r>
      <w:r>
        <w:rPr>
          <w:spacing w:val="-10"/>
        </w:rPr>
        <w:t xml:space="preserve"> 左右)了，跟蜗牛一样，可以更换下阿里源</w:t>
      </w:r>
      <w:r>
        <w:t>cd /etc/yum.repos.d/</w:t>
      </w:r>
    </w:p>
    <w:p w14:paraId="3D65F604">
      <w:pPr>
        <w:pStyle w:val="6"/>
        <w:spacing w:before="10"/>
        <w:ind w:left="400"/>
      </w:pPr>
      <w:r>
        <w:t>mv CentOS-Base.repo CentOS-Base.repo.back #建议备份或者改名</w:t>
      </w:r>
    </w:p>
    <w:p w14:paraId="76583867">
      <w:pPr>
        <w:pStyle w:val="6"/>
        <w:spacing w:before="7" w:line="247" w:lineRule="auto"/>
        <w:ind w:left="400" w:right="969"/>
      </w:pPr>
      <w:r>
        <w:t>wget</w:t>
      </w:r>
      <w:r>
        <w:rPr>
          <w:spacing w:val="-7"/>
        </w:rPr>
        <w:t xml:space="preserve"> </w:t>
      </w:r>
      <w:r>
        <w:fldChar w:fldCharType="begin"/>
      </w:r>
      <w:r>
        <w:instrText xml:space="preserve"> HYPERLINK "http://mirrors.aliyun.com/repo/Centos-7.repo" \h </w:instrText>
      </w:r>
      <w:r>
        <w:fldChar w:fldCharType="separate"/>
      </w:r>
      <w:r>
        <w:t>-O</w:t>
      </w:r>
      <w:r>
        <w:rPr>
          <w:spacing w:val="-6"/>
        </w:rPr>
        <w:t xml:space="preserve"> </w:t>
      </w:r>
      <w:r>
        <w:t>CentOS-Base.repo</w:t>
      </w:r>
      <w:r>
        <w:rPr>
          <w:spacing w:val="-6"/>
        </w:rPr>
        <w:t xml:space="preserve"> </w:t>
      </w:r>
      <w:r>
        <w:t>http://mirrors.aliyun.com/repo/Centos-7.repo</w:t>
      </w:r>
      <w:r>
        <w:fldChar w:fldCharType="end"/>
      </w:r>
      <w:r>
        <w:rPr>
          <w:spacing w:val="-117"/>
        </w:rPr>
        <w:t xml:space="preserve"> </w:t>
      </w:r>
      <w:r>
        <w:t>yum makecache #生成缓存</w:t>
      </w:r>
    </w:p>
    <w:p w14:paraId="5C07239D">
      <w:pPr>
        <w:pStyle w:val="6"/>
        <w:spacing w:before="1"/>
        <w:rPr>
          <w:sz w:val="22"/>
        </w:rPr>
      </w:pPr>
    </w:p>
    <w:p w14:paraId="6DE2CC00">
      <w:pPr>
        <w:pStyle w:val="6"/>
        <w:spacing w:line="242" w:lineRule="auto"/>
        <w:ind w:left="400" w:right="1020"/>
      </w:pPr>
      <w:r>
        <w:rPr>
          <w:spacing w:val="5"/>
          <w:w w:val="95"/>
        </w:rPr>
        <w:t xml:space="preserve">替换完之后，接着 </w:t>
      </w:r>
      <w:r>
        <w:rPr>
          <w:w w:val="95"/>
        </w:rPr>
        <w:t>cd</w:t>
      </w:r>
      <w:r>
        <w:rPr>
          <w:spacing w:val="14"/>
          <w:w w:val="95"/>
        </w:rPr>
        <w:t xml:space="preserve"> 到 </w:t>
      </w:r>
      <w:r>
        <w:rPr>
          <w:w w:val="95"/>
        </w:rPr>
        <w:t>/usr/share/tomcat/webapps/jenkins</w:t>
      </w:r>
      <w:r>
        <w:rPr>
          <w:spacing w:val="-1"/>
          <w:w w:val="95"/>
        </w:rPr>
        <w:t xml:space="preserve"> 再用 </w:t>
      </w:r>
      <w:r>
        <w:rPr>
          <w:w w:val="95"/>
        </w:rPr>
        <w:t>wget</w:t>
      </w:r>
      <w:r>
        <w:rPr>
          <w:spacing w:val="8"/>
          <w:w w:val="95"/>
        </w:rPr>
        <w:t xml:space="preserve"> 下载</w:t>
      </w:r>
      <w:r>
        <w:t>war</w:t>
      </w:r>
      <w:r>
        <w:rPr>
          <w:spacing w:val="-20"/>
        </w:rPr>
        <w:t xml:space="preserve"> 包，速度在 </w:t>
      </w:r>
      <w:r>
        <w:t>100k</w:t>
      </w:r>
      <w:r>
        <w:rPr>
          <w:spacing w:val="-10"/>
        </w:rPr>
        <w:t xml:space="preserve"> 左右，喝杯咖啡就下载完成了</w:t>
      </w:r>
    </w:p>
    <w:p w14:paraId="54A67416">
      <w:pPr>
        <w:pStyle w:val="6"/>
        <w:spacing w:before="9"/>
        <w:rPr>
          <w:sz w:val="22"/>
        </w:rPr>
      </w:pPr>
    </w:p>
    <w:p w14:paraId="64AF18D2">
      <w:pPr>
        <w:pStyle w:val="6"/>
        <w:spacing w:line="242" w:lineRule="auto"/>
        <w:ind w:left="400" w:right="2529"/>
      </w:pPr>
      <w:r>
        <w:t>[root@yoyo</w:t>
      </w:r>
      <w:r>
        <w:rPr>
          <w:spacing w:val="-7"/>
        </w:rPr>
        <w:t xml:space="preserve"> </w:t>
      </w:r>
      <w:r>
        <w:t>~]#</w:t>
      </w:r>
      <w:r>
        <w:rPr>
          <w:spacing w:val="-6"/>
        </w:rPr>
        <w:t xml:space="preserve"> </w:t>
      </w:r>
      <w:r>
        <w:t>cd</w:t>
      </w:r>
      <w:r>
        <w:rPr>
          <w:spacing w:val="-6"/>
        </w:rPr>
        <w:t xml:space="preserve"> </w:t>
      </w:r>
      <w:r>
        <w:t>/usr/share/tomcat/webapps/jenkins</w:t>
      </w:r>
      <w:r>
        <w:rPr>
          <w:spacing w:val="-117"/>
        </w:rPr>
        <w:t xml:space="preserve"> </w:t>
      </w:r>
      <w:r>
        <w:t>[root@yoyo jenkins]# wget</w:t>
      </w:r>
    </w:p>
    <w:p w14:paraId="5EDA1BD7">
      <w:pPr>
        <w:pStyle w:val="6"/>
        <w:spacing w:before="8"/>
        <w:ind w:left="400"/>
      </w:pPr>
      <w:r>
        <w:fldChar w:fldCharType="begin"/>
      </w:r>
      <w:r>
        <w:instrText xml:space="preserve"> HYPERLINK "http://mirrors.jenkins-ci.org/war/latest/jenkins.war" \h </w:instrText>
      </w:r>
      <w:r>
        <w:fldChar w:fldCharType="separate"/>
      </w:r>
      <w:r>
        <w:t>http://mirrors.jenkins-ci.org/war/latest/jenkins.war</w:t>
      </w:r>
      <w:r>
        <w:fldChar w:fldCharType="end"/>
      </w:r>
    </w:p>
    <w:p w14:paraId="09A3BCE8">
      <w:pPr>
        <w:pStyle w:val="6"/>
        <w:spacing w:before="10"/>
        <w:rPr>
          <w:sz w:val="22"/>
        </w:rPr>
      </w:pPr>
    </w:p>
    <w:p w14:paraId="423D048A">
      <w:pPr>
        <w:pStyle w:val="6"/>
        <w:spacing w:before="1" w:line="244" w:lineRule="auto"/>
        <w:ind w:left="400" w:right="1020"/>
      </w:pPr>
      <w:r>
        <w:rPr>
          <w:spacing w:val="-5"/>
        </w:rPr>
        <w:t xml:space="preserve">注意：最好 </w:t>
      </w:r>
      <w:r>
        <w:rPr>
          <w:spacing w:val="-3"/>
        </w:rPr>
        <w:t>cd</w:t>
      </w:r>
      <w:r>
        <w:rPr>
          <w:spacing w:val="-11"/>
        </w:rPr>
        <w:t xml:space="preserve"> 到/</w:t>
      </w:r>
      <w:r>
        <w:rPr>
          <w:spacing w:val="-3"/>
        </w:rPr>
        <w:t>usr/share/tomcat/webapps/jenkins 目录再执行下载，要不</w:t>
      </w:r>
      <w:r>
        <w:rPr>
          <w:spacing w:val="-1"/>
        </w:rPr>
        <w:t xml:space="preserve">然下载完之后，还得移过去(如下 </w:t>
      </w:r>
      <w:r>
        <w:t>cp</w:t>
      </w:r>
      <w:r>
        <w:rPr>
          <w:spacing w:val="-6"/>
        </w:rPr>
        <w:t xml:space="preserve"> 命令)</w:t>
      </w:r>
    </w:p>
    <w:p w14:paraId="5B8DA4D9">
      <w:pPr>
        <w:pStyle w:val="6"/>
        <w:spacing w:before="5"/>
        <w:rPr>
          <w:sz w:val="22"/>
        </w:rPr>
      </w:pPr>
    </w:p>
    <w:p w14:paraId="7F3DAB98">
      <w:pPr>
        <w:pStyle w:val="6"/>
        <w:ind w:left="400"/>
      </w:pPr>
      <w:r>
        <w:t>cp jenkins.war /usr/share/tomcat/webapps/jenkins</w:t>
      </w:r>
    </w:p>
    <w:p w14:paraId="0F92B35F">
      <w:pPr>
        <w:pStyle w:val="6"/>
        <w:spacing w:before="6"/>
        <w:rPr>
          <w:sz w:val="20"/>
        </w:rPr>
      </w:pPr>
      <w:r>
        <w:drawing>
          <wp:anchor distT="0" distB="0" distL="0" distR="0" simplePos="0" relativeHeight="251661312" behindDoc="0" locked="0" layoutInCell="1" allowOverlap="1">
            <wp:simplePos x="0" y="0"/>
            <wp:positionH relativeFrom="page">
              <wp:posOffset>1143000</wp:posOffset>
            </wp:positionH>
            <wp:positionV relativeFrom="paragraph">
              <wp:posOffset>191135</wp:posOffset>
            </wp:positionV>
            <wp:extent cx="5204460" cy="1556385"/>
            <wp:effectExtent l="0" t="0" r="0" b="0"/>
            <wp:wrapTopAndBottom/>
            <wp:docPr id="7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2.jpeg"/>
                    <pic:cNvPicPr>
                      <a:picLocks noChangeAspect="1"/>
                    </pic:cNvPicPr>
                  </pic:nvPicPr>
                  <pic:blipFill>
                    <a:blip r:embed="rId42" cstate="print"/>
                    <a:stretch>
                      <a:fillRect/>
                    </a:stretch>
                  </pic:blipFill>
                  <pic:spPr>
                    <a:xfrm>
                      <a:off x="0" y="0"/>
                      <a:ext cx="5204209" cy="1556385"/>
                    </a:xfrm>
                    <a:prstGeom prst="rect">
                      <a:avLst/>
                    </a:prstGeom>
                  </pic:spPr>
                </pic:pic>
              </a:graphicData>
            </a:graphic>
          </wp:anchor>
        </w:drawing>
      </w:r>
    </w:p>
    <w:p w14:paraId="2D134B20">
      <w:pPr>
        <w:pStyle w:val="6"/>
        <w:rPr>
          <w:sz w:val="20"/>
        </w:rPr>
      </w:pPr>
    </w:p>
    <w:p w14:paraId="5A65B61F">
      <w:pPr>
        <w:pStyle w:val="6"/>
        <w:ind w:left="400"/>
      </w:pPr>
      <w:r>
        <w:t>下载完之后，解压 war 包：jar -xvf jenkins.war</w:t>
      </w:r>
    </w:p>
    <w:p w14:paraId="677C9514">
      <w:pPr>
        <w:pStyle w:val="6"/>
        <w:spacing w:before="11"/>
        <w:rPr>
          <w:sz w:val="22"/>
        </w:rPr>
      </w:pPr>
    </w:p>
    <w:p w14:paraId="25357F18">
      <w:pPr>
        <w:pStyle w:val="6"/>
        <w:spacing w:line="244" w:lineRule="auto"/>
        <w:ind w:left="400" w:right="2529"/>
      </w:pPr>
      <w:r>
        <w:t>[root@yoyo</w:t>
      </w:r>
      <w:r>
        <w:rPr>
          <w:spacing w:val="-7"/>
        </w:rPr>
        <w:t xml:space="preserve"> </w:t>
      </w:r>
      <w:r>
        <w:t>/]#</w:t>
      </w:r>
      <w:r>
        <w:rPr>
          <w:spacing w:val="-6"/>
        </w:rPr>
        <w:t xml:space="preserve"> </w:t>
      </w:r>
      <w:r>
        <w:t>cd</w:t>
      </w:r>
      <w:r>
        <w:rPr>
          <w:spacing w:val="-6"/>
        </w:rPr>
        <w:t xml:space="preserve"> </w:t>
      </w:r>
      <w:r>
        <w:t>/usr/share/tomcat/webapps/jenkins</w:t>
      </w:r>
      <w:r>
        <w:rPr>
          <w:spacing w:val="-117"/>
        </w:rPr>
        <w:t xml:space="preserve"> </w:t>
      </w:r>
      <w:r>
        <w:t>[root@yoyo jenkins]# jar -xvf jenkins.war</w:t>
      </w:r>
    </w:p>
    <w:p w14:paraId="7B122EDB">
      <w:pPr>
        <w:pStyle w:val="6"/>
        <w:spacing w:before="5"/>
        <w:rPr>
          <w:sz w:val="33"/>
        </w:rPr>
      </w:pPr>
    </w:p>
    <w:p w14:paraId="727AC5FE">
      <w:pPr>
        <w:pStyle w:val="4"/>
      </w:pPr>
      <w:r>
        <w:t>启动jenkins</w:t>
      </w:r>
    </w:p>
    <w:p w14:paraId="1CF64EE3">
      <w:pPr>
        <w:spacing w:after="0"/>
        <w:sectPr>
          <w:pgSz w:w="11910" w:h="16840"/>
          <w:pgMar w:top="1240" w:right="860" w:bottom="1280" w:left="1400" w:header="873" w:footer="1058" w:gutter="0"/>
          <w:cols w:space="720" w:num="1"/>
        </w:sectPr>
      </w:pPr>
    </w:p>
    <w:p w14:paraId="7E0D78CB">
      <w:pPr>
        <w:pStyle w:val="6"/>
        <w:spacing w:before="5"/>
        <w:rPr>
          <w:sz w:val="9"/>
        </w:rPr>
      </w:pPr>
    </w:p>
    <w:p w14:paraId="7E9E9E34">
      <w:pPr>
        <w:pStyle w:val="6"/>
        <w:spacing w:before="66" w:line="247" w:lineRule="auto"/>
        <w:ind w:left="400" w:right="1011"/>
      </w:pPr>
      <w:r>
        <w:rPr>
          <w:spacing w:val="-21"/>
        </w:rPr>
        <w:t xml:space="preserve">解压完之后，只要 </w:t>
      </w:r>
      <w:r>
        <w:t>tomcat</w:t>
      </w:r>
      <w:r>
        <w:rPr>
          <w:spacing w:val="-18"/>
        </w:rPr>
        <w:t xml:space="preserve"> 是启动的，浏览器输入：</w:t>
      </w:r>
      <w:r>
        <w:rPr>
          <w:spacing w:val="-13"/>
        </w:rPr>
        <w:t>http:/</w:t>
      </w:r>
      <w:r>
        <w:rPr>
          <w:spacing w:val="-20"/>
        </w:rPr>
        <w:t xml:space="preserve">/公网 </w:t>
      </w:r>
      <w:r>
        <w:t>ip:8080/jenkins</w:t>
      </w:r>
      <w:r>
        <w:rPr>
          <w:spacing w:val="-117"/>
        </w:rPr>
        <w:t xml:space="preserve"> </w:t>
      </w:r>
      <w:r>
        <w:t>就能访问了（</w:t>
      </w:r>
      <w:r>
        <w:rPr>
          <w:spacing w:val="-3"/>
        </w:rPr>
        <w:t xml:space="preserve">打不开的话重启 </w:t>
      </w:r>
      <w:r>
        <w:t>tomcat）</w:t>
      </w:r>
    </w:p>
    <w:p w14:paraId="1A5ADB42">
      <w:pPr>
        <w:pStyle w:val="6"/>
        <w:spacing w:before="8"/>
        <w:rPr>
          <w:sz w:val="27"/>
        </w:rPr>
      </w:pPr>
      <w:r>
        <w:drawing>
          <wp:anchor distT="0" distB="0" distL="0" distR="0" simplePos="0" relativeHeight="251661312" behindDoc="0" locked="0" layoutInCell="1" allowOverlap="1">
            <wp:simplePos x="0" y="0"/>
            <wp:positionH relativeFrom="page">
              <wp:posOffset>1143000</wp:posOffset>
            </wp:positionH>
            <wp:positionV relativeFrom="paragraph">
              <wp:posOffset>249555</wp:posOffset>
            </wp:positionV>
            <wp:extent cx="5448300" cy="3439795"/>
            <wp:effectExtent l="0" t="0" r="0" b="0"/>
            <wp:wrapTopAndBottom/>
            <wp:docPr id="75"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3.jpeg"/>
                    <pic:cNvPicPr>
                      <a:picLocks noChangeAspect="1"/>
                    </pic:cNvPicPr>
                  </pic:nvPicPr>
                  <pic:blipFill>
                    <a:blip r:embed="rId43" cstate="print"/>
                    <a:stretch>
                      <a:fillRect/>
                    </a:stretch>
                  </pic:blipFill>
                  <pic:spPr>
                    <a:xfrm>
                      <a:off x="0" y="0"/>
                      <a:ext cx="5448300" cy="3439667"/>
                    </a:xfrm>
                    <a:prstGeom prst="rect">
                      <a:avLst/>
                    </a:prstGeom>
                  </pic:spPr>
                </pic:pic>
              </a:graphicData>
            </a:graphic>
          </wp:anchor>
        </w:drawing>
      </w:r>
    </w:p>
    <w:p w14:paraId="49F48B03">
      <w:pPr>
        <w:pStyle w:val="6"/>
        <w:spacing w:before="2"/>
      </w:pPr>
    </w:p>
    <w:p w14:paraId="4983D141">
      <w:pPr>
        <w:pStyle w:val="6"/>
        <w:spacing w:before="1" w:line="244" w:lineRule="auto"/>
        <w:ind w:left="400" w:right="922"/>
      </w:pPr>
      <w:r>
        <w:rPr>
          <w:spacing w:val="-1"/>
        </w:rPr>
        <w:t>首次打开，在/usr/share/tomcat/.jenkins/secrets/initialAdminPassword</w:t>
      </w:r>
      <w:r>
        <w:rPr>
          <w:spacing w:val="-17"/>
        </w:rPr>
        <w:t xml:space="preserve"> 目</w:t>
      </w:r>
      <w:r>
        <w:t>录找到密码，输入进去就能访问了</w:t>
      </w:r>
    </w:p>
    <w:p w14:paraId="56FB2965">
      <w:pPr>
        <w:pStyle w:val="6"/>
        <w:spacing w:before="5"/>
        <w:rPr>
          <w:sz w:val="22"/>
        </w:rPr>
      </w:pPr>
    </w:p>
    <w:p w14:paraId="46C87045">
      <w:pPr>
        <w:pStyle w:val="6"/>
        <w:spacing w:line="244" w:lineRule="auto"/>
        <w:ind w:left="400" w:right="6368"/>
      </w:pPr>
      <w:r>
        <w:t>[root@yoyo</w:t>
      </w:r>
      <w:r>
        <w:rPr>
          <w:spacing w:val="-6"/>
        </w:rPr>
        <w:t xml:space="preserve"> </w:t>
      </w:r>
      <w:r>
        <w:t>tomcat]#</w:t>
      </w:r>
      <w:r>
        <w:rPr>
          <w:spacing w:val="-6"/>
        </w:rPr>
        <w:t xml:space="preserve"> </w:t>
      </w:r>
      <w:r>
        <w:t>cd</w:t>
      </w:r>
      <w:r>
        <w:rPr>
          <w:spacing w:val="-6"/>
        </w:rPr>
        <w:t xml:space="preserve"> </w:t>
      </w:r>
      <w:r>
        <w:t>/</w:t>
      </w:r>
      <w:r>
        <w:rPr>
          <w:spacing w:val="-117"/>
        </w:rPr>
        <w:t xml:space="preserve"> </w:t>
      </w:r>
      <w:r>
        <w:t>[root@yoyo /]# cd</w:t>
      </w:r>
    </w:p>
    <w:p w14:paraId="0E2FFFC4">
      <w:pPr>
        <w:pStyle w:val="6"/>
        <w:spacing w:before="4"/>
        <w:ind w:left="400"/>
      </w:pPr>
      <w:r>
        <w:t>/usr/share/tomcat/.jenkins/secrets/initialAdminPassword</w:t>
      </w:r>
    </w:p>
    <w:p w14:paraId="66A4DB70">
      <w:pPr>
        <w:pStyle w:val="6"/>
        <w:spacing w:before="7"/>
        <w:ind w:left="400"/>
      </w:pPr>
      <w:r>
        <w:t>-bash: cd: /usr/share/tomcat/.jenkins/secrets/initialAdminPassword:</w:t>
      </w:r>
    </w:p>
    <w:p w14:paraId="1B398AF5">
      <w:pPr>
        <w:pStyle w:val="6"/>
        <w:spacing w:before="9"/>
        <w:ind w:left="400"/>
      </w:pPr>
      <w:r>
        <w:t>Not a directory</w:t>
      </w:r>
    </w:p>
    <w:p w14:paraId="5EC1EEEC">
      <w:pPr>
        <w:pStyle w:val="6"/>
        <w:spacing w:before="7" w:line="244" w:lineRule="auto"/>
        <w:ind w:left="400" w:right="2529"/>
      </w:pPr>
      <w:r>
        <w:t>[root@yoyo</w:t>
      </w:r>
      <w:r>
        <w:rPr>
          <w:spacing w:val="-7"/>
        </w:rPr>
        <w:t xml:space="preserve"> </w:t>
      </w:r>
      <w:r>
        <w:t>/]#</w:t>
      </w:r>
      <w:r>
        <w:rPr>
          <w:spacing w:val="-6"/>
        </w:rPr>
        <w:t xml:space="preserve"> </w:t>
      </w:r>
      <w:r>
        <w:t>cd</w:t>
      </w:r>
      <w:r>
        <w:rPr>
          <w:spacing w:val="-6"/>
        </w:rPr>
        <w:t xml:space="preserve"> </w:t>
      </w:r>
      <w:r>
        <w:t>/usr/share/tomcat/.jenkins/secrets</w:t>
      </w:r>
      <w:r>
        <w:rPr>
          <w:spacing w:val="-117"/>
        </w:rPr>
        <w:t xml:space="preserve"> </w:t>
      </w:r>
      <w:r>
        <w:t>[root@yoyo secrets]# vim initialAdminPassword</w:t>
      </w:r>
    </w:p>
    <w:p w14:paraId="4016809A">
      <w:pPr>
        <w:pStyle w:val="6"/>
        <w:rPr>
          <w:sz w:val="25"/>
        </w:rPr>
      </w:pPr>
    </w:p>
    <w:p w14:paraId="11EA870A">
      <w:pPr>
        <w:pStyle w:val="6"/>
        <w:ind w:left="400"/>
      </w:pPr>
      <w:r>
        <w:t>9475379d346744cea5056130e1ab85xx</w:t>
      </w:r>
    </w:p>
    <w:p w14:paraId="3BE45E9B">
      <w:pPr>
        <w:pStyle w:val="6"/>
        <w:spacing w:before="11"/>
        <w:rPr>
          <w:sz w:val="22"/>
        </w:rPr>
      </w:pPr>
    </w:p>
    <w:p w14:paraId="4F37C02B">
      <w:pPr>
        <w:pStyle w:val="6"/>
        <w:ind w:left="400"/>
      </w:pPr>
      <w:r>
        <w:rPr>
          <w:spacing w:val="-12"/>
        </w:rPr>
        <w:t>把密码复制了，贴到浏览器输入框就能访问了，弹出的框选左边这个安装全部插件</w:t>
      </w:r>
    </w:p>
    <w:p w14:paraId="0C909279">
      <w:pPr>
        <w:spacing w:after="0"/>
        <w:sectPr>
          <w:pgSz w:w="11910" w:h="16840"/>
          <w:pgMar w:top="1240" w:right="860" w:bottom="1280" w:left="1400" w:header="873" w:footer="1058" w:gutter="0"/>
          <w:cols w:space="720" w:num="1"/>
        </w:sectPr>
      </w:pPr>
    </w:p>
    <w:p w14:paraId="13777F89">
      <w:pPr>
        <w:pStyle w:val="6"/>
        <w:spacing w:before="12"/>
        <w:rPr>
          <w:sz w:val="18"/>
        </w:rPr>
      </w:pPr>
    </w:p>
    <w:p w14:paraId="1FCE8B97">
      <w:pPr>
        <w:pStyle w:val="6"/>
        <w:ind w:left="400"/>
        <w:rPr>
          <w:sz w:val="20"/>
        </w:rPr>
      </w:pPr>
      <w:r>
        <w:rPr>
          <w:sz w:val="20"/>
        </w:rPr>
        <w:drawing>
          <wp:inline distT="0" distB="0" distL="0" distR="0">
            <wp:extent cx="5293995" cy="3301365"/>
            <wp:effectExtent l="0" t="0" r="0" b="0"/>
            <wp:docPr id="77"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4.jpeg"/>
                    <pic:cNvPicPr>
                      <a:picLocks noChangeAspect="1"/>
                    </pic:cNvPicPr>
                  </pic:nvPicPr>
                  <pic:blipFill>
                    <a:blip r:embed="rId44" cstate="print"/>
                    <a:stretch>
                      <a:fillRect/>
                    </a:stretch>
                  </pic:blipFill>
                  <pic:spPr>
                    <a:xfrm>
                      <a:off x="0" y="0"/>
                      <a:ext cx="5294073" cy="3301746"/>
                    </a:xfrm>
                    <a:prstGeom prst="rect">
                      <a:avLst/>
                    </a:prstGeom>
                  </pic:spPr>
                </pic:pic>
              </a:graphicData>
            </a:graphic>
          </wp:inline>
        </w:drawing>
      </w:r>
    </w:p>
    <w:p w14:paraId="411B70DD">
      <w:pPr>
        <w:pStyle w:val="6"/>
        <w:spacing w:before="10"/>
        <w:rPr>
          <w:sz w:val="20"/>
        </w:rPr>
      </w:pPr>
    </w:p>
    <w:p w14:paraId="51433F04">
      <w:pPr>
        <w:pStyle w:val="6"/>
        <w:spacing w:before="66"/>
        <w:ind w:left="400"/>
      </w:pPr>
      <w:r>
        <w:t>接下来喝杯咖啡，让它全部下载完成就可以了</w:t>
      </w:r>
    </w:p>
    <w:p w14:paraId="191224D4">
      <w:pPr>
        <w:pStyle w:val="6"/>
        <w:rPr>
          <w:sz w:val="22"/>
        </w:rPr>
      </w:pPr>
      <w:r>
        <w:drawing>
          <wp:anchor distT="0" distB="0" distL="0" distR="0" simplePos="0" relativeHeight="251661312" behindDoc="0" locked="0" layoutInCell="1" allowOverlap="1">
            <wp:simplePos x="0" y="0"/>
            <wp:positionH relativeFrom="page">
              <wp:posOffset>1143000</wp:posOffset>
            </wp:positionH>
            <wp:positionV relativeFrom="paragraph">
              <wp:posOffset>203835</wp:posOffset>
            </wp:positionV>
            <wp:extent cx="5281930" cy="3136265"/>
            <wp:effectExtent l="0" t="0" r="0" b="0"/>
            <wp:wrapTopAndBottom/>
            <wp:docPr id="79"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5.jpeg"/>
                    <pic:cNvPicPr>
                      <a:picLocks noChangeAspect="1"/>
                    </pic:cNvPicPr>
                  </pic:nvPicPr>
                  <pic:blipFill>
                    <a:blip r:embed="rId45" cstate="print"/>
                    <a:stretch>
                      <a:fillRect/>
                    </a:stretch>
                  </pic:blipFill>
                  <pic:spPr>
                    <a:xfrm>
                      <a:off x="0" y="0"/>
                      <a:ext cx="5282184" cy="3136392"/>
                    </a:xfrm>
                    <a:prstGeom prst="rect">
                      <a:avLst/>
                    </a:prstGeom>
                  </pic:spPr>
                </pic:pic>
              </a:graphicData>
            </a:graphic>
          </wp:anchor>
        </w:drawing>
      </w:r>
    </w:p>
    <w:p w14:paraId="76CC51C9">
      <w:pPr>
        <w:pStyle w:val="6"/>
        <w:spacing w:before="2"/>
        <w:rPr>
          <w:sz w:val="19"/>
        </w:rPr>
      </w:pPr>
    </w:p>
    <w:p w14:paraId="0E92E1ED">
      <w:pPr>
        <w:pStyle w:val="6"/>
        <w:spacing w:line="244" w:lineRule="auto"/>
        <w:ind w:left="400" w:right="984"/>
      </w:pPr>
      <w:r>
        <w:rPr>
          <w:spacing w:val="-21"/>
        </w:rPr>
        <w:t xml:space="preserve">如果 </w:t>
      </w:r>
      <w:r>
        <w:t>Getting Started</w:t>
      </w:r>
      <w:r>
        <w:rPr>
          <w:spacing w:val="-13"/>
        </w:rPr>
        <w:t xml:space="preserve"> 页面遇到插件下载失败，打开 </w:t>
      </w:r>
      <w:r>
        <w:t>jenkins-&gt;</w:t>
      </w:r>
      <w:r>
        <w:rPr>
          <w:spacing w:val="-5"/>
        </w:rPr>
        <w:t>系统管理-&gt;管理</w:t>
      </w:r>
      <w:r>
        <w:t>插件-&gt;高级</w:t>
      </w:r>
    </w:p>
    <w:p w14:paraId="4BC2FE73">
      <w:pPr>
        <w:pStyle w:val="6"/>
        <w:spacing w:before="4"/>
        <w:ind w:left="400"/>
      </w:pPr>
      <w:r>
        <w:t>把：https://updates.jenkins-ci.org/update-center.json</w:t>
      </w:r>
    </w:p>
    <w:p w14:paraId="345E0984">
      <w:pPr>
        <w:pStyle w:val="6"/>
        <w:spacing w:before="9" w:line="468" w:lineRule="auto"/>
        <w:ind w:left="400" w:right="1527"/>
      </w:pPr>
      <w:r>
        <w:t>换成：</w:t>
      </w:r>
      <w:r>
        <w:fldChar w:fldCharType="begin"/>
      </w:r>
      <w:r>
        <w:instrText xml:space="preserve"> HYPERLINK "http://mirror.esuni.jp/jenkins/updates/update-center.json" \h </w:instrText>
      </w:r>
      <w:r>
        <w:fldChar w:fldCharType="separate"/>
      </w:r>
      <w:r>
        <w:t>http://mirror.esuni.jp/jenkins/updates/update-center.json</w:t>
      </w:r>
      <w:r>
        <w:rPr>
          <w:spacing w:val="1"/>
        </w:rPr>
        <w:t xml:space="preserve"> </w:t>
      </w:r>
      <w:r>
        <w:rPr>
          <w:spacing w:val="1"/>
        </w:rPr>
        <w:fldChar w:fldCharType="end"/>
      </w:r>
      <w:r>
        <w:rPr>
          <w:spacing w:val="-17"/>
        </w:rPr>
        <w:t xml:space="preserve">或者 </w:t>
      </w:r>
      <w:r>
        <w:rPr>
          <w:spacing w:val="-2"/>
        </w:rPr>
        <w:t>https</w:t>
      </w:r>
      <w:r>
        <w:rPr>
          <w:spacing w:val="-26"/>
        </w:rPr>
        <w:t xml:space="preserve"> 换成 </w:t>
      </w:r>
      <w:r>
        <w:rPr>
          <w:spacing w:val="-2"/>
        </w:rPr>
        <w:t>http:</w:t>
      </w:r>
      <w:r>
        <w:t xml:space="preserve"> </w:t>
      </w:r>
      <w:r>
        <w:fldChar w:fldCharType="begin"/>
      </w:r>
      <w:r>
        <w:instrText xml:space="preserve"> HYPERLINK "http://updates.jenkins.io/update-center.json" \h </w:instrText>
      </w:r>
      <w:r>
        <w:fldChar w:fldCharType="separate"/>
      </w:r>
      <w:r>
        <w:rPr>
          <w:spacing w:val="-1"/>
        </w:rPr>
        <w:t>http://updates.jenkins.io/update-center.json</w:t>
      </w:r>
      <w:r>
        <w:rPr>
          <w:spacing w:val="-1"/>
        </w:rPr>
        <w:fldChar w:fldCharType="end"/>
      </w:r>
    </w:p>
    <w:p w14:paraId="3171CB07">
      <w:pPr>
        <w:spacing w:after="0" w:line="468" w:lineRule="auto"/>
        <w:sectPr>
          <w:pgSz w:w="11910" w:h="16840"/>
          <w:pgMar w:top="1240" w:right="860" w:bottom="1280" w:left="1400" w:header="873" w:footer="1058" w:gutter="0"/>
          <w:cols w:space="720" w:num="1"/>
        </w:sectPr>
      </w:pPr>
    </w:p>
    <w:p w14:paraId="29C84B44">
      <w:pPr>
        <w:pStyle w:val="6"/>
        <w:spacing w:before="6" w:after="1"/>
        <w:rPr>
          <w:sz w:val="25"/>
        </w:rPr>
      </w:pPr>
    </w:p>
    <w:p w14:paraId="06BE44F1">
      <w:pPr>
        <w:pStyle w:val="6"/>
        <w:ind w:left="899"/>
        <w:rPr>
          <w:sz w:val="20"/>
        </w:rPr>
      </w:pPr>
      <w:r>
        <w:rPr>
          <w:sz w:val="20"/>
        </w:rPr>
        <w:drawing>
          <wp:inline distT="0" distB="0" distL="0" distR="0">
            <wp:extent cx="4968240" cy="2212975"/>
            <wp:effectExtent l="0" t="0" r="0" b="0"/>
            <wp:docPr id="8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6.jpeg"/>
                    <pic:cNvPicPr>
                      <a:picLocks noChangeAspect="1"/>
                    </pic:cNvPicPr>
                  </pic:nvPicPr>
                  <pic:blipFill>
                    <a:blip r:embed="rId46" cstate="print"/>
                    <a:stretch>
                      <a:fillRect/>
                    </a:stretch>
                  </pic:blipFill>
                  <pic:spPr>
                    <a:xfrm>
                      <a:off x="0" y="0"/>
                      <a:ext cx="4968426" cy="2213609"/>
                    </a:xfrm>
                    <a:prstGeom prst="rect">
                      <a:avLst/>
                    </a:prstGeom>
                  </pic:spPr>
                </pic:pic>
              </a:graphicData>
            </a:graphic>
          </wp:inline>
        </w:drawing>
      </w:r>
    </w:p>
    <w:p w14:paraId="190DE6EB">
      <w:pPr>
        <w:pStyle w:val="6"/>
        <w:spacing w:before="6"/>
        <w:rPr>
          <w:sz w:val="26"/>
        </w:rPr>
      </w:pPr>
    </w:p>
    <w:p w14:paraId="4FF71530">
      <w:pPr>
        <w:pStyle w:val="6"/>
        <w:spacing w:before="66"/>
        <w:ind w:left="400"/>
      </w:pPr>
      <w:r>
        <w:t>插件下载完成后，就可以开始正常使用 jenkins 了</w:t>
      </w:r>
    </w:p>
    <w:p w14:paraId="2261D69E">
      <w:pPr>
        <w:pStyle w:val="6"/>
        <w:spacing w:before="3"/>
        <w:rPr>
          <w:sz w:val="26"/>
        </w:rPr>
      </w:pPr>
      <w:r>
        <w:drawing>
          <wp:anchor distT="0" distB="0" distL="0" distR="0" simplePos="0" relativeHeight="251661312" behindDoc="0" locked="0" layoutInCell="1" allowOverlap="1">
            <wp:simplePos x="0" y="0"/>
            <wp:positionH relativeFrom="page">
              <wp:posOffset>1143000</wp:posOffset>
            </wp:positionH>
            <wp:positionV relativeFrom="paragraph">
              <wp:posOffset>238125</wp:posOffset>
            </wp:positionV>
            <wp:extent cx="5331460" cy="2666365"/>
            <wp:effectExtent l="0" t="0" r="0" b="0"/>
            <wp:wrapTopAndBottom/>
            <wp:docPr id="83"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7.jpeg"/>
                    <pic:cNvPicPr>
                      <a:picLocks noChangeAspect="1"/>
                    </pic:cNvPicPr>
                  </pic:nvPicPr>
                  <pic:blipFill>
                    <a:blip r:embed="rId47" cstate="print"/>
                    <a:stretch>
                      <a:fillRect/>
                    </a:stretch>
                  </pic:blipFill>
                  <pic:spPr>
                    <a:xfrm>
                      <a:off x="0" y="0"/>
                      <a:ext cx="5331523" cy="2666523"/>
                    </a:xfrm>
                    <a:prstGeom prst="rect">
                      <a:avLst/>
                    </a:prstGeom>
                  </pic:spPr>
                </pic:pic>
              </a:graphicData>
            </a:graphic>
          </wp:anchor>
        </w:drawing>
      </w:r>
    </w:p>
    <w:p w14:paraId="61A4F189">
      <w:pPr>
        <w:pStyle w:val="6"/>
      </w:pPr>
    </w:p>
    <w:p w14:paraId="0FCE8B2F">
      <w:pPr>
        <w:pStyle w:val="6"/>
      </w:pPr>
    </w:p>
    <w:p w14:paraId="0C18794A">
      <w:pPr>
        <w:pStyle w:val="6"/>
      </w:pPr>
    </w:p>
    <w:p w14:paraId="709ABDAF">
      <w:pPr>
        <w:pStyle w:val="6"/>
        <w:spacing w:before="8"/>
        <w:rPr>
          <w:sz w:val="23"/>
        </w:rPr>
      </w:pPr>
    </w:p>
    <w:p w14:paraId="78C4E055">
      <w:pPr>
        <w:pStyle w:val="2"/>
        <w:outlineLvl w:val="0"/>
        <w:rPr>
          <w:sz w:val="20"/>
        </w:rPr>
      </w:pPr>
      <w:bookmarkStart w:id="12" w:name="_bookmark12"/>
      <w:bookmarkEnd w:id="12"/>
      <w:r>
        <w:t>四、接口篇</w:t>
      </w:r>
    </w:p>
    <w:p w14:paraId="72DF718A">
      <w:pPr>
        <w:pStyle w:val="6"/>
        <w:rPr>
          <w:sz w:val="20"/>
        </w:rPr>
      </w:pPr>
    </w:p>
    <w:p w14:paraId="144D94EA">
      <w:pPr>
        <w:pStyle w:val="6"/>
        <w:rPr>
          <w:sz w:val="27"/>
        </w:rPr>
      </w:pPr>
    </w:p>
    <w:p w14:paraId="1A8C3B91">
      <w:pPr>
        <w:spacing w:before="84"/>
        <w:ind w:left="400" w:right="0" w:firstLine="0"/>
        <w:jc w:val="left"/>
        <w:outlineLvl w:val="1"/>
        <w:rPr>
          <w:sz w:val="32"/>
        </w:rPr>
      </w:pPr>
      <w:bookmarkStart w:id="13" w:name="_bookmark13"/>
      <w:bookmarkEnd w:id="13"/>
      <w:r>
        <w:rPr>
          <w:rFonts w:ascii="Cambria" w:eastAsia="Cambria"/>
          <w:b/>
          <w:sz w:val="32"/>
        </w:rPr>
        <w:t>http</w:t>
      </w:r>
      <w:r>
        <w:rPr>
          <w:rFonts w:ascii="Cambria" w:eastAsia="Cambria"/>
          <w:b/>
          <w:spacing w:val="2"/>
          <w:sz w:val="32"/>
        </w:rPr>
        <w:t xml:space="preserve"> </w:t>
      </w:r>
      <w:r>
        <w:rPr>
          <w:sz w:val="32"/>
        </w:rPr>
        <w:t>协议相关面试题</w:t>
      </w:r>
    </w:p>
    <w:p w14:paraId="39212A62">
      <w:pPr>
        <w:pStyle w:val="6"/>
        <w:spacing w:before="9"/>
        <w:rPr>
          <w:sz w:val="41"/>
        </w:rPr>
      </w:pPr>
    </w:p>
    <w:p w14:paraId="55428C58">
      <w:pPr>
        <w:pStyle w:val="6"/>
        <w:spacing w:before="6"/>
        <w:rPr>
          <w:sz w:val="33"/>
        </w:rPr>
      </w:pPr>
    </w:p>
    <w:p w14:paraId="3DDB0223">
      <w:pPr>
        <w:pStyle w:val="6"/>
        <w:spacing w:line="244" w:lineRule="auto"/>
        <w:ind w:left="400" w:right="1114"/>
      </w:pPr>
      <w:r>
        <w:rPr>
          <w:spacing w:val="57"/>
        </w:rPr>
        <w:t>在</w:t>
      </w:r>
      <w:r>
        <w:t>PC</w:t>
      </w:r>
      <w:r>
        <w:rPr>
          <w:spacing w:val="-12"/>
        </w:rPr>
        <w:t xml:space="preserve"> 浏览器的地址栏输入一串 </w:t>
      </w:r>
      <w:r>
        <w:t>URL，</w:t>
      </w:r>
      <w:r>
        <w:rPr>
          <w:spacing w:val="-16"/>
        </w:rPr>
        <w:t xml:space="preserve">然后按 </w:t>
      </w:r>
      <w:r>
        <w:t>Enter</w:t>
      </w:r>
      <w:r>
        <w:rPr>
          <w:spacing w:val="-10"/>
        </w:rPr>
        <w:t xml:space="preserve"> 键这个页面渲染出来，这个</w:t>
      </w:r>
      <w:r>
        <w:t>过程中都发生了什么事?这个是很多面试官喜欢问的一个问题</w:t>
      </w:r>
    </w:p>
    <w:p w14:paraId="063BA97E">
      <w:pPr>
        <w:pStyle w:val="6"/>
        <w:spacing w:before="4" w:line="244" w:lineRule="auto"/>
        <w:ind w:left="400" w:right="963"/>
      </w:pPr>
      <w:r>
        <w:rPr>
          <w:spacing w:val="-13"/>
        </w:rPr>
        <w:t xml:space="preserve">如果测试只是停留在表面上点点点，不知道背后的逻辑，是无法发现隐藏的 </w:t>
      </w:r>
      <w:r>
        <w:rPr>
          <w:spacing w:val="-4"/>
        </w:rPr>
        <w:t>bug，</w:t>
      </w:r>
      <w:r>
        <w:rPr>
          <w:spacing w:val="-117"/>
        </w:rPr>
        <w:t xml:space="preserve"> </w:t>
      </w:r>
      <w:r>
        <w:rPr>
          <w:spacing w:val="-1"/>
        </w:rPr>
        <w:t xml:space="preserve">只能找一些页面上看得到的 </w:t>
      </w:r>
      <w:r>
        <w:t>bug。</w:t>
      </w:r>
    </w:p>
    <w:p w14:paraId="512C9D99">
      <w:pPr>
        <w:pStyle w:val="6"/>
        <w:spacing w:before="4" w:line="244" w:lineRule="auto"/>
        <w:ind w:left="400" w:right="929"/>
        <w:jc w:val="both"/>
      </w:pPr>
      <w:r>
        <w:t>测试人员如果想在技术上有所提升，必然要都懂接口（API）测试，这也是近来</w:t>
      </w:r>
      <w:r>
        <w:rPr>
          <w:spacing w:val="-3"/>
        </w:rPr>
        <w:t>年越来越多的公司意识到接口测试的重要性，招聘的时候要招一个中高级的测试</w:t>
      </w:r>
      <w:r>
        <w:t>人员，接口测试是必备技能了。</w:t>
      </w:r>
    </w:p>
    <w:p w14:paraId="77C349D3">
      <w:pPr>
        <w:pStyle w:val="6"/>
        <w:spacing w:before="5"/>
        <w:rPr>
          <w:sz w:val="33"/>
        </w:rPr>
      </w:pPr>
    </w:p>
    <w:p w14:paraId="50FD393F">
      <w:pPr>
        <w:pStyle w:val="4"/>
      </w:pPr>
      <w:r>
        <w:t>浏览器输入url 按回车背后经历了哪些？</w:t>
      </w:r>
    </w:p>
    <w:p w14:paraId="0AEFF014">
      <w:pPr>
        <w:pStyle w:val="6"/>
        <w:spacing w:before="5"/>
        <w:rPr>
          <w:sz w:val="33"/>
        </w:rPr>
      </w:pPr>
    </w:p>
    <w:p w14:paraId="2EC2C150">
      <w:pPr>
        <w:pStyle w:val="14"/>
        <w:numPr>
          <w:ilvl w:val="0"/>
          <w:numId w:val="13"/>
        </w:numPr>
        <w:tabs>
          <w:tab w:val="left" w:pos="643"/>
        </w:tabs>
        <w:spacing w:before="0" w:after="0" w:line="244" w:lineRule="auto"/>
        <w:ind w:left="400" w:right="1013" w:firstLine="0"/>
        <w:jc w:val="left"/>
        <w:rPr>
          <w:sz w:val="24"/>
        </w:rPr>
      </w:pPr>
      <w:r>
        <w:rPr>
          <w:spacing w:val="-13"/>
          <w:w w:val="95"/>
          <w:sz w:val="24"/>
        </w:rPr>
        <w:t xml:space="preserve">在 </w:t>
      </w:r>
      <w:r>
        <w:rPr>
          <w:w w:val="95"/>
          <w:sz w:val="24"/>
        </w:rPr>
        <w:t>PC</w:t>
      </w:r>
      <w:r>
        <w:rPr>
          <w:spacing w:val="2"/>
          <w:w w:val="95"/>
          <w:sz w:val="24"/>
        </w:rPr>
        <w:t xml:space="preserve"> 浏览器的地址栏输入一串 </w:t>
      </w:r>
      <w:r>
        <w:rPr>
          <w:w w:val="95"/>
          <w:sz w:val="24"/>
        </w:rPr>
        <w:t>URL</w:t>
      </w:r>
      <w:r>
        <w:rPr>
          <w:spacing w:val="4"/>
          <w:w w:val="95"/>
          <w:sz w:val="24"/>
        </w:rPr>
        <w:t xml:space="preserve">，然后按 </w:t>
      </w:r>
      <w:r>
        <w:rPr>
          <w:w w:val="95"/>
          <w:sz w:val="24"/>
        </w:rPr>
        <w:t>Enter 键这个页面渲染出来，这</w:t>
      </w:r>
      <w:r>
        <w:rPr>
          <w:sz w:val="24"/>
        </w:rPr>
        <w:t>个过程中都发生了什么事?</w:t>
      </w:r>
    </w:p>
    <w:p w14:paraId="655D3644">
      <w:pPr>
        <w:pStyle w:val="6"/>
        <w:spacing w:before="5"/>
        <w:rPr>
          <w:sz w:val="22"/>
        </w:rPr>
      </w:pPr>
    </w:p>
    <w:p w14:paraId="1A38B627">
      <w:pPr>
        <w:pStyle w:val="6"/>
        <w:ind w:left="400"/>
      </w:pPr>
      <w:r>
        <w:t>1、首先，在浏览器地址栏中输入 url，先解析 url，检测 url 地址是否合法</w:t>
      </w:r>
    </w:p>
    <w:p w14:paraId="3286205E">
      <w:pPr>
        <w:pStyle w:val="6"/>
        <w:spacing w:before="10" w:line="242" w:lineRule="auto"/>
        <w:ind w:left="400" w:right="969"/>
      </w:pPr>
      <w:r>
        <w:rPr>
          <w:spacing w:val="-1"/>
        </w:rPr>
        <w:t>2、浏览器先查看浏览器缓存-系统缓存-路由器缓存，如果缓存中有，会直接在</w:t>
      </w:r>
      <w:r>
        <w:t>屏幕中显示页面内容。若没有，则跳到第三步操作。</w:t>
      </w:r>
    </w:p>
    <w:p w14:paraId="44A15461">
      <w:pPr>
        <w:pStyle w:val="6"/>
        <w:spacing w:before="10" w:line="244" w:lineRule="auto"/>
        <w:ind w:left="400" w:right="951"/>
        <w:jc w:val="both"/>
      </w:pPr>
      <w:r>
        <w:rPr>
          <w:spacing w:val="-11"/>
          <w:w w:val="95"/>
        </w:rPr>
        <w:t xml:space="preserve">浏览器缓存：浏览器会记录 </w:t>
      </w:r>
      <w:r>
        <w:rPr>
          <w:w w:val="95"/>
        </w:rPr>
        <w:t>DNS</w:t>
      </w:r>
      <w:r>
        <w:rPr>
          <w:spacing w:val="-19"/>
          <w:w w:val="95"/>
        </w:rPr>
        <w:t xml:space="preserve"> 一段时间，因此，只是第一个地方解析 </w:t>
      </w:r>
      <w:r>
        <w:rPr>
          <w:w w:val="95"/>
        </w:rPr>
        <w:t>DNS</w:t>
      </w:r>
      <w:r>
        <w:rPr>
          <w:spacing w:val="12"/>
          <w:w w:val="95"/>
        </w:rPr>
        <w:t xml:space="preserve"> 请求；</w:t>
      </w:r>
      <w:r>
        <w:rPr>
          <w:spacing w:val="1"/>
          <w:w w:val="95"/>
        </w:rPr>
        <w:t xml:space="preserve"> </w:t>
      </w:r>
      <w:r>
        <w:rPr>
          <w:spacing w:val="-21"/>
        </w:rPr>
        <w:t>操作系统缓存：如果在浏览器缓存中不包含这个记录，则会使系统调用操作系统， 获</w:t>
      </w:r>
      <w:r>
        <w:rPr>
          <w:spacing w:val="-1"/>
        </w:rPr>
        <w:t xml:space="preserve">取操作系统的记录(保存最近的 </w:t>
      </w:r>
      <w:r>
        <w:t>DNS</w:t>
      </w:r>
      <w:r>
        <w:rPr>
          <w:spacing w:val="-4"/>
        </w:rPr>
        <w:t xml:space="preserve"> 查询缓存)；</w:t>
      </w:r>
    </w:p>
    <w:p w14:paraId="10B9BECC">
      <w:pPr>
        <w:pStyle w:val="6"/>
        <w:spacing w:before="4" w:line="244" w:lineRule="auto"/>
        <w:ind w:left="400" w:right="1004"/>
        <w:jc w:val="both"/>
      </w:pPr>
      <w:r>
        <w:rPr>
          <w:spacing w:val="-16"/>
        </w:rPr>
        <w:t xml:space="preserve">路由器缓存：如果上述两个步骤均不能成功获取 </w:t>
      </w:r>
      <w:r>
        <w:t>DNS</w:t>
      </w:r>
      <w:r>
        <w:rPr>
          <w:spacing w:val="-16"/>
        </w:rPr>
        <w:t xml:space="preserve"> 记录，继续搜索路由器缓存；</w:t>
      </w:r>
      <w:r>
        <w:rPr>
          <w:spacing w:val="-118"/>
        </w:rPr>
        <w:t xml:space="preserve"> </w:t>
      </w:r>
      <w:r>
        <w:t>ISP</w:t>
      </w:r>
      <w:r>
        <w:rPr>
          <w:spacing w:val="-6"/>
        </w:rPr>
        <w:t xml:space="preserve"> 缓存：若上述均失败，继续向 </w:t>
      </w:r>
      <w:r>
        <w:t>ISP</w:t>
      </w:r>
      <w:r>
        <w:rPr>
          <w:spacing w:val="-6"/>
        </w:rPr>
        <w:t xml:space="preserve"> 搜索。</w:t>
      </w:r>
    </w:p>
    <w:p w14:paraId="3D34D03C">
      <w:pPr>
        <w:pStyle w:val="6"/>
        <w:spacing w:before="4"/>
        <w:ind w:left="400"/>
      </w:pPr>
      <w:r>
        <w:t>3、在发送 http 请求前，需要域名解析(DNS 解析)，解析获取相应的 IP 地址。</w:t>
      </w:r>
    </w:p>
    <w:p w14:paraId="432E29C2">
      <w:pPr>
        <w:pStyle w:val="6"/>
        <w:spacing w:before="7"/>
        <w:ind w:left="400"/>
      </w:pPr>
      <w:r>
        <w:t>4、浏览器向服务器发起 tcp 连接，与浏览器建立 tcp 三次握手。</w:t>
      </w:r>
    </w:p>
    <w:p w14:paraId="57186FA5">
      <w:pPr>
        <w:pStyle w:val="6"/>
        <w:spacing w:before="10"/>
        <w:ind w:left="400"/>
      </w:pPr>
      <w:r>
        <w:t>5、握手成功后，浏览器向服务器发送 http 请求，请求数据包。</w:t>
      </w:r>
    </w:p>
    <w:p w14:paraId="47A72FE6">
      <w:pPr>
        <w:pStyle w:val="6"/>
        <w:spacing w:before="6"/>
        <w:ind w:left="400"/>
      </w:pPr>
      <w:r>
        <w:t>6、服务器处理收到的请求，将数据返回至浏览器</w:t>
      </w:r>
    </w:p>
    <w:p w14:paraId="39A71C79">
      <w:pPr>
        <w:pStyle w:val="6"/>
        <w:spacing w:before="10"/>
        <w:ind w:left="400"/>
        <w:jc w:val="both"/>
      </w:pPr>
      <w:r>
        <w:t>7、浏览器收到 HTTP 响应</w:t>
      </w:r>
    </w:p>
    <w:p w14:paraId="05DA822A">
      <w:pPr>
        <w:pStyle w:val="6"/>
        <w:spacing w:before="9"/>
        <w:ind w:left="400"/>
      </w:pPr>
      <w:r>
        <w:t>8、浏览器解码响应，如果响应可以缓存，则存入缓存。</w:t>
      </w:r>
    </w:p>
    <w:p w14:paraId="22DD0BDA">
      <w:pPr>
        <w:pStyle w:val="6"/>
        <w:tabs>
          <w:tab w:val="left" w:leader="middleDot" w:pos="2319"/>
        </w:tabs>
        <w:spacing w:before="7" w:line="247" w:lineRule="auto"/>
        <w:ind w:left="400" w:right="946"/>
      </w:pPr>
      <w:r>
        <w:t>9、</w:t>
      </w:r>
      <w:r>
        <w:rPr>
          <w:spacing w:val="-65"/>
        </w:rPr>
        <w:t xml:space="preserve"> </w:t>
      </w:r>
      <w:r>
        <w:t>浏览器发送请求获取嵌入在</w:t>
      </w:r>
      <w:r>
        <w:rPr>
          <w:spacing w:val="-54"/>
        </w:rPr>
        <w:t xml:space="preserve"> </w:t>
      </w:r>
      <w:r>
        <w:t>HTML</w:t>
      </w:r>
      <w:r>
        <w:rPr>
          <w:spacing w:val="-51"/>
        </w:rPr>
        <w:t xml:space="preserve"> </w:t>
      </w:r>
      <w:r>
        <w:t>中的资</w:t>
      </w:r>
      <w:r>
        <w:rPr>
          <w:spacing w:val="-70"/>
        </w:rPr>
        <w:t>源</w:t>
      </w:r>
      <w:r>
        <w:rPr>
          <w:spacing w:val="-11"/>
        </w:rPr>
        <w:t>（html，css，javascript，</w:t>
      </w:r>
      <w:r>
        <w:t>图片，</w:t>
      </w:r>
      <w:r>
        <w:rPr>
          <w:spacing w:val="-117"/>
        </w:rPr>
        <w:t xml:space="preserve"> </w:t>
      </w:r>
      <w:r>
        <w:t>音乐</w:t>
      </w:r>
      <w:r>
        <w:rPr>
          <w:rFonts w:ascii="Times New Roman" w:eastAsia="Times New Roman"/>
        </w:rPr>
        <w:tab/>
      </w:r>
      <w:r>
        <w:t>），对于未知类型，会弹出对话框。</w:t>
      </w:r>
    </w:p>
    <w:p w14:paraId="51FD216A">
      <w:pPr>
        <w:pStyle w:val="6"/>
        <w:spacing w:before="2" w:line="307" w:lineRule="exact"/>
        <w:ind w:left="400"/>
      </w:pPr>
      <w:r>
        <w:t>10、 浏览器发送异步请求。</w:t>
      </w:r>
    </w:p>
    <w:p w14:paraId="439C0750">
      <w:pPr>
        <w:pStyle w:val="6"/>
        <w:ind w:left="400"/>
      </w:pPr>
      <w:r>
        <w:t>11、页面全部渲染结束。</w:t>
      </w:r>
    </w:p>
    <w:p w14:paraId="0F6FD62B">
      <w:pPr>
        <w:pStyle w:val="6"/>
        <w:spacing w:before="10"/>
        <w:rPr>
          <w:sz w:val="33"/>
        </w:rPr>
      </w:pPr>
    </w:p>
    <w:p w14:paraId="0E57B1D1">
      <w:pPr>
        <w:pStyle w:val="4"/>
        <w:jc w:val="both"/>
      </w:pPr>
      <w:r>
        <w:t>GET</w:t>
      </w:r>
      <w:r>
        <w:rPr>
          <w:spacing w:val="1"/>
        </w:rPr>
        <w:t xml:space="preserve"> 和</w:t>
      </w:r>
      <w:r>
        <w:t>POST 的区别</w:t>
      </w:r>
    </w:p>
    <w:p w14:paraId="2073384E"/>
    <w:p w14:paraId="3DA1AA34">
      <w:pPr>
        <w:pStyle w:val="6"/>
        <w:spacing w:before="5"/>
        <w:rPr>
          <w:sz w:val="9"/>
        </w:rPr>
      </w:pPr>
    </w:p>
    <w:p w14:paraId="1A3FAF9B">
      <w:pPr>
        <w:pStyle w:val="14"/>
        <w:numPr>
          <w:ilvl w:val="0"/>
          <w:numId w:val="13"/>
        </w:numPr>
        <w:tabs>
          <w:tab w:val="left" w:pos="640"/>
        </w:tabs>
        <w:spacing w:before="66" w:after="0" w:line="240" w:lineRule="auto"/>
        <w:ind w:left="640" w:right="0" w:hanging="240"/>
        <w:jc w:val="left"/>
        <w:rPr>
          <w:sz w:val="24"/>
        </w:rPr>
      </w:pPr>
      <w:r>
        <w:rPr>
          <w:spacing w:val="-4"/>
          <w:sz w:val="24"/>
        </w:rPr>
        <w:t>get</w:t>
      </w:r>
      <w:r>
        <w:rPr>
          <w:spacing w:val="-22"/>
          <w:sz w:val="24"/>
        </w:rPr>
        <w:t xml:space="preserve"> 和</w:t>
      </w:r>
      <w:r>
        <w:rPr>
          <w:spacing w:val="-4"/>
          <w:sz w:val="24"/>
        </w:rPr>
        <w:t>post</w:t>
      </w:r>
      <w:r>
        <w:rPr>
          <w:spacing w:val="-5"/>
          <w:sz w:val="24"/>
        </w:rPr>
        <w:t xml:space="preserve"> 请求区别，这个是被问烂的题了</w:t>
      </w:r>
    </w:p>
    <w:p w14:paraId="5CB00CF7">
      <w:pPr>
        <w:pStyle w:val="6"/>
        <w:spacing w:before="10"/>
        <w:rPr>
          <w:sz w:val="22"/>
        </w:rPr>
      </w:pPr>
    </w:p>
    <w:p w14:paraId="258B94F5">
      <w:pPr>
        <w:pStyle w:val="6"/>
        <w:spacing w:before="1" w:line="244" w:lineRule="auto"/>
        <w:ind w:left="400" w:right="1155"/>
      </w:pPr>
      <w:r>
        <w:rPr>
          <w:spacing w:val="-10"/>
        </w:rPr>
        <w:t>首先这个题看似简单，实际上是个送命题！如果你百度搜到的标准答案可能是这</w:t>
      </w:r>
      <w:r>
        <w:t>样的（</w:t>
      </w:r>
      <w:r>
        <w:rPr>
          <w:spacing w:val="-2"/>
        </w:rPr>
        <w:t xml:space="preserve">本标准答案参考自 </w:t>
      </w:r>
      <w:r>
        <w:t>w3schools）：</w:t>
      </w:r>
    </w:p>
    <w:p w14:paraId="542C895E">
      <w:pPr>
        <w:pStyle w:val="6"/>
        <w:spacing w:before="2"/>
        <w:rPr>
          <w:sz w:val="22"/>
        </w:rPr>
      </w:pPr>
    </w:p>
    <w:p w14:paraId="17978CD5">
      <w:pPr>
        <w:pStyle w:val="14"/>
        <w:numPr>
          <w:ilvl w:val="1"/>
          <w:numId w:val="13"/>
        </w:numPr>
        <w:tabs>
          <w:tab w:val="left" w:pos="1119"/>
          <w:tab w:val="left" w:pos="1120"/>
        </w:tabs>
        <w:spacing w:before="0" w:after="0" w:line="240" w:lineRule="auto"/>
        <w:ind w:left="1120" w:right="0" w:hanging="360"/>
        <w:jc w:val="left"/>
        <w:rPr>
          <w:sz w:val="24"/>
        </w:rPr>
      </w:pPr>
      <w:r>
        <w:rPr>
          <w:sz w:val="24"/>
        </w:rPr>
        <w:t>GET</w:t>
      </w:r>
      <w:r>
        <w:rPr>
          <w:spacing w:val="-13"/>
          <w:sz w:val="24"/>
        </w:rPr>
        <w:t xml:space="preserve"> 在浏览器回退时是无害的，而 </w:t>
      </w:r>
      <w:r>
        <w:rPr>
          <w:sz w:val="24"/>
        </w:rPr>
        <w:t>POST</w:t>
      </w:r>
      <w:r>
        <w:rPr>
          <w:spacing w:val="-9"/>
          <w:sz w:val="24"/>
        </w:rPr>
        <w:t xml:space="preserve"> 会再次提交请求。</w:t>
      </w:r>
    </w:p>
    <w:p w14:paraId="5D632400">
      <w:pPr>
        <w:pStyle w:val="14"/>
        <w:numPr>
          <w:ilvl w:val="1"/>
          <w:numId w:val="13"/>
        </w:numPr>
        <w:tabs>
          <w:tab w:val="left" w:pos="1119"/>
          <w:tab w:val="left" w:pos="1120"/>
        </w:tabs>
        <w:spacing w:before="10" w:after="0" w:line="240" w:lineRule="auto"/>
        <w:ind w:left="1120" w:right="0" w:hanging="360"/>
        <w:jc w:val="left"/>
        <w:rPr>
          <w:sz w:val="24"/>
        </w:rPr>
      </w:pPr>
      <w:r>
        <w:rPr>
          <w:w w:val="95"/>
          <w:sz w:val="24"/>
        </w:rPr>
        <w:t>GET</w:t>
      </w:r>
      <w:r>
        <w:rPr>
          <w:spacing w:val="-6"/>
          <w:w w:val="95"/>
          <w:sz w:val="24"/>
        </w:rPr>
        <w:t xml:space="preserve"> 产生的 </w:t>
      </w:r>
      <w:r>
        <w:rPr>
          <w:w w:val="95"/>
          <w:sz w:val="24"/>
        </w:rPr>
        <w:t>URL</w:t>
      </w:r>
      <w:r>
        <w:rPr>
          <w:spacing w:val="-2"/>
          <w:w w:val="95"/>
          <w:sz w:val="24"/>
        </w:rPr>
        <w:t xml:space="preserve"> 地址可以被 </w:t>
      </w:r>
      <w:r>
        <w:rPr>
          <w:w w:val="95"/>
          <w:sz w:val="24"/>
        </w:rPr>
        <w:t>Bookmark，</w:t>
      </w:r>
      <w:r>
        <w:rPr>
          <w:spacing w:val="-21"/>
          <w:w w:val="95"/>
          <w:sz w:val="24"/>
        </w:rPr>
        <w:t xml:space="preserve">而 </w:t>
      </w:r>
      <w:r>
        <w:rPr>
          <w:w w:val="95"/>
          <w:sz w:val="24"/>
        </w:rPr>
        <w:t>POST</w:t>
      </w:r>
      <w:r>
        <w:rPr>
          <w:spacing w:val="2"/>
          <w:w w:val="95"/>
          <w:sz w:val="24"/>
        </w:rPr>
        <w:t xml:space="preserve"> 不可以。</w:t>
      </w:r>
    </w:p>
    <w:p w14:paraId="49BDE5FB">
      <w:pPr>
        <w:pStyle w:val="14"/>
        <w:numPr>
          <w:ilvl w:val="1"/>
          <w:numId w:val="13"/>
        </w:numPr>
        <w:tabs>
          <w:tab w:val="left" w:pos="1119"/>
          <w:tab w:val="left" w:pos="1120"/>
        </w:tabs>
        <w:spacing w:before="7" w:after="0" w:line="240" w:lineRule="auto"/>
        <w:ind w:left="1120" w:right="0" w:hanging="360"/>
        <w:jc w:val="left"/>
        <w:rPr>
          <w:sz w:val="24"/>
        </w:rPr>
      </w:pPr>
      <w:r>
        <w:rPr>
          <w:sz w:val="24"/>
        </w:rPr>
        <w:t>GET</w:t>
      </w:r>
      <w:r>
        <w:rPr>
          <w:spacing w:val="-16"/>
          <w:sz w:val="24"/>
        </w:rPr>
        <w:t xml:space="preserve"> 请求会被浏览器主动 </w:t>
      </w:r>
      <w:r>
        <w:rPr>
          <w:sz w:val="24"/>
        </w:rPr>
        <w:t>cache，</w:t>
      </w:r>
      <w:r>
        <w:rPr>
          <w:spacing w:val="-30"/>
          <w:sz w:val="24"/>
        </w:rPr>
        <w:t xml:space="preserve">而 </w:t>
      </w:r>
      <w:r>
        <w:rPr>
          <w:sz w:val="24"/>
        </w:rPr>
        <w:t>POST</w:t>
      </w:r>
      <w:r>
        <w:rPr>
          <w:spacing w:val="-10"/>
          <w:sz w:val="24"/>
        </w:rPr>
        <w:t xml:space="preserve"> 不会，除非手动设置。</w:t>
      </w:r>
    </w:p>
    <w:p w14:paraId="3107C199">
      <w:pPr>
        <w:pStyle w:val="14"/>
        <w:numPr>
          <w:ilvl w:val="1"/>
          <w:numId w:val="13"/>
        </w:numPr>
        <w:tabs>
          <w:tab w:val="left" w:pos="1119"/>
          <w:tab w:val="left" w:pos="1120"/>
        </w:tabs>
        <w:spacing w:before="9" w:after="0" w:line="240" w:lineRule="auto"/>
        <w:ind w:left="1120" w:right="0" w:hanging="360"/>
        <w:jc w:val="left"/>
        <w:rPr>
          <w:sz w:val="24"/>
        </w:rPr>
      </w:pPr>
      <w:r>
        <w:rPr>
          <w:sz w:val="24"/>
        </w:rPr>
        <w:t>GET</w:t>
      </w:r>
      <w:r>
        <w:rPr>
          <w:spacing w:val="-18"/>
          <w:sz w:val="24"/>
        </w:rPr>
        <w:t xml:space="preserve"> 请求只能进行 </w:t>
      </w:r>
      <w:r>
        <w:rPr>
          <w:sz w:val="24"/>
        </w:rPr>
        <w:t>url</w:t>
      </w:r>
      <w:r>
        <w:rPr>
          <w:spacing w:val="-22"/>
          <w:sz w:val="24"/>
        </w:rPr>
        <w:t xml:space="preserve"> 编码，而 </w:t>
      </w:r>
      <w:r>
        <w:rPr>
          <w:sz w:val="24"/>
        </w:rPr>
        <w:t>POST</w:t>
      </w:r>
      <w:r>
        <w:rPr>
          <w:spacing w:val="-9"/>
          <w:sz w:val="24"/>
        </w:rPr>
        <w:t xml:space="preserve"> 支持多种编码方式。</w:t>
      </w:r>
    </w:p>
    <w:p w14:paraId="0DCE25E9">
      <w:pPr>
        <w:pStyle w:val="14"/>
        <w:numPr>
          <w:ilvl w:val="1"/>
          <w:numId w:val="13"/>
        </w:numPr>
        <w:tabs>
          <w:tab w:val="left" w:pos="1119"/>
          <w:tab w:val="left" w:pos="1120"/>
        </w:tabs>
        <w:spacing w:before="9" w:after="0" w:line="244" w:lineRule="auto"/>
        <w:ind w:left="1120" w:right="1173" w:hanging="360"/>
        <w:jc w:val="left"/>
        <w:rPr>
          <w:sz w:val="24"/>
        </w:rPr>
      </w:pPr>
      <w:r>
        <w:rPr>
          <w:sz w:val="24"/>
        </w:rPr>
        <w:t>GET</w:t>
      </w:r>
      <w:r>
        <w:rPr>
          <w:spacing w:val="-13"/>
          <w:sz w:val="24"/>
        </w:rPr>
        <w:t xml:space="preserve"> 请求参数会被完整保留在浏览器历史记录里，而 </w:t>
      </w:r>
      <w:r>
        <w:rPr>
          <w:sz w:val="24"/>
        </w:rPr>
        <w:t>POST</w:t>
      </w:r>
      <w:r>
        <w:rPr>
          <w:spacing w:val="-13"/>
          <w:sz w:val="24"/>
        </w:rPr>
        <w:t xml:space="preserve"> 中的参数不会</w:t>
      </w:r>
      <w:r>
        <w:rPr>
          <w:sz w:val="24"/>
        </w:rPr>
        <w:t>被保留。</w:t>
      </w:r>
    </w:p>
    <w:p w14:paraId="6C013C25">
      <w:pPr>
        <w:pStyle w:val="14"/>
        <w:numPr>
          <w:ilvl w:val="1"/>
          <w:numId w:val="13"/>
        </w:numPr>
        <w:tabs>
          <w:tab w:val="left" w:pos="1119"/>
          <w:tab w:val="left" w:pos="1120"/>
        </w:tabs>
        <w:spacing w:before="4" w:after="0" w:line="240" w:lineRule="auto"/>
        <w:ind w:left="1120" w:right="0" w:hanging="360"/>
        <w:jc w:val="left"/>
        <w:rPr>
          <w:sz w:val="24"/>
        </w:rPr>
      </w:pPr>
      <w:r>
        <w:rPr>
          <w:sz w:val="24"/>
        </w:rPr>
        <w:t>GET</w:t>
      </w:r>
      <w:r>
        <w:rPr>
          <w:spacing w:val="-24"/>
          <w:sz w:val="24"/>
        </w:rPr>
        <w:t xml:space="preserve"> 请求在 </w:t>
      </w:r>
      <w:r>
        <w:rPr>
          <w:sz w:val="24"/>
        </w:rPr>
        <w:t>URL</w:t>
      </w:r>
      <w:r>
        <w:rPr>
          <w:spacing w:val="-13"/>
          <w:sz w:val="24"/>
        </w:rPr>
        <w:t xml:space="preserve"> 中传送的参数是有长度限制的，而 </w:t>
      </w:r>
      <w:r>
        <w:rPr>
          <w:sz w:val="24"/>
        </w:rPr>
        <w:t>POST</w:t>
      </w:r>
      <w:r>
        <w:rPr>
          <w:spacing w:val="-12"/>
          <w:sz w:val="24"/>
        </w:rPr>
        <w:t xml:space="preserve"> 么有。</w:t>
      </w:r>
    </w:p>
    <w:p w14:paraId="6C3750F6">
      <w:pPr>
        <w:pStyle w:val="14"/>
        <w:numPr>
          <w:ilvl w:val="1"/>
          <w:numId w:val="13"/>
        </w:numPr>
        <w:tabs>
          <w:tab w:val="left" w:pos="1119"/>
          <w:tab w:val="left" w:pos="1120"/>
        </w:tabs>
        <w:spacing w:before="7" w:after="0" w:line="240" w:lineRule="auto"/>
        <w:ind w:left="1120" w:right="0" w:hanging="360"/>
        <w:jc w:val="left"/>
        <w:rPr>
          <w:sz w:val="24"/>
        </w:rPr>
      </w:pPr>
      <w:r>
        <w:rPr>
          <w:sz w:val="24"/>
        </w:rPr>
        <w:t>对参数的数据类型，GET</w:t>
      </w:r>
      <w:r>
        <w:rPr>
          <w:spacing w:val="-24"/>
          <w:sz w:val="24"/>
        </w:rPr>
        <w:t xml:space="preserve"> 只接受 </w:t>
      </w:r>
      <w:r>
        <w:rPr>
          <w:sz w:val="24"/>
        </w:rPr>
        <w:t>ASCII</w:t>
      </w:r>
      <w:r>
        <w:rPr>
          <w:spacing w:val="-21"/>
          <w:sz w:val="24"/>
        </w:rPr>
        <w:t xml:space="preserve"> 字符，而 </w:t>
      </w:r>
      <w:r>
        <w:rPr>
          <w:sz w:val="24"/>
        </w:rPr>
        <w:t>POST</w:t>
      </w:r>
      <w:r>
        <w:rPr>
          <w:spacing w:val="-10"/>
          <w:sz w:val="24"/>
        </w:rPr>
        <w:t xml:space="preserve"> 没有限制。</w:t>
      </w:r>
    </w:p>
    <w:p w14:paraId="10A58667">
      <w:pPr>
        <w:pStyle w:val="14"/>
        <w:numPr>
          <w:ilvl w:val="1"/>
          <w:numId w:val="13"/>
        </w:numPr>
        <w:tabs>
          <w:tab w:val="left" w:pos="1119"/>
          <w:tab w:val="left" w:pos="1120"/>
        </w:tabs>
        <w:spacing w:before="9" w:after="0" w:line="244" w:lineRule="auto"/>
        <w:ind w:left="1120" w:right="1131" w:hanging="360"/>
        <w:jc w:val="left"/>
        <w:rPr>
          <w:sz w:val="24"/>
        </w:rPr>
      </w:pPr>
      <w:r>
        <w:rPr>
          <w:sz w:val="24"/>
        </w:rPr>
        <w:t>GET</w:t>
      </w:r>
      <w:r>
        <w:rPr>
          <w:spacing w:val="-1"/>
          <w:sz w:val="24"/>
        </w:rPr>
        <w:t xml:space="preserve"> 比</w:t>
      </w:r>
      <w:r>
        <w:rPr>
          <w:sz w:val="24"/>
        </w:rPr>
        <w:t>POST</w:t>
      </w:r>
      <w:r>
        <w:rPr>
          <w:spacing w:val="-13"/>
          <w:sz w:val="24"/>
        </w:rPr>
        <w:t xml:space="preserve"> 更不安全，因为参数直接暴露在 </w:t>
      </w:r>
      <w:r>
        <w:rPr>
          <w:sz w:val="24"/>
        </w:rPr>
        <w:t>URL</w:t>
      </w:r>
      <w:r>
        <w:rPr>
          <w:spacing w:val="-11"/>
          <w:sz w:val="24"/>
        </w:rPr>
        <w:t xml:space="preserve"> 上，所以不能用来传递</w:t>
      </w:r>
      <w:r>
        <w:rPr>
          <w:sz w:val="24"/>
        </w:rPr>
        <w:t>敏感信息。</w:t>
      </w:r>
    </w:p>
    <w:p w14:paraId="4DBD0FBF">
      <w:pPr>
        <w:pStyle w:val="14"/>
        <w:numPr>
          <w:ilvl w:val="1"/>
          <w:numId w:val="13"/>
        </w:numPr>
        <w:tabs>
          <w:tab w:val="left" w:pos="1119"/>
          <w:tab w:val="left" w:pos="1120"/>
        </w:tabs>
        <w:spacing w:before="4" w:after="0" w:line="240" w:lineRule="auto"/>
        <w:ind w:left="1120" w:right="0" w:hanging="360"/>
        <w:jc w:val="left"/>
        <w:rPr>
          <w:sz w:val="24"/>
        </w:rPr>
      </w:pPr>
      <w:r>
        <w:rPr>
          <w:w w:val="95"/>
          <w:sz w:val="24"/>
        </w:rPr>
        <w:t>GET</w:t>
      </w:r>
      <w:r>
        <w:rPr>
          <w:spacing w:val="-4"/>
          <w:w w:val="95"/>
          <w:sz w:val="24"/>
        </w:rPr>
        <w:t xml:space="preserve"> 参数通过 </w:t>
      </w:r>
      <w:r>
        <w:rPr>
          <w:w w:val="95"/>
          <w:sz w:val="24"/>
        </w:rPr>
        <w:t>URL 传递，POST</w:t>
      </w:r>
      <w:r>
        <w:rPr>
          <w:spacing w:val="-15"/>
          <w:w w:val="95"/>
          <w:sz w:val="24"/>
        </w:rPr>
        <w:t xml:space="preserve"> 放在 </w:t>
      </w:r>
      <w:r>
        <w:rPr>
          <w:w w:val="95"/>
          <w:sz w:val="24"/>
        </w:rPr>
        <w:t>Request</w:t>
      </w:r>
      <w:r>
        <w:rPr>
          <w:spacing w:val="22"/>
          <w:w w:val="95"/>
          <w:sz w:val="24"/>
        </w:rPr>
        <w:t xml:space="preserve"> </w:t>
      </w:r>
      <w:r>
        <w:rPr>
          <w:w w:val="95"/>
          <w:sz w:val="24"/>
        </w:rPr>
        <w:t>body 中。</w:t>
      </w:r>
    </w:p>
    <w:p w14:paraId="427E3DF5">
      <w:pPr>
        <w:pStyle w:val="6"/>
        <w:spacing w:before="8"/>
        <w:rPr>
          <w:sz w:val="22"/>
        </w:rPr>
      </w:pPr>
    </w:p>
    <w:p w14:paraId="50D505D9">
      <w:pPr>
        <w:pStyle w:val="6"/>
        <w:spacing w:line="244" w:lineRule="auto"/>
        <w:ind w:left="400" w:right="958"/>
      </w:pPr>
      <w:r>
        <w:rPr>
          <w:spacing w:val="-12"/>
        </w:rPr>
        <w:t>如果我告诉你，你死记硬背的这些所谓“标准答案”不是面试官想要的，你肯定不</w:t>
      </w:r>
      <w:r>
        <w:rPr>
          <w:w w:val="95"/>
        </w:rPr>
        <w:t>服，首先从安全性讲，get</w:t>
      </w:r>
      <w:r>
        <w:rPr>
          <w:spacing w:val="8"/>
          <w:w w:val="95"/>
        </w:rPr>
        <w:t xml:space="preserve"> 和</w:t>
      </w:r>
      <w:r>
        <w:rPr>
          <w:w w:val="95"/>
        </w:rPr>
        <w:t>post 都一样，没啥所谓的哪个更安全</w:t>
      </w:r>
    </w:p>
    <w:p w14:paraId="67B2FAAD">
      <w:pPr>
        <w:pStyle w:val="6"/>
        <w:spacing w:before="4" w:line="244" w:lineRule="auto"/>
        <w:ind w:left="400" w:right="1061"/>
      </w:pPr>
      <w:r>
        <w:t>get</w:t>
      </w:r>
      <w:r>
        <w:rPr>
          <w:spacing w:val="-20"/>
        </w:rPr>
        <w:t xml:space="preserve"> 请求参数在 </w:t>
      </w:r>
      <w:r>
        <w:t>url</w:t>
      </w:r>
      <w:r>
        <w:rPr>
          <w:spacing w:val="-10"/>
        </w:rPr>
        <w:t xml:space="preserve"> 地址上，直接暴露</w:t>
      </w:r>
      <w:r>
        <w:t>，post</w:t>
      </w:r>
      <w:r>
        <w:rPr>
          <w:spacing w:val="-18"/>
        </w:rPr>
        <w:t xml:space="preserve"> 请求的参数放 </w:t>
      </w:r>
      <w:r>
        <w:t>body</w:t>
      </w:r>
      <w:r>
        <w:rPr>
          <w:spacing w:val="-21"/>
        </w:rPr>
        <w:t xml:space="preserve"> 部分，按 </w:t>
      </w:r>
      <w:r>
        <w:rPr>
          <w:spacing w:val="-3"/>
        </w:rPr>
        <w:t>F12</w:t>
      </w:r>
      <w:r>
        <w:rPr>
          <w:spacing w:val="-117"/>
        </w:rPr>
        <w:t xml:space="preserve"> </w:t>
      </w:r>
      <w:r>
        <w:t>也直接暴露了，所以没啥安全性可言</w:t>
      </w:r>
    </w:p>
    <w:p w14:paraId="49AFC1B2">
      <w:pPr>
        <w:pStyle w:val="6"/>
        <w:spacing w:before="8"/>
        <w:rPr>
          <w:sz w:val="22"/>
        </w:rPr>
      </w:pPr>
    </w:p>
    <w:p w14:paraId="7E430FC2">
      <w:pPr>
        <w:pStyle w:val="6"/>
        <w:spacing w:line="242" w:lineRule="auto"/>
        <w:ind w:left="400" w:right="1004"/>
      </w:pPr>
      <w:r>
        <w:t>“GET</w:t>
      </w:r>
      <w:r>
        <w:rPr>
          <w:spacing w:val="-23"/>
        </w:rPr>
        <w:t xml:space="preserve"> 参数通过 </w:t>
      </w:r>
      <w:r>
        <w:t>URL</w:t>
      </w:r>
      <w:r>
        <w:rPr>
          <w:spacing w:val="-21"/>
        </w:rPr>
        <w:t xml:space="preserve"> 传递</w:t>
      </w:r>
      <w:r>
        <w:t>，POST</w:t>
      </w:r>
      <w:r>
        <w:rPr>
          <w:spacing w:val="-31"/>
        </w:rPr>
        <w:t xml:space="preserve"> 放在 </w:t>
      </w:r>
      <w:r>
        <w:t>Request</w:t>
      </w:r>
      <w:r>
        <w:rPr>
          <w:spacing w:val="1"/>
        </w:rPr>
        <w:t xml:space="preserve"> </w:t>
      </w:r>
      <w:r>
        <w:t>body</w:t>
      </w:r>
      <w:r>
        <w:rPr>
          <w:spacing w:val="-10"/>
        </w:rPr>
        <w:t xml:space="preserve"> 中”这个其实也不准</w:t>
      </w:r>
      <w:r>
        <w:rPr>
          <w:spacing w:val="-3"/>
        </w:rPr>
        <w:t>，post</w:t>
      </w:r>
      <w:r>
        <w:rPr>
          <w:spacing w:val="-117"/>
        </w:rPr>
        <w:t xml:space="preserve"> </w:t>
      </w:r>
      <w:r>
        <w:rPr>
          <w:spacing w:val="-3"/>
        </w:rPr>
        <w:t xml:space="preserve">请求也可以没 </w:t>
      </w:r>
      <w:r>
        <w:t>body，</w:t>
      </w:r>
      <w:r>
        <w:rPr>
          <w:spacing w:val="-6"/>
        </w:rPr>
        <w:t xml:space="preserve">也可以在 </w:t>
      </w:r>
      <w:r>
        <w:t>url</w:t>
      </w:r>
      <w:r>
        <w:rPr>
          <w:spacing w:val="-4"/>
        </w:rPr>
        <w:t xml:space="preserve"> 传递呢？</w:t>
      </w:r>
    </w:p>
    <w:p w14:paraId="5F3413D8">
      <w:pPr>
        <w:pStyle w:val="6"/>
        <w:spacing w:before="9"/>
        <w:rPr>
          <w:sz w:val="22"/>
        </w:rPr>
      </w:pPr>
    </w:p>
    <w:p w14:paraId="34EAFAED">
      <w:pPr>
        <w:pStyle w:val="6"/>
        <w:spacing w:line="242" w:lineRule="auto"/>
        <w:ind w:left="400" w:right="2289"/>
      </w:pPr>
      <w:r>
        <w:rPr>
          <w:spacing w:val="2"/>
          <w:w w:val="95"/>
        </w:rPr>
        <w:t xml:space="preserve">如果我告诉你 </w:t>
      </w:r>
      <w:r>
        <w:rPr>
          <w:w w:val="95"/>
        </w:rPr>
        <w:t>get</w:t>
      </w:r>
      <w:r>
        <w:rPr>
          <w:spacing w:val="-4"/>
          <w:w w:val="95"/>
        </w:rPr>
        <w:t xml:space="preserve"> 请求和 </w:t>
      </w:r>
      <w:r>
        <w:rPr>
          <w:w w:val="95"/>
        </w:rPr>
        <w:t>post 请求本质上没区别，你肯定不信！</w:t>
      </w:r>
      <w:r>
        <w:rPr>
          <w:spacing w:val="-111"/>
          <w:w w:val="95"/>
        </w:rPr>
        <w:t xml:space="preserve"> </w:t>
      </w:r>
      <w:r>
        <w:rPr>
          <w:spacing w:val="-4"/>
        </w:rPr>
        <w:t>GET</w:t>
      </w:r>
      <w:r>
        <w:rPr>
          <w:spacing w:val="-22"/>
        </w:rPr>
        <w:t xml:space="preserve"> 和</w:t>
      </w:r>
      <w:r>
        <w:rPr>
          <w:spacing w:val="-3"/>
        </w:rPr>
        <w:t>POST</w:t>
      </w:r>
      <w:r>
        <w:rPr>
          <w:spacing w:val="-6"/>
        </w:rPr>
        <w:t xml:space="preserve"> 有一个重大区别，简单的说：</w:t>
      </w:r>
    </w:p>
    <w:p w14:paraId="12FB8031">
      <w:pPr>
        <w:pStyle w:val="6"/>
        <w:spacing w:before="10" w:line="242" w:lineRule="auto"/>
        <w:ind w:left="400" w:right="3485"/>
      </w:pPr>
      <w:r>
        <w:t>GET</w:t>
      </w:r>
      <w:r>
        <w:rPr>
          <w:spacing w:val="-23"/>
        </w:rPr>
        <w:t xml:space="preserve"> 产生一个 </w:t>
      </w:r>
      <w:r>
        <w:t>TCP</w:t>
      </w:r>
      <w:r>
        <w:rPr>
          <w:spacing w:val="-10"/>
        </w:rPr>
        <w:t xml:space="preserve"> 数据包；</w:t>
      </w:r>
      <w:r>
        <w:rPr>
          <w:spacing w:val="-2"/>
        </w:rPr>
        <w:t>POST</w:t>
      </w:r>
      <w:r>
        <w:rPr>
          <w:spacing w:val="-21"/>
        </w:rPr>
        <w:t xml:space="preserve"> 产生两个 </w:t>
      </w:r>
      <w:r>
        <w:t>TCP</w:t>
      </w:r>
      <w:r>
        <w:rPr>
          <w:spacing w:val="-13"/>
        </w:rPr>
        <w:t xml:space="preserve"> 数据包。</w:t>
      </w:r>
      <w:r>
        <w:t>长的说：</w:t>
      </w:r>
    </w:p>
    <w:p w14:paraId="3E7DD56A">
      <w:pPr>
        <w:pStyle w:val="6"/>
        <w:spacing w:before="8" w:line="244" w:lineRule="auto"/>
        <w:ind w:left="400" w:right="1025"/>
      </w:pPr>
      <w:r>
        <w:rPr>
          <w:spacing w:val="-22"/>
        </w:rPr>
        <w:t xml:space="preserve">对于 </w:t>
      </w:r>
      <w:r>
        <w:t>GET</w:t>
      </w:r>
      <w:r>
        <w:rPr>
          <w:spacing w:val="-12"/>
        </w:rPr>
        <w:t xml:space="preserve"> 方式的请求，浏览器会把 </w:t>
      </w:r>
      <w:r>
        <w:t>http</w:t>
      </w:r>
      <w:r>
        <w:rPr>
          <w:spacing w:val="2"/>
        </w:rPr>
        <w:t xml:space="preserve"> </w:t>
      </w:r>
      <w:r>
        <w:t>header 和</w:t>
      </w:r>
      <w:r>
        <w:rPr>
          <w:spacing w:val="1"/>
        </w:rPr>
        <w:t>data</w:t>
      </w:r>
      <w:r>
        <w:rPr>
          <w:spacing w:val="-10"/>
        </w:rPr>
        <w:t xml:space="preserve"> 一并发送出去，服务器</w:t>
      </w:r>
      <w:r>
        <w:rPr>
          <w:spacing w:val="-15"/>
        </w:rPr>
        <w:t xml:space="preserve">响应 </w:t>
      </w:r>
      <w:r>
        <w:rPr>
          <w:spacing w:val="-1"/>
        </w:rPr>
        <w:t>200（返回数据）；</w:t>
      </w:r>
    </w:p>
    <w:p w14:paraId="1EC4A4D4">
      <w:pPr>
        <w:pStyle w:val="6"/>
        <w:spacing w:before="4" w:line="244" w:lineRule="auto"/>
        <w:ind w:left="400" w:right="975"/>
      </w:pPr>
      <w:r>
        <w:rPr>
          <w:spacing w:val="-11"/>
        </w:rPr>
        <w:t xml:space="preserve">而对于 </w:t>
      </w:r>
      <w:r>
        <w:rPr>
          <w:spacing w:val="-3"/>
        </w:rPr>
        <w:t>POST</w:t>
      </w:r>
      <w:r>
        <w:rPr>
          <w:spacing w:val="-5"/>
        </w:rPr>
        <w:t xml:space="preserve">，浏览器先发送 </w:t>
      </w:r>
      <w:r>
        <w:rPr>
          <w:spacing w:val="-3"/>
        </w:rPr>
        <w:t>header</w:t>
      </w:r>
      <w:r>
        <w:rPr>
          <w:spacing w:val="-6"/>
        </w:rPr>
        <w:t xml:space="preserve">，服务器响应 </w:t>
      </w:r>
      <w:r>
        <w:rPr>
          <w:spacing w:val="-3"/>
        </w:rPr>
        <w:t>100</w:t>
      </w:r>
      <w:r>
        <w:rPr>
          <w:spacing w:val="-65"/>
        </w:rPr>
        <w:t xml:space="preserve"> </w:t>
      </w:r>
      <w:r>
        <w:rPr>
          <w:spacing w:val="-3"/>
        </w:rPr>
        <w:t>continue，</w:t>
      </w:r>
      <w:r>
        <w:rPr>
          <w:spacing w:val="-2"/>
        </w:rPr>
        <w:t>浏览器再发送</w:t>
      </w:r>
      <w:r>
        <w:t>data</w:t>
      </w:r>
      <w:r>
        <w:rPr>
          <w:spacing w:val="-3"/>
        </w:rPr>
        <w:t xml:space="preserve">，服务器响应 </w:t>
      </w:r>
      <w:r>
        <w:t>200</w:t>
      </w:r>
      <w:r>
        <w:rPr>
          <w:spacing w:val="1"/>
        </w:rPr>
        <w:t xml:space="preserve"> </w:t>
      </w:r>
      <w:r>
        <w:t>ok（返回数据）。</w:t>
      </w:r>
    </w:p>
    <w:p w14:paraId="699A770F">
      <w:pPr>
        <w:pStyle w:val="6"/>
      </w:pPr>
    </w:p>
    <w:p w14:paraId="40A61DB2">
      <w:pPr>
        <w:pStyle w:val="6"/>
        <w:spacing w:before="8"/>
        <w:rPr>
          <w:sz w:val="31"/>
        </w:rPr>
      </w:pPr>
    </w:p>
    <w:p w14:paraId="274F02E3">
      <w:pPr>
        <w:pStyle w:val="4"/>
      </w:pPr>
      <w:r>
        <w:t>cookies 机制和session 机制的区别</w:t>
      </w:r>
    </w:p>
    <w:p w14:paraId="38548B9B">
      <w:pPr>
        <w:pStyle w:val="6"/>
        <w:spacing w:before="5"/>
        <w:rPr>
          <w:sz w:val="33"/>
        </w:rPr>
      </w:pPr>
    </w:p>
    <w:p w14:paraId="63339E20">
      <w:pPr>
        <w:pStyle w:val="14"/>
        <w:numPr>
          <w:ilvl w:val="0"/>
          <w:numId w:val="13"/>
        </w:numPr>
        <w:tabs>
          <w:tab w:val="left" w:pos="640"/>
        </w:tabs>
        <w:spacing w:before="0" w:after="0" w:line="240" w:lineRule="auto"/>
        <w:ind w:left="640" w:right="0" w:hanging="240"/>
        <w:jc w:val="left"/>
        <w:rPr>
          <w:sz w:val="24"/>
        </w:rPr>
      </w:pPr>
      <w:r>
        <w:rPr>
          <w:sz w:val="24"/>
        </w:rPr>
        <w:t>cookies</w:t>
      </w:r>
      <w:r>
        <w:rPr>
          <w:spacing w:val="-26"/>
          <w:sz w:val="24"/>
        </w:rPr>
        <w:t xml:space="preserve"> 机制和 </w:t>
      </w:r>
      <w:r>
        <w:rPr>
          <w:sz w:val="24"/>
        </w:rPr>
        <w:t>session</w:t>
      </w:r>
      <w:r>
        <w:rPr>
          <w:spacing w:val="-10"/>
          <w:sz w:val="24"/>
        </w:rPr>
        <w:t xml:space="preserve"> 机制的区别，这个也是经常会问的</w:t>
      </w:r>
    </w:p>
    <w:p w14:paraId="438A66A3">
      <w:pPr>
        <w:pStyle w:val="6"/>
        <w:rPr>
          <w:sz w:val="23"/>
        </w:rPr>
      </w:pPr>
    </w:p>
    <w:p w14:paraId="0075875D">
      <w:pPr>
        <w:pStyle w:val="14"/>
        <w:numPr>
          <w:ilvl w:val="1"/>
          <w:numId w:val="13"/>
        </w:numPr>
        <w:tabs>
          <w:tab w:val="left" w:pos="1119"/>
          <w:tab w:val="left" w:pos="1120"/>
        </w:tabs>
        <w:spacing w:before="0" w:after="0" w:line="240" w:lineRule="auto"/>
        <w:ind w:left="1120" w:right="0" w:hanging="360"/>
        <w:jc w:val="left"/>
        <w:rPr>
          <w:sz w:val="24"/>
        </w:rPr>
      </w:pPr>
      <w:r>
        <w:rPr>
          <w:spacing w:val="-3"/>
          <w:sz w:val="24"/>
        </w:rPr>
        <w:t>cookies</w:t>
      </w:r>
      <w:r>
        <w:rPr>
          <w:spacing w:val="-8"/>
          <w:sz w:val="24"/>
        </w:rPr>
        <w:t xml:space="preserve"> 数据保存在客户端</w:t>
      </w:r>
      <w:r>
        <w:rPr>
          <w:spacing w:val="-3"/>
          <w:sz w:val="24"/>
        </w:rPr>
        <w:t>，session</w:t>
      </w:r>
      <w:r>
        <w:rPr>
          <w:spacing w:val="-8"/>
          <w:sz w:val="24"/>
        </w:rPr>
        <w:t xml:space="preserve"> 数据保存在服务器端；</w:t>
      </w:r>
    </w:p>
    <w:p w14:paraId="4F6949CA">
      <w:pPr>
        <w:pStyle w:val="14"/>
        <w:numPr>
          <w:ilvl w:val="1"/>
          <w:numId w:val="13"/>
        </w:numPr>
        <w:tabs>
          <w:tab w:val="left" w:pos="1119"/>
          <w:tab w:val="left" w:pos="1120"/>
        </w:tabs>
        <w:spacing w:before="7" w:after="0" w:line="240" w:lineRule="auto"/>
        <w:ind w:left="1120" w:right="0" w:hanging="360"/>
        <w:jc w:val="left"/>
        <w:rPr>
          <w:sz w:val="24"/>
        </w:rPr>
      </w:pPr>
      <w:r>
        <w:rPr>
          <w:sz w:val="24"/>
        </w:rPr>
        <w:t>cookies</w:t>
      </w:r>
      <w:r>
        <w:rPr>
          <w:spacing w:val="-13"/>
          <w:sz w:val="24"/>
        </w:rPr>
        <w:t xml:space="preserve"> 可以减轻服务器压力，但是不安全，容易进行 </w:t>
      </w:r>
      <w:r>
        <w:rPr>
          <w:sz w:val="24"/>
        </w:rPr>
        <w:t>cookies</w:t>
      </w:r>
      <w:r>
        <w:rPr>
          <w:spacing w:val="-12"/>
          <w:sz w:val="24"/>
        </w:rPr>
        <w:t xml:space="preserve"> 欺骗；</w:t>
      </w:r>
    </w:p>
    <w:p w14:paraId="3267D9A3">
      <w:pPr>
        <w:pStyle w:val="14"/>
        <w:numPr>
          <w:ilvl w:val="1"/>
          <w:numId w:val="13"/>
        </w:numPr>
        <w:tabs>
          <w:tab w:val="left" w:pos="1119"/>
          <w:tab w:val="left" w:pos="1120"/>
        </w:tabs>
        <w:spacing w:before="10" w:after="0" w:line="240" w:lineRule="auto"/>
        <w:ind w:left="1120" w:right="0" w:hanging="360"/>
        <w:jc w:val="left"/>
        <w:rPr>
          <w:sz w:val="24"/>
        </w:rPr>
      </w:pPr>
      <w:r>
        <w:rPr>
          <w:spacing w:val="-4"/>
          <w:sz w:val="24"/>
        </w:rPr>
        <w:t>session</w:t>
      </w:r>
      <w:r>
        <w:rPr>
          <w:spacing w:val="-8"/>
          <w:sz w:val="24"/>
        </w:rPr>
        <w:t xml:space="preserve"> 较安全，但占用服务器资源</w:t>
      </w:r>
    </w:p>
    <w:p w14:paraId="0BCDB4CB">
      <w:pPr>
        <w:pStyle w:val="14"/>
        <w:numPr>
          <w:ilvl w:val="0"/>
          <w:numId w:val="0"/>
        </w:numPr>
        <w:tabs>
          <w:tab w:val="left" w:pos="1119"/>
          <w:tab w:val="left" w:pos="1120"/>
        </w:tabs>
        <w:spacing w:before="10" w:after="0" w:line="240" w:lineRule="auto"/>
        <w:ind w:left="157" w:leftChars="0" w:right="0" w:rightChars="0"/>
        <w:jc w:val="left"/>
        <w:rPr>
          <w:sz w:val="24"/>
        </w:rPr>
      </w:pPr>
    </w:p>
    <w:p w14:paraId="0C215D0B">
      <w:pPr>
        <w:pStyle w:val="6"/>
        <w:spacing w:before="9"/>
        <w:rPr>
          <w:sz w:val="20"/>
        </w:rPr>
      </w:pPr>
    </w:p>
    <w:p w14:paraId="2F8AE410">
      <w:pPr>
        <w:pStyle w:val="4"/>
        <w:spacing w:before="61"/>
      </w:pPr>
      <w:r>
        <w:t>HTTP 状态码</w:t>
      </w:r>
    </w:p>
    <w:p w14:paraId="433DCE6F"/>
    <w:p w14:paraId="05561710">
      <w:pPr>
        <w:pStyle w:val="6"/>
        <w:spacing w:before="8"/>
        <w:rPr>
          <w:sz w:val="33"/>
        </w:rPr>
      </w:pPr>
    </w:p>
    <w:p w14:paraId="3FBE5AEA">
      <w:pPr>
        <w:pStyle w:val="14"/>
        <w:numPr>
          <w:ilvl w:val="0"/>
          <w:numId w:val="13"/>
        </w:numPr>
        <w:tabs>
          <w:tab w:val="left" w:pos="643"/>
        </w:tabs>
        <w:spacing w:before="0" w:after="0" w:line="244" w:lineRule="auto"/>
        <w:ind w:left="400" w:right="1089" w:firstLine="0"/>
        <w:jc w:val="left"/>
        <w:rPr>
          <w:sz w:val="24"/>
        </w:rPr>
      </w:pPr>
      <w:r>
        <w:rPr>
          <w:sz w:val="24"/>
        </w:rPr>
        <w:t>HTTP</w:t>
      </w:r>
      <w:r>
        <w:rPr>
          <w:spacing w:val="-27"/>
          <w:sz w:val="24"/>
        </w:rPr>
        <w:t xml:space="preserve"> 状态码 </w:t>
      </w:r>
      <w:r>
        <w:rPr>
          <w:sz w:val="24"/>
        </w:rPr>
        <w:t>2xx,3xx,4xx,5xx</w:t>
      </w:r>
      <w:r>
        <w:rPr>
          <w:spacing w:val="-10"/>
          <w:sz w:val="24"/>
        </w:rPr>
        <w:t xml:space="preserve"> 分别是什么意思？这个是最基本的了，这个得</w:t>
      </w:r>
      <w:r>
        <w:rPr>
          <w:spacing w:val="-1"/>
          <w:sz w:val="24"/>
        </w:rPr>
        <w:t>熟练掌握，如果这个状态码都分不清，基本功就很弱了，印象分会大打折扣！</w:t>
      </w:r>
    </w:p>
    <w:p w14:paraId="4211D2F7">
      <w:pPr>
        <w:pStyle w:val="6"/>
        <w:spacing w:before="3"/>
        <w:rPr>
          <w:sz w:val="22"/>
        </w:rPr>
      </w:pPr>
    </w:p>
    <w:p w14:paraId="2134C239">
      <w:pPr>
        <w:pStyle w:val="14"/>
        <w:numPr>
          <w:ilvl w:val="1"/>
          <w:numId w:val="13"/>
        </w:numPr>
        <w:tabs>
          <w:tab w:val="left" w:pos="1119"/>
          <w:tab w:val="left" w:pos="1120"/>
        </w:tabs>
        <w:spacing w:before="0" w:after="0" w:line="240" w:lineRule="auto"/>
        <w:ind w:left="1120" w:right="0" w:hanging="360"/>
        <w:jc w:val="left"/>
        <w:rPr>
          <w:sz w:val="24"/>
        </w:rPr>
      </w:pPr>
      <w:r>
        <w:rPr>
          <w:sz w:val="24"/>
        </w:rPr>
        <w:t>200 请求已成功，请求所希望的响应头或数据体将随此响应返回。</w:t>
      </w:r>
    </w:p>
    <w:p w14:paraId="6717D321">
      <w:pPr>
        <w:pStyle w:val="14"/>
        <w:numPr>
          <w:ilvl w:val="1"/>
          <w:numId w:val="13"/>
        </w:numPr>
        <w:tabs>
          <w:tab w:val="left" w:pos="1119"/>
          <w:tab w:val="left" w:pos="1120"/>
        </w:tabs>
        <w:spacing w:before="7" w:after="0" w:line="244" w:lineRule="auto"/>
        <w:ind w:left="1120" w:right="876" w:hanging="360"/>
        <w:jc w:val="left"/>
        <w:rPr>
          <w:sz w:val="24"/>
        </w:rPr>
      </w:pPr>
      <w:r>
        <w:rPr>
          <w:spacing w:val="-1"/>
          <w:sz w:val="24"/>
        </w:rPr>
        <w:t>201</w:t>
      </w:r>
      <w:r>
        <w:rPr>
          <w:spacing w:val="-6"/>
          <w:sz w:val="24"/>
        </w:rPr>
        <w:t xml:space="preserve"> 请求已经被实现，而且有一个新的资源已经依据请求的需要而建立，</w:t>
      </w:r>
      <w:r>
        <w:rPr>
          <w:spacing w:val="-117"/>
          <w:sz w:val="24"/>
        </w:rPr>
        <w:t xml:space="preserve"> </w:t>
      </w:r>
      <w:r>
        <w:rPr>
          <w:spacing w:val="-1"/>
          <w:sz w:val="24"/>
        </w:rPr>
        <w:t xml:space="preserve">且其 </w:t>
      </w:r>
      <w:r>
        <w:rPr>
          <w:sz w:val="24"/>
        </w:rPr>
        <w:t>URI</w:t>
      </w:r>
      <w:r>
        <w:rPr>
          <w:spacing w:val="-8"/>
          <w:sz w:val="24"/>
        </w:rPr>
        <w:t xml:space="preserve"> 已经随 </w:t>
      </w:r>
      <w:r>
        <w:rPr>
          <w:sz w:val="24"/>
        </w:rPr>
        <w:t>Location</w:t>
      </w:r>
      <w:r>
        <w:rPr>
          <w:spacing w:val="-1"/>
          <w:sz w:val="24"/>
        </w:rPr>
        <w:t xml:space="preserve"> 头信息返回</w:t>
      </w:r>
    </w:p>
    <w:p w14:paraId="1128D88E">
      <w:pPr>
        <w:pStyle w:val="14"/>
        <w:numPr>
          <w:ilvl w:val="1"/>
          <w:numId w:val="13"/>
        </w:numPr>
        <w:tabs>
          <w:tab w:val="left" w:pos="1119"/>
          <w:tab w:val="left" w:pos="1120"/>
        </w:tabs>
        <w:spacing w:before="4" w:after="0" w:line="240" w:lineRule="auto"/>
        <w:ind w:left="1120" w:right="0" w:hanging="360"/>
        <w:jc w:val="left"/>
        <w:rPr>
          <w:sz w:val="24"/>
        </w:rPr>
      </w:pPr>
      <w:r>
        <w:rPr>
          <w:sz w:val="24"/>
        </w:rPr>
        <w:t>202 服务器已接受请求，但尚未处理</w:t>
      </w:r>
    </w:p>
    <w:p w14:paraId="067BF091">
      <w:pPr>
        <w:pStyle w:val="14"/>
        <w:numPr>
          <w:ilvl w:val="1"/>
          <w:numId w:val="13"/>
        </w:numPr>
        <w:tabs>
          <w:tab w:val="left" w:pos="1119"/>
          <w:tab w:val="left" w:pos="1120"/>
        </w:tabs>
        <w:spacing w:before="9" w:after="0" w:line="240" w:lineRule="auto"/>
        <w:ind w:left="1120" w:right="0" w:hanging="360"/>
        <w:jc w:val="left"/>
        <w:rPr>
          <w:sz w:val="24"/>
        </w:rPr>
      </w:pPr>
      <w:r>
        <w:rPr>
          <w:w w:val="95"/>
          <w:sz w:val="24"/>
        </w:rPr>
        <w:t>301</w:t>
      </w:r>
      <w:r>
        <w:rPr>
          <w:spacing w:val="16"/>
          <w:w w:val="95"/>
          <w:sz w:val="24"/>
        </w:rPr>
        <w:t xml:space="preserve"> </w:t>
      </w:r>
      <w:r>
        <w:rPr>
          <w:w w:val="95"/>
          <w:sz w:val="24"/>
        </w:rPr>
        <w:t>（永久移动） 请求的网页已永久移动到新位置。 服务器返回此响应</w:t>
      </w:r>
    </w:p>
    <w:p w14:paraId="24C11476">
      <w:pPr>
        <w:pStyle w:val="6"/>
        <w:spacing w:before="9"/>
        <w:ind w:left="1120"/>
      </w:pPr>
      <w:r>
        <w:t>（对 GET 或 HEAD 请求的响应）时，会自动将请求者转到新位置。</w:t>
      </w:r>
    </w:p>
    <w:p w14:paraId="4367C72C">
      <w:pPr>
        <w:pStyle w:val="14"/>
        <w:numPr>
          <w:ilvl w:val="1"/>
          <w:numId w:val="13"/>
        </w:numPr>
        <w:tabs>
          <w:tab w:val="left" w:pos="1119"/>
          <w:tab w:val="left" w:pos="1120"/>
        </w:tabs>
        <w:spacing w:before="7" w:after="0" w:line="247" w:lineRule="auto"/>
        <w:ind w:left="1120" w:right="989" w:hanging="360"/>
        <w:jc w:val="left"/>
        <w:rPr>
          <w:sz w:val="24"/>
        </w:rPr>
      </w:pPr>
      <w:r>
        <w:rPr>
          <w:sz w:val="24"/>
        </w:rPr>
        <w:t>302</w:t>
      </w:r>
      <w:r>
        <w:rPr>
          <w:spacing w:val="-18"/>
          <w:sz w:val="24"/>
        </w:rPr>
        <w:t xml:space="preserve"> </w:t>
      </w:r>
      <w:r>
        <w:rPr>
          <w:sz w:val="24"/>
        </w:rPr>
        <w:t>（临时移动）</w:t>
      </w:r>
      <w:r>
        <w:rPr>
          <w:spacing w:val="-5"/>
          <w:sz w:val="24"/>
        </w:rPr>
        <w:t xml:space="preserve"> 服务器目前从不同位置的网页响应请求，但请求者应</w:t>
      </w:r>
      <w:r>
        <w:rPr>
          <w:sz w:val="24"/>
        </w:rPr>
        <w:t>继续使用原有位置来进行以后的请求。</w:t>
      </w:r>
    </w:p>
    <w:p w14:paraId="54B4C9DA">
      <w:pPr>
        <w:pStyle w:val="14"/>
        <w:numPr>
          <w:ilvl w:val="1"/>
          <w:numId w:val="13"/>
        </w:numPr>
        <w:tabs>
          <w:tab w:val="left" w:pos="1119"/>
          <w:tab w:val="left" w:pos="1120"/>
        </w:tabs>
        <w:spacing w:before="0" w:after="0" w:line="242" w:lineRule="auto"/>
        <w:ind w:left="1120" w:right="1037" w:hanging="360"/>
        <w:jc w:val="left"/>
        <w:rPr>
          <w:sz w:val="24"/>
        </w:rPr>
      </w:pPr>
      <w:r>
        <w:rPr>
          <w:sz w:val="24"/>
        </w:rPr>
        <w:t>303</w:t>
      </w:r>
      <w:r>
        <w:rPr>
          <w:spacing w:val="-48"/>
          <w:sz w:val="24"/>
        </w:rPr>
        <w:t xml:space="preserve"> </w:t>
      </w:r>
      <w:r>
        <w:rPr>
          <w:sz w:val="24"/>
        </w:rPr>
        <w:t>（查看其他位置）</w:t>
      </w:r>
      <w:r>
        <w:rPr>
          <w:spacing w:val="-9"/>
          <w:sz w:val="24"/>
        </w:rPr>
        <w:t xml:space="preserve"> 请求者应当对不同的位置使用单独的 </w:t>
      </w:r>
      <w:r>
        <w:rPr>
          <w:sz w:val="24"/>
        </w:rPr>
        <w:t>GET</w:t>
      </w:r>
      <w:r>
        <w:rPr>
          <w:spacing w:val="-4"/>
          <w:sz w:val="24"/>
        </w:rPr>
        <w:t xml:space="preserve"> 请求来</w:t>
      </w:r>
      <w:r>
        <w:rPr>
          <w:sz w:val="24"/>
        </w:rPr>
        <w:t>检索响应时，服务器返回此代码。</w:t>
      </w:r>
    </w:p>
    <w:p w14:paraId="5F9C5E8F">
      <w:pPr>
        <w:pStyle w:val="14"/>
        <w:numPr>
          <w:ilvl w:val="1"/>
          <w:numId w:val="13"/>
        </w:numPr>
        <w:tabs>
          <w:tab w:val="left" w:pos="1119"/>
          <w:tab w:val="left" w:pos="1120"/>
        </w:tabs>
        <w:spacing w:before="6" w:after="0" w:line="244" w:lineRule="auto"/>
        <w:ind w:left="1120" w:right="1121" w:hanging="360"/>
        <w:jc w:val="left"/>
        <w:rPr>
          <w:sz w:val="24"/>
        </w:rPr>
      </w:pPr>
      <w:r>
        <w:rPr>
          <w:sz w:val="24"/>
        </w:rPr>
        <w:t>304</w:t>
      </w:r>
      <w:r>
        <w:rPr>
          <w:spacing w:val="-24"/>
          <w:sz w:val="24"/>
        </w:rPr>
        <w:t xml:space="preserve"> </w:t>
      </w:r>
      <w:r>
        <w:rPr>
          <w:sz w:val="24"/>
        </w:rPr>
        <w:t>（未修改）</w:t>
      </w:r>
      <w:r>
        <w:rPr>
          <w:spacing w:val="-13"/>
          <w:sz w:val="24"/>
        </w:rPr>
        <w:t xml:space="preserve"> 自从上次请求后，请求的网页未修改过。 服务器返回此</w:t>
      </w:r>
      <w:r>
        <w:rPr>
          <w:sz w:val="24"/>
        </w:rPr>
        <w:t>响应时，不会返回网页内容。</w:t>
      </w:r>
    </w:p>
    <w:p w14:paraId="67539AB8">
      <w:pPr>
        <w:pStyle w:val="14"/>
        <w:numPr>
          <w:ilvl w:val="1"/>
          <w:numId w:val="13"/>
        </w:numPr>
        <w:tabs>
          <w:tab w:val="left" w:pos="1119"/>
          <w:tab w:val="left" w:pos="1120"/>
        </w:tabs>
        <w:spacing w:before="4" w:after="0" w:line="244" w:lineRule="auto"/>
        <w:ind w:left="1120" w:right="1097" w:hanging="360"/>
        <w:jc w:val="left"/>
        <w:rPr>
          <w:sz w:val="24"/>
        </w:rPr>
      </w:pPr>
      <w:r>
        <w:rPr>
          <w:sz w:val="24"/>
        </w:rPr>
        <w:t>305</w:t>
      </w:r>
      <w:r>
        <w:rPr>
          <w:spacing w:val="-32"/>
          <w:sz w:val="24"/>
        </w:rPr>
        <w:t xml:space="preserve"> </w:t>
      </w:r>
      <w:r>
        <w:rPr>
          <w:sz w:val="24"/>
        </w:rPr>
        <w:t>（使用代理）</w:t>
      </w:r>
      <w:r>
        <w:rPr>
          <w:spacing w:val="-11"/>
          <w:sz w:val="24"/>
        </w:rPr>
        <w:t xml:space="preserve"> 请求者只能使用代理访问请求的网页。 如果服务器返</w:t>
      </w:r>
      <w:r>
        <w:rPr>
          <w:sz w:val="24"/>
        </w:rPr>
        <w:t>回此响应，还表示请求者应使用代理。</w:t>
      </w:r>
    </w:p>
    <w:p w14:paraId="33FC47A9">
      <w:pPr>
        <w:pStyle w:val="14"/>
        <w:numPr>
          <w:ilvl w:val="1"/>
          <w:numId w:val="13"/>
        </w:numPr>
        <w:tabs>
          <w:tab w:val="left" w:pos="1119"/>
          <w:tab w:val="left" w:pos="1120"/>
        </w:tabs>
        <w:spacing w:before="3" w:after="0" w:line="244" w:lineRule="auto"/>
        <w:ind w:left="1120" w:right="989" w:hanging="360"/>
        <w:jc w:val="left"/>
        <w:rPr>
          <w:sz w:val="24"/>
        </w:rPr>
      </w:pPr>
      <w:r>
        <w:rPr>
          <w:sz w:val="24"/>
        </w:rPr>
        <w:t>307</w:t>
      </w:r>
      <w:r>
        <w:rPr>
          <w:spacing w:val="-18"/>
          <w:sz w:val="24"/>
        </w:rPr>
        <w:t xml:space="preserve"> </w:t>
      </w:r>
      <w:r>
        <w:rPr>
          <w:sz w:val="24"/>
        </w:rPr>
        <w:t>（临时重定向）</w:t>
      </w:r>
      <w:r>
        <w:rPr>
          <w:spacing w:val="-5"/>
          <w:sz w:val="24"/>
        </w:rPr>
        <w:t xml:space="preserve"> 服务器目前从不同位置的网页响应请求，但请求者</w:t>
      </w:r>
      <w:r>
        <w:rPr>
          <w:sz w:val="24"/>
        </w:rPr>
        <w:t>应继续使用原有位置来进行以后的请求。</w:t>
      </w:r>
    </w:p>
    <w:p w14:paraId="22AD285C">
      <w:pPr>
        <w:pStyle w:val="14"/>
        <w:numPr>
          <w:ilvl w:val="1"/>
          <w:numId w:val="13"/>
        </w:numPr>
        <w:tabs>
          <w:tab w:val="left" w:pos="1119"/>
          <w:tab w:val="left" w:pos="1120"/>
        </w:tabs>
        <w:spacing w:before="2" w:after="0" w:line="244" w:lineRule="auto"/>
        <w:ind w:left="1120" w:right="1112" w:hanging="360"/>
        <w:jc w:val="left"/>
        <w:rPr>
          <w:sz w:val="24"/>
        </w:rPr>
      </w:pPr>
      <w:r>
        <w:rPr>
          <w:sz w:val="24"/>
        </w:rPr>
        <w:t>401</w:t>
      </w:r>
      <w:r>
        <w:rPr>
          <w:spacing w:val="-6"/>
          <w:sz w:val="24"/>
        </w:rPr>
        <w:t xml:space="preserve"> 当前请求需要用户验证。如果当前请求已经包含了 </w:t>
      </w:r>
      <w:r>
        <w:rPr>
          <w:sz w:val="24"/>
        </w:rPr>
        <w:t>Authorization</w:t>
      </w:r>
      <w:r>
        <w:rPr>
          <w:spacing w:val="-117"/>
          <w:sz w:val="24"/>
        </w:rPr>
        <w:t xml:space="preserve"> </w:t>
      </w:r>
      <w:r>
        <w:rPr>
          <w:spacing w:val="-11"/>
          <w:sz w:val="24"/>
        </w:rPr>
        <w:t xml:space="preserve">证书，那么 </w:t>
      </w:r>
      <w:r>
        <w:rPr>
          <w:sz w:val="24"/>
        </w:rPr>
        <w:t>401</w:t>
      </w:r>
      <w:r>
        <w:rPr>
          <w:spacing w:val="-10"/>
          <w:sz w:val="24"/>
        </w:rPr>
        <w:t xml:space="preserve"> 响应代表着服务器验证已经拒绝了那些证书</w:t>
      </w:r>
    </w:p>
    <w:p w14:paraId="35808689">
      <w:pPr>
        <w:pStyle w:val="14"/>
        <w:numPr>
          <w:ilvl w:val="1"/>
          <w:numId w:val="13"/>
        </w:numPr>
        <w:tabs>
          <w:tab w:val="left" w:pos="1119"/>
          <w:tab w:val="left" w:pos="1120"/>
        </w:tabs>
        <w:spacing w:before="4" w:after="0" w:line="247" w:lineRule="auto"/>
        <w:ind w:left="1120" w:right="1005" w:hanging="360"/>
        <w:jc w:val="left"/>
        <w:rPr>
          <w:sz w:val="24"/>
        </w:rPr>
      </w:pPr>
      <w:r>
        <w:rPr>
          <w:sz w:val="24"/>
        </w:rPr>
        <w:t>403</w:t>
      </w:r>
      <w:r>
        <w:rPr>
          <w:spacing w:val="-11"/>
          <w:sz w:val="24"/>
        </w:rPr>
        <w:t xml:space="preserve"> 服务器已经理解请求，但是拒绝执行它。与 </w:t>
      </w:r>
      <w:r>
        <w:rPr>
          <w:sz w:val="24"/>
        </w:rPr>
        <w:t>401</w:t>
      </w:r>
      <w:r>
        <w:rPr>
          <w:spacing w:val="-11"/>
          <w:sz w:val="24"/>
        </w:rPr>
        <w:t xml:space="preserve"> 响应不同的是，身份</w:t>
      </w:r>
      <w:r>
        <w:rPr>
          <w:sz w:val="24"/>
        </w:rPr>
        <w:t>验证并不能提供任何帮助，而且这个请求也不应该被重复提交</w:t>
      </w:r>
    </w:p>
    <w:p w14:paraId="16138AA2">
      <w:pPr>
        <w:pStyle w:val="14"/>
        <w:numPr>
          <w:ilvl w:val="1"/>
          <w:numId w:val="13"/>
        </w:numPr>
        <w:tabs>
          <w:tab w:val="left" w:pos="1119"/>
          <w:tab w:val="left" w:pos="1120"/>
        </w:tabs>
        <w:spacing w:before="2" w:after="0" w:line="307" w:lineRule="exact"/>
        <w:ind w:left="1120" w:right="0" w:hanging="360"/>
        <w:jc w:val="left"/>
        <w:rPr>
          <w:sz w:val="24"/>
        </w:rPr>
      </w:pPr>
      <w:r>
        <w:rPr>
          <w:sz w:val="24"/>
        </w:rPr>
        <w:t>404 请求失败，请求所希望得到的资源未被在服务器上发现</w:t>
      </w:r>
    </w:p>
    <w:p w14:paraId="145AF985">
      <w:pPr>
        <w:pStyle w:val="14"/>
        <w:numPr>
          <w:ilvl w:val="1"/>
          <w:numId w:val="13"/>
        </w:numPr>
        <w:tabs>
          <w:tab w:val="left" w:pos="1119"/>
          <w:tab w:val="left" w:pos="1120"/>
        </w:tabs>
        <w:spacing w:before="0" w:after="0" w:line="244" w:lineRule="auto"/>
        <w:ind w:left="1120" w:right="826" w:hanging="360"/>
        <w:jc w:val="left"/>
        <w:rPr>
          <w:sz w:val="24"/>
        </w:rPr>
      </w:pPr>
      <w:r>
        <w:rPr>
          <w:sz w:val="24"/>
        </w:rPr>
        <w:t>500</w:t>
      </w:r>
      <w:r>
        <w:rPr>
          <w:spacing w:val="-8"/>
          <w:sz w:val="24"/>
        </w:rPr>
        <w:t xml:space="preserve"> 服务器遇到了一个未曾预料的状况，导致了它无法完成对请求的处理。</w:t>
      </w:r>
      <w:r>
        <w:rPr>
          <w:sz w:val="24"/>
        </w:rPr>
        <w:t>一般来说，这个问题都会在服务器的程序码出错时出现。</w:t>
      </w:r>
    </w:p>
    <w:p w14:paraId="52EA81DE">
      <w:pPr>
        <w:pStyle w:val="14"/>
        <w:numPr>
          <w:ilvl w:val="1"/>
          <w:numId w:val="13"/>
        </w:numPr>
        <w:tabs>
          <w:tab w:val="left" w:pos="1119"/>
          <w:tab w:val="left" w:pos="1120"/>
        </w:tabs>
        <w:spacing w:before="4" w:after="0" w:line="242" w:lineRule="auto"/>
        <w:ind w:left="1120" w:right="1030" w:hanging="360"/>
        <w:jc w:val="left"/>
        <w:rPr>
          <w:sz w:val="24"/>
        </w:rPr>
      </w:pPr>
      <w:r>
        <w:rPr>
          <w:sz w:val="24"/>
        </w:rPr>
        <w:t>501</w:t>
      </w:r>
      <w:r>
        <w:rPr>
          <w:spacing w:val="-8"/>
          <w:sz w:val="24"/>
        </w:rPr>
        <w:t xml:space="preserve"> 服务器不支持当前请求所需要的某个功能。当服务器无法识别请求的</w:t>
      </w:r>
      <w:r>
        <w:rPr>
          <w:sz w:val="24"/>
        </w:rPr>
        <w:t>方法，并且无法支持其对任何资源的请求。</w:t>
      </w:r>
    </w:p>
    <w:p w14:paraId="52CCA1F6">
      <w:pPr>
        <w:pStyle w:val="14"/>
        <w:numPr>
          <w:ilvl w:val="1"/>
          <w:numId w:val="13"/>
        </w:numPr>
        <w:tabs>
          <w:tab w:val="left" w:pos="1119"/>
          <w:tab w:val="left" w:pos="1120"/>
        </w:tabs>
        <w:spacing w:before="8" w:after="0" w:line="244" w:lineRule="auto"/>
        <w:ind w:left="1120" w:right="1030" w:hanging="360"/>
        <w:jc w:val="left"/>
        <w:rPr>
          <w:sz w:val="24"/>
        </w:rPr>
      </w:pPr>
      <w:r>
        <w:rPr>
          <w:sz w:val="24"/>
        </w:rPr>
        <w:t>502</w:t>
      </w:r>
      <w:r>
        <w:rPr>
          <w:spacing w:val="-8"/>
          <w:sz w:val="24"/>
        </w:rPr>
        <w:t xml:space="preserve"> 作为网关或者代理工作的服务器尝试执行请求时，从上游服务器接收</w:t>
      </w:r>
      <w:r>
        <w:rPr>
          <w:sz w:val="24"/>
        </w:rPr>
        <w:t>到无效的响应。</w:t>
      </w:r>
    </w:p>
    <w:p w14:paraId="6AF65E8A">
      <w:pPr>
        <w:pStyle w:val="14"/>
        <w:numPr>
          <w:ilvl w:val="1"/>
          <w:numId w:val="13"/>
        </w:numPr>
        <w:tabs>
          <w:tab w:val="left" w:pos="1119"/>
          <w:tab w:val="left" w:pos="1120"/>
        </w:tabs>
        <w:spacing w:before="4" w:after="0" w:line="244" w:lineRule="auto"/>
        <w:ind w:left="1120" w:right="1030" w:hanging="360"/>
        <w:jc w:val="left"/>
        <w:rPr>
          <w:sz w:val="24"/>
        </w:rPr>
      </w:pPr>
      <w:r>
        <w:rPr>
          <w:sz w:val="24"/>
        </w:rPr>
        <w:t>503</w:t>
      </w:r>
      <w:r>
        <w:rPr>
          <w:spacing w:val="-8"/>
          <w:sz w:val="24"/>
        </w:rPr>
        <w:t xml:space="preserve"> 由于临时的服务器维护或者过载，服务器当前无法处理请求。这个状</w:t>
      </w:r>
      <w:r>
        <w:rPr>
          <w:sz w:val="24"/>
        </w:rPr>
        <w:t>况是临时的，并且将在一段时间以后恢复。</w:t>
      </w:r>
    </w:p>
    <w:p w14:paraId="62E8129A">
      <w:pPr>
        <w:pStyle w:val="6"/>
        <w:spacing w:before="4"/>
        <w:rPr>
          <w:sz w:val="33"/>
        </w:rPr>
      </w:pPr>
    </w:p>
    <w:p w14:paraId="180F4B02">
      <w:pPr>
        <w:pStyle w:val="4"/>
      </w:pPr>
      <w:r>
        <w:t>http 协议请求方式</w:t>
      </w:r>
    </w:p>
    <w:p w14:paraId="5D23791D">
      <w:pPr>
        <w:pStyle w:val="6"/>
        <w:spacing w:before="8"/>
        <w:rPr>
          <w:sz w:val="33"/>
        </w:rPr>
      </w:pPr>
    </w:p>
    <w:p w14:paraId="0EBA6851">
      <w:pPr>
        <w:pStyle w:val="14"/>
        <w:numPr>
          <w:ilvl w:val="0"/>
          <w:numId w:val="13"/>
        </w:numPr>
        <w:tabs>
          <w:tab w:val="left" w:pos="640"/>
        </w:tabs>
        <w:spacing w:before="0" w:after="0" w:line="240" w:lineRule="auto"/>
        <w:ind w:left="640" w:right="0" w:hanging="240"/>
        <w:jc w:val="left"/>
        <w:rPr>
          <w:sz w:val="24"/>
        </w:rPr>
      </w:pPr>
      <w:r>
        <w:rPr>
          <w:spacing w:val="-4"/>
          <w:sz w:val="24"/>
        </w:rPr>
        <w:t>http</w:t>
      </w:r>
      <w:r>
        <w:rPr>
          <w:spacing w:val="-9"/>
          <w:sz w:val="24"/>
        </w:rPr>
        <w:t xml:space="preserve"> 协议有哪几种请求方式？</w:t>
      </w:r>
    </w:p>
    <w:p w14:paraId="7C4142A2">
      <w:pPr>
        <w:pStyle w:val="6"/>
        <w:spacing w:before="9"/>
        <w:ind w:left="400"/>
      </w:pPr>
      <w:r>
        <w:t>GET, POST 和 HEAD 方、OPTIONS, PUT, DELETE, TRACE 和 CONNECT 方法。</w:t>
      </w:r>
    </w:p>
    <w:p w14:paraId="1D39A27C">
      <w:pPr>
        <w:pStyle w:val="6"/>
        <w:spacing w:before="5"/>
        <w:rPr>
          <w:sz w:val="33"/>
        </w:rPr>
      </w:pPr>
    </w:p>
    <w:p w14:paraId="30FBF6C8">
      <w:pPr>
        <w:pStyle w:val="4"/>
        <w:spacing w:before="1"/>
      </w:pPr>
      <w:r>
        <w:t>http 和https</w:t>
      </w:r>
      <w:r>
        <w:rPr>
          <w:spacing w:val="1"/>
        </w:rPr>
        <w:t xml:space="preserve"> 区别</w:t>
      </w:r>
    </w:p>
    <w:p w14:paraId="03890C42">
      <w:pPr>
        <w:spacing w:after="0"/>
        <w:sectPr>
          <w:pgSz w:w="11910" w:h="16840"/>
          <w:pgMar w:top="1240" w:right="860" w:bottom="1280" w:left="1400" w:header="873" w:footer="1058" w:gutter="0"/>
          <w:cols w:space="720" w:num="1"/>
        </w:sectPr>
      </w:pPr>
    </w:p>
    <w:p w14:paraId="158EF1F3">
      <w:pPr>
        <w:pStyle w:val="6"/>
        <w:spacing w:before="5"/>
        <w:rPr>
          <w:sz w:val="9"/>
        </w:rPr>
      </w:pPr>
    </w:p>
    <w:p w14:paraId="05276946">
      <w:pPr>
        <w:pStyle w:val="14"/>
        <w:numPr>
          <w:ilvl w:val="0"/>
          <w:numId w:val="13"/>
        </w:numPr>
        <w:tabs>
          <w:tab w:val="left" w:pos="640"/>
        </w:tabs>
        <w:spacing w:before="66" w:after="0" w:line="240" w:lineRule="auto"/>
        <w:ind w:left="640" w:right="0" w:hanging="240"/>
        <w:jc w:val="left"/>
        <w:rPr>
          <w:sz w:val="24"/>
        </w:rPr>
      </w:pPr>
      <w:r>
        <w:rPr>
          <w:w w:val="95"/>
          <w:sz w:val="24"/>
        </w:rPr>
        <w:t>http</w:t>
      </w:r>
      <w:r>
        <w:rPr>
          <w:spacing w:val="11"/>
          <w:w w:val="95"/>
          <w:sz w:val="24"/>
        </w:rPr>
        <w:t xml:space="preserve"> 和</w:t>
      </w:r>
      <w:r>
        <w:rPr>
          <w:w w:val="95"/>
          <w:sz w:val="24"/>
        </w:rPr>
        <w:t>https</w:t>
      </w:r>
      <w:r>
        <w:rPr>
          <w:spacing w:val="4"/>
          <w:w w:val="95"/>
          <w:sz w:val="24"/>
        </w:rPr>
        <w:t xml:space="preserve"> 区别？</w:t>
      </w:r>
    </w:p>
    <w:p w14:paraId="04ADE7D8">
      <w:pPr>
        <w:pStyle w:val="6"/>
        <w:spacing w:before="10"/>
        <w:rPr>
          <w:sz w:val="22"/>
        </w:rPr>
      </w:pPr>
    </w:p>
    <w:p w14:paraId="75140463">
      <w:pPr>
        <w:pStyle w:val="6"/>
        <w:spacing w:before="1" w:line="244" w:lineRule="auto"/>
        <w:ind w:left="400" w:right="920"/>
        <w:jc w:val="both"/>
      </w:pPr>
      <w:r>
        <w:t>HTTP</w:t>
      </w:r>
      <w:r>
        <w:rPr>
          <w:spacing w:val="-9"/>
        </w:rPr>
        <w:t xml:space="preserve"> 协议传输的数据都是未加密的，也就是明文的，因此使用 </w:t>
      </w:r>
      <w:r>
        <w:t>HTTP</w:t>
      </w:r>
      <w:r>
        <w:rPr>
          <w:spacing w:val="-7"/>
        </w:rPr>
        <w:t xml:space="preserve"> 协议传输隐</w:t>
      </w:r>
      <w:r>
        <w:t>私信息非常不安全，为了保证这些隐私数据能加密传输，于是网景公司 设计了</w:t>
      </w:r>
      <w:r>
        <w:rPr>
          <w:spacing w:val="-3"/>
        </w:rPr>
        <w:t>SSL（Secure</w:t>
      </w:r>
      <w:r>
        <w:rPr>
          <w:spacing w:val="-44"/>
        </w:rPr>
        <w:t xml:space="preserve"> </w:t>
      </w:r>
      <w:r>
        <w:rPr>
          <w:spacing w:val="-2"/>
        </w:rPr>
        <w:t>Sockets</w:t>
      </w:r>
      <w:r>
        <w:rPr>
          <w:spacing w:val="-45"/>
        </w:rPr>
        <w:t xml:space="preserve"> </w:t>
      </w:r>
      <w:r>
        <w:rPr>
          <w:spacing w:val="-2"/>
        </w:rPr>
        <w:t>Layer）</w:t>
      </w:r>
      <w:r>
        <w:rPr>
          <w:spacing w:val="-5"/>
        </w:rPr>
        <w:t xml:space="preserve">协议用于对 </w:t>
      </w:r>
      <w:r>
        <w:rPr>
          <w:spacing w:val="-2"/>
        </w:rPr>
        <w:t>HTTP</w:t>
      </w:r>
      <w:r>
        <w:rPr>
          <w:spacing w:val="-3"/>
        </w:rPr>
        <w:t xml:space="preserve"> 协议传输的数据进行加密，从而</w:t>
      </w:r>
      <w:r>
        <w:rPr>
          <w:spacing w:val="-12"/>
        </w:rPr>
        <w:t xml:space="preserve">就诞生了 </w:t>
      </w:r>
      <w:r>
        <w:t>HTTPS</w:t>
      </w:r>
      <w:r>
        <w:rPr>
          <w:spacing w:val="-9"/>
        </w:rPr>
        <w:t>。简单来说，</w:t>
      </w:r>
      <w:r>
        <w:rPr>
          <w:spacing w:val="-7"/>
        </w:rPr>
        <w:t>HTTPS</w:t>
      </w:r>
      <w:r>
        <w:rPr>
          <w:spacing w:val="-20"/>
        </w:rPr>
        <w:t xml:space="preserve"> 协议是由 </w:t>
      </w:r>
      <w:r>
        <w:t>SSL+HTTP</w:t>
      </w:r>
      <w:r>
        <w:rPr>
          <w:spacing w:val="-8"/>
        </w:rPr>
        <w:t xml:space="preserve"> 协议构建的可进行加密传</w:t>
      </w:r>
      <w:r>
        <w:rPr>
          <w:spacing w:val="-1"/>
        </w:rPr>
        <w:t xml:space="preserve">输、身份认证的网络协议，要比 </w:t>
      </w:r>
      <w:r>
        <w:t>http</w:t>
      </w:r>
      <w:r>
        <w:rPr>
          <w:spacing w:val="-4"/>
        </w:rPr>
        <w:t xml:space="preserve"> 协议安全。</w:t>
      </w:r>
    </w:p>
    <w:p w14:paraId="1758D168">
      <w:pPr>
        <w:pStyle w:val="6"/>
        <w:spacing w:before="9"/>
        <w:rPr>
          <w:sz w:val="22"/>
        </w:rPr>
      </w:pPr>
    </w:p>
    <w:p w14:paraId="7198C946">
      <w:pPr>
        <w:pStyle w:val="6"/>
        <w:spacing w:line="468" w:lineRule="auto"/>
        <w:ind w:left="400" w:right="5842"/>
      </w:pPr>
      <w:r>
        <w:rPr>
          <w:w w:val="95"/>
        </w:rPr>
        <w:t>HTTPS</w:t>
      </w:r>
      <w:r>
        <w:rPr>
          <w:spacing w:val="17"/>
          <w:w w:val="95"/>
        </w:rPr>
        <w:t xml:space="preserve"> 和</w:t>
      </w:r>
      <w:r>
        <w:rPr>
          <w:w w:val="95"/>
        </w:rPr>
        <w:t>HTTP</w:t>
      </w:r>
      <w:r>
        <w:rPr>
          <w:spacing w:val="2"/>
          <w:w w:val="95"/>
        </w:rPr>
        <w:t xml:space="preserve"> 的区别主要如下：</w:t>
      </w:r>
      <w:r>
        <w:rPr>
          <w:spacing w:val="-111"/>
          <w:w w:val="95"/>
        </w:rPr>
        <w:t xml:space="preserve"> </w:t>
      </w:r>
      <w:r>
        <w:rPr>
          <w:spacing w:val="-1"/>
        </w:rPr>
        <w:t xml:space="preserve">总的来说： </w:t>
      </w:r>
      <w:r>
        <w:t>HTTPS=SSL+HTTP</w:t>
      </w:r>
    </w:p>
    <w:p w14:paraId="5171381D">
      <w:pPr>
        <w:pStyle w:val="6"/>
        <w:spacing w:before="4"/>
        <w:ind w:left="400"/>
      </w:pPr>
      <w:r>
        <w:t>1、https 协议需要到 ca 申请证书，一般免费证书较少，因而需要一定费用。</w:t>
      </w:r>
    </w:p>
    <w:p w14:paraId="3935E3ED">
      <w:pPr>
        <w:pStyle w:val="6"/>
        <w:rPr>
          <w:sz w:val="22"/>
        </w:rPr>
      </w:pPr>
    </w:p>
    <w:p w14:paraId="20D4DD36">
      <w:pPr>
        <w:pStyle w:val="6"/>
        <w:spacing w:before="1" w:line="244" w:lineRule="auto"/>
        <w:ind w:left="400" w:right="922"/>
        <w:jc w:val="both"/>
      </w:pPr>
      <w:r>
        <w:rPr>
          <w:spacing w:val="4"/>
        </w:rPr>
        <w:t>2</w:t>
      </w:r>
      <w:r>
        <w:rPr>
          <w:spacing w:val="2"/>
        </w:rPr>
        <w:t>、</w:t>
      </w:r>
      <w:r>
        <w:t>http</w:t>
      </w:r>
      <w:r>
        <w:rPr>
          <w:spacing w:val="-5"/>
        </w:rPr>
        <w:t xml:space="preserve"> 是超文本传输协议，信息是明文传输，</w:t>
      </w:r>
      <w:r>
        <w:rPr>
          <w:spacing w:val="-1"/>
        </w:rPr>
        <w:t>https</w:t>
      </w:r>
      <w:r>
        <w:rPr>
          <w:spacing w:val="-11"/>
        </w:rPr>
        <w:t xml:space="preserve"> 则是具有安全性的 </w:t>
      </w:r>
      <w:r>
        <w:t>ssl</w:t>
      </w:r>
      <w:r>
        <w:rPr>
          <w:spacing w:val="-17"/>
        </w:rPr>
        <w:t xml:space="preserve"> 加</w:t>
      </w:r>
      <w:r>
        <w:t>密传输协议。</w:t>
      </w:r>
    </w:p>
    <w:p w14:paraId="3FD3A702">
      <w:pPr>
        <w:pStyle w:val="6"/>
        <w:spacing w:before="5"/>
        <w:rPr>
          <w:sz w:val="22"/>
        </w:rPr>
      </w:pPr>
    </w:p>
    <w:p w14:paraId="0BA5D222">
      <w:pPr>
        <w:pStyle w:val="6"/>
        <w:spacing w:line="244" w:lineRule="auto"/>
        <w:ind w:left="400" w:right="1227"/>
      </w:pPr>
      <w:r>
        <w:t>3</w:t>
      </w:r>
      <w:r>
        <w:rPr>
          <w:spacing w:val="-111"/>
        </w:rPr>
        <w:t>、</w:t>
      </w:r>
      <w:r>
        <w:t>http</w:t>
      </w:r>
      <w:r>
        <w:rPr>
          <w:spacing w:val="-1"/>
        </w:rPr>
        <w:t xml:space="preserve"> 和</w:t>
      </w:r>
      <w:r>
        <w:t>https</w:t>
      </w:r>
      <w:r>
        <w:rPr>
          <w:spacing w:val="-25"/>
        </w:rPr>
        <w:t xml:space="preserve"> 使用的是完全不同的连接方式，用的端口也不一样，前者是 </w:t>
      </w:r>
      <w:r>
        <w:rPr>
          <w:spacing w:val="-5"/>
        </w:rPr>
        <w:t>80，</w:t>
      </w:r>
      <w:r>
        <w:rPr>
          <w:spacing w:val="-117"/>
        </w:rPr>
        <w:t xml:space="preserve"> </w:t>
      </w:r>
      <w:r>
        <w:rPr>
          <w:spacing w:val="-13"/>
        </w:rPr>
        <w:t xml:space="preserve">后者是 </w:t>
      </w:r>
      <w:r>
        <w:rPr>
          <w:spacing w:val="-5"/>
        </w:rPr>
        <w:t>443</w:t>
      </w:r>
      <w:r>
        <w:rPr>
          <w:spacing w:val="-4"/>
        </w:rPr>
        <w:t>。</w:t>
      </w:r>
    </w:p>
    <w:p w14:paraId="4968777F">
      <w:pPr>
        <w:pStyle w:val="6"/>
        <w:spacing w:before="4"/>
        <w:ind w:left="400"/>
      </w:pPr>
      <w:r>
        <w:t>（这个只是默认端口不一样，实际上端口是可以改的）</w:t>
      </w:r>
    </w:p>
    <w:p w14:paraId="1960F1E9">
      <w:pPr>
        <w:pStyle w:val="6"/>
        <w:spacing w:before="10"/>
        <w:rPr>
          <w:sz w:val="22"/>
        </w:rPr>
      </w:pPr>
    </w:p>
    <w:p w14:paraId="3F9B359B">
      <w:pPr>
        <w:pStyle w:val="6"/>
        <w:spacing w:line="244" w:lineRule="auto"/>
        <w:ind w:left="400" w:right="999"/>
      </w:pPr>
      <w:r>
        <w:t>4</w:t>
      </w:r>
      <w:r>
        <w:rPr>
          <w:spacing w:val="-32"/>
        </w:rPr>
        <w:t>、</w:t>
      </w:r>
      <w:r>
        <w:t>http</w:t>
      </w:r>
      <w:r>
        <w:rPr>
          <w:spacing w:val="-12"/>
        </w:rPr>
        <w:t xml:space="preserve"> 的连接很简单，是无状态的；</w:t>
      </w:r>
      <w:r>
        <w:rPr>
          <w:spacing w:val="-6"/>
        </w:rPr>
        <w:t>HTTPS</w:t>
      </w:r>
      <w:r>
        <w:rPr>
          <w:spacing w:val="-23"/>
        </w:rPr>
        <w:t xml:space="preserve"> 协议是由 </w:t>
      </w:r>
      <w:r>
        <w:t>SSL+HTTP</w:t>
      </w:r>
      <w:r>
        <w:rPr>
          <w:spacing w:val="-10"/>
        </w:rPr>
        <w:t xml:space="preserve"> 协议构建的可进</w:t>
      </w:r>
      <w:r>
        <w:rPr>
          <w:spacing w:val="-1"/>
        </w:rPr>
        <w:t xml:space="preserve">行加密传输、身份认证的网络协议，比 </w:t>
      </w:r>
      <w:r>
        <w:t>http</w:t>
      </w:r>
      <w:r>
        <w:rPr>
          <w:spacing w:val="-4"/>
        </w:rPr>
        <w:t xml:space="preserve"> 协议安全。</w:t>
      </w:r>
    </w:p>
    <w:p w14:paraId="07858ABF">
      <w:pPr>
        <w:pStyle w:val="6"/>
        <w:spacing w:before="3"/>
        <w:rPr>
          <w:sz w:val="33"/>
        </w:rPr>
      </w:pPr>
    </w:p>
    <w:p w14:paraId="37A31B5D">
      <w:pPr>
        <w:pStyle w:val="4"/>
      </w:pPr>
      <w:r>
        <w:t>报文</w:t>
      </w:r>
    </w:p>
    <w:p w14:paraId="49109808">
      <w:pPr>
        <w:pStyle w:val="6"/>
        <w:spacing w:before="7"/>
        <w:rPr>
          <w:sz w:val="33"/>
        </w:rPr>
      </w:pPr>
    </w:p>
    <w:p w14:paraId="10FD274C">
      <w:pPr>
        <w:pStyle w:val="14"/>
        <w:numPr>
          <w:ilvl w:val="0"/>
          <w:numId w:val="13"/>
        </w:numPr>
        <w:tabs>
          <w:tab w:val="left" w:pos="643"/>
        </w:tabs>
        <w:spacing w:before="0" w:after="0" w:line="242" w:lineRule="auto"/>
        <w:ind w:left="400" w:right="5866" w:firstLine="0"/>
        <w:jc w:val="left"/>
        <w:outlineLvl w:val="1"/>
        <w:rPr>
          <w:sz w:val="24"/>
        </w:rPr>
      </w:pPr>
      <w:r>
        <w:rPr>
          <w:spacing w:val="-7"/>
          <w:sz w:val="24"/>
        </w:rPr>
        <w:t>HTTP</w:t>
      </w:r>
      <w:r>
        <w:rPr>
          <w:spacing w:val="-10"/>
          <w:sz w:val="24"/>
        </w:rPr>
        <w:t xml:space="preserve"> 请求报文与响应报文格式</w:t>
      </w:r>
      <w:r>
        <w:rPr>
          <w:sz w:val="24"/>
        </w:rPr>
        <w:t>请求报文包含三部分：</w:t>
      </w:r>
    </w:p>
    <w:p w14:paraId="7B16328C">
      <w:pPr>
        <w:pStyle w:val="6"/>
        <w:spacing w:before="8" w:line="244" w:lineRule="auto"/>
        <w:ind w:left="400" w:right="4089"/>
      </w:pPr>
      <w:r>
        <w:t>a、请求行：包含请求方法、URI、HTTP</w:t>
      </w:r>
      <w:r>
        <w:rPr>
          <w:spacing w:val="-4"/>
        </w:rPr>
        <w:t xml:space="preserve"> 版本信息</w:t>
      </w:r>
      <w:r>
        <w:t>b、请求头部（headers）字段</w:t>
      </w:r>
    </w:p>
    <w:p w14:paraId="7125568D">
      <w:pPr>
        <w:pStyle w:val="6"/>
        <w:spacing w:before="4" w:line="244" w:lineRule="auto"/>
        <w:ind w:left="400" w:right="6729"/>
      </w:pPr>
      <w:r>
        <w:rPr>
          <w:spacing w:val="-1"/>
        </w:rPr>
        <w:t>c、请求内容实体</w:t>
      </w:r>
      <w:r>
        <w:t>(body)</w:t>
      </w:r>
      <w:r>
        <w:rPr>
          <w:spacing w:val="-117"/>
        </w:rPr>
        <w:t xml:space="preserve"> </w:t>
      </w:r>
      <w:r>
        <w:t>响应报文包含三部分：</w:t>
      </w:r>
    </w:p>
    <w:p w14:paraId="60C8AF5F">
      <w:pPr>
        <w:pStyle w:val="6"/>
        <w:spacing w:before="4" w:line="244" w:lineRule="auto"/>
        <w:ind w:left="400" w:right="3327"/>
      </w:pPr>
      <w:r>
        <w:t>a</w:t>
      </w:r>
      <w:r>
        <w:rPr>
          <w:spacing w:val="-10"/>
        </w:rPr>
        <w:t xml:space="preserve">、状态行：包含 </w:t>
      </w:r>
      <w:r>
        <w:t>HTTP</w:t>
      </w:r>
      <w:r>
        <w:rPr>
          <w:spacing w:val="-10"/>
        </w:rPr>
        <w:t xml:space="preserve"> 版本、状态码、状态码的原因短语</w:t>
      </w:r>
      <w:r>
        <w:t>b、响应头部（headers）字段</w:t>
      </w:r>
    </w:p>
    <w:p w14:paraId="6BA28AB6">
      <w:pPr>
        <w:pStyle w:val="6"/>
        <w:spacing w:before="1"/>
        <w:ind w:left="400"/>
      </w:pPr>
      <w:r>
        <w:t>c、响应内容(body)实体</w:t>
      </w:r>
    </w:p>
    <w:p w14:paraId="528D1CE4">
      <w:pPr>
        <w:pStyle w:val="6"/>
        <w:rPr>
          <w:sz w:val="34"/>
        </w:rPr>
      </w:pPr>
    </w:p>
    <w:p w14:paraId="286433DD">
      <w:pPr>
        <w:pStyle w:val="4"/>
        <w:outlineLvl w:val="2"/>
      </w:pPr>
      <w:r>
        <w:t>post 请求body</w:t>
      </w:r>
    </w:p>
    <w:p w14:paraId="44D95F60">
      <w:pPr>
        <w:pStyle w:val="6"/>
        <w:spacing w:before="5"/>
        <w:rPr>
          <w:sz w:val="33"/>
        </w:rPr>
      </w:pPr>
    </w:p>
    <w:p w14:paraId="444A3C03">
      <w:pPr>
        <w:pStyle w:val="14"/>
        <w:numPr>
          <w:ilvl w:val="0"/>
          <w:numId w:val="13"/>
        </w:numPr>
        <w:tabs>
          <w:tab w:val="left" w:pos="640"/>
        </w:tabs>
        <w:spacing w:before="0" w:after="0" w:line="240" w:lineRule="auto"/>
        <w:ind w:left="640" w:right="0" w:hanging="240"/>
        <w:jc w:val="left"/>
        <w:outlineLvl w:val="1"/>
        <w:rPr>
          <w:sz w:val="24"/>
        </w:rPr>
      </w:pPr>
      <w:r>
        <w:rPr>
          <w:sz w:val="24"/>
        </w:rPr>
        <w:t>常见的 POST 提交数据方式</w:t>
      </w:r>
    </w:p>
    <w:p w14:paraId="29200110">
      <w:pPr>
        <w:pStyle w:val="6"/>
        <w:spacing w:before="8"/>
        <w:rPr>
          <w:sz w:val="22"/>
        </w:rPr>
      </w:pPr>
    </w:p>
    <w:p w14:paraId="07612B62">
      <w:pPr>
        <w:pStyle w:val="6"/>
        <w:spacing w:line="244" w:lineRule="auto"/>
        <w:ind w:left="400" w:right="5289"/>
      </w:pPr>
      <w:r>
        <w:t>application/x-www-form-urlencoded multipart/form-data</w:t>
      </w:r>
    </w:p>
    <w:p w14:paraId="0A020A6F">
      <w:pPr>
        <w:spacing w:after="0" w:line="244" w:lineRule="auto"/>
        <w:sectPr>
          <w:pgSz w:w="11910" w:h="16840"/>
          <w:pgMar w:top="1240" w:right="860" w:bottom="1280" w:left="1400" w:header="873" w:footer="1058" w:gutter="0"/>
          <w:cols w:space="720" w:num="1"/>
        </w:sectPr>
      </w:pPr>
    </w:p>
    <w:p w14:paraId="259F3627">
      <w:pPr>
        <w:pStyle w:val="6"/>
        <w:spacing w:before="5"/>
        <w:rPr>
          <w:sz w:val="9"/>
        </w:rPr>
      </w:pPr>
    </w:p>
    <w:p w14:paraId="1F87B28F">
      <w:pPr>
        <w:pStyle w:val="6"/>
        <w:spacing w:before="66" w:line="247" w:lineRule="auto"/>
        <w:ind w:left="400" w:right="7310"/>
      </w:pPr>
      <w:r>
        <w:t>application/json text/xml</w:t>
      </w:r>
    </w:p>
    <w:p w14:paraId="679E1FE4">
      <w:pPr>
        <w:pStyle w:val="6"/>
        <w:spacing w:before="11"/>
        <w:rPr>
          <w:sz w:val="32"/>
        </w:rPr>
      </w:pPr>
    </w:p>
    <w:p w14:paraId="28F88FCE">
      <w:pPr>
        <w:pStyle w:val="4"/>
        <w:outlineLvl w:val="2"/>
      </w:pPr>
      <w:r>
        <w:t>DNS</w:t>
      </w:r>
    </w:p>
    <w:p w14:paraId="784D89D2">
      <w:pPr>
        <w:pStyle w:val="6"/>
        <w:spacing w:before="5"/>
        <w:rPr>
          <w:sz w:val="33"/>
        </w:rPr>
      </w:pPr>
    </w:p>
    <w:p w14:paraId="1D447F8F">
      <w:pPr>
        <w:pStyle w:val="14"/>
        <w:numPr>
          <w:ilvl w:val="0"/>
          <w:numId w:val="13"/>
        </w:numPr>
        <w:tabs>
          <w:tab w:val="left" w:pos="640"/>
        </w:tabs>
        <w:spacing w:before="1" w:after="0" w:line="240" w:lineRule="auto"/>
        <w:ind w:left="640" w:right="0" w:hanging="240"/>
        <w:jc w:val="left"/>
        <w:outlineLvl w:val="1"/>
        <w:rPr>
          <w:sz w:val="24"/>
        </w:rPr>
      </w:pPr>
      <w:r>
        <w:rPr>
          <w:spacing w:val="-11"/>
          <w:sz w:val="24"/>
        </w:rPr>
        <w:t xml:space="preserve">什么是 </w:t>
      </w:r>
      <w:r>
        <w:rPr>
          <w:spacing w:val="-5"/>
          <w:sz w:val="24"/>
        </w:rPr>
        <w:t>DNS？</w:t>
      </w:r>
    </w:p>
    <w:p w14:paraId="7C37FC87">
      <w:pPr>
        <w:pStyle w:val="6"/>
        <w:spacing w:before="6" w:line="244" w:lineRule="auto"/>
        <w:ind w:left="400" w:right="1042"/>
      </w:pPr>
      <w:r>
        <w:rPr>
          <w:spacing w:val="6"/>
          <w:w w:val="95"/>
        </w:rPr>
        <w:t xml:space="preserve">域名解析服务。将主机名转换为 </w:t>
      </w:r>
      <w:r>
        <w:rPr>
          <w:w w:val="95"/>
        </w:rPr>
        <w:t>IP</w:t>
      </w:r>
      <w:r>
        <w:rPr>
          <w:spacing w:val="15"/>
          <w:w w:val="95"/>
        </w:rPr>
        <w:t xml:space="preserve"> 地址。如将 </w:t>
      </w:r>
      <w:r>
        <w:fldChar w:fldCharType="begin"/>
      </w:r>
      <w:r>
        <w:instrText xml:space="preserve"> HYPERLINK "http://www.cnblogs.com/%E4%B8%BB%E6%9C%BA" \h </w:instrText>
      </w:r>
      <w:r>
        <w:fldChar w:fldCharType="separate"/>
      </w:r>
      <w:r>
        <w:rPr>
          <w:w w:val="95"/>
        </w:rPr>
        <w:t>http://www.cnblogs.com/主机</w:t>
      </w:r>
      <w:r>
        <w:rPr>
          <w:w w:val="95"/>
        </w:rPr>
        <w:fldChar w:fldCharType="end"/>
      </w:r>
      <w:r>
        <w:rPr>
          <w:spacing w:val="-6"/>
        </w:rPr>
        <w:t xml:space="preserve">名转换为 </w:t>
      </w:r>
      <w:r>
        <w:t>IP</w:t>
      </w:r>
      <w:r>
        <w:rPr>
          <w:spacing w:val="-8"/>
        </w:rPr>
        <w:t xml:space="preserve"> 地址</w:t>
      </w:r>
      <w:r>
        <w:t>：211.137.51.78</w:t>
      </w:r>
    </w:p>
    <w:p w14:paraId="1D440C10">
      <w:pPr>
        <w:pStyle w:val="6"/>
        <w:spacing w:before="5"/>
        <w:rPr>
          <w:sz w:val="33"/>
        </w:rPr>
      </w:pPr>
    </w:p>
    <w:p w14:paraId="6B62E05B">
      <w:pPr>
        <w:pStyle w:val="4"/>
        <w:outlineLvl w:val="2"/>
      </w:pPr>
      <w:r>
        <w:rPr>
          <w:w w:val="95"/>
        </w:rPr>
        <w:t>无状态</w:t>
      </w:r>
    </w:p>
    <w:p w14:paraId="53E62651">
      <w:pPr>
        <w:pStyle w:val="6"/>
        <w:spacing w:before="8"/>
        <w:rPr>
          <w:sz w:val="33"/>
        </w:rPr>
      </w:pPr>
    </w:p>
    <w:p w14:paraId="1B1BC5D3">
      <w:pPr>
        <w:pStyle w:val="14"/>
        <w:numPr>
          <w:ilvl w:val="0"/>
          <w:numId w:val="13"/>
        </w:numPr>
        <w:tabs>
          <w:tab w:val="left" w:pos="760"/>
        </w:tabs>
        <w:spacing w:before="0" w:after="0" w:line="240" w:lineRule="auto"/>
        <w:ind w:left="760" w:right="0" w:hanging="360"/>
        <w:jc w:val="left"/>
        <w:rPr>
          <w:sz w:val="24"/>
        </w:rPr>
      </w:pPr>
      <w:r>
        <w:rPr>
          <w:spacing w:val="-16"/>
          <w:sz w:val="24"/>
        </w:rPr>
        <w:t xml:space="preserve">什么是 </w:t>
      </w:r>
      <w:r>
        <w:rPr>
          <w:sz w:val="24"/>
        </w:rPr>
        <w:t>Http</w:t>
      </w:r>
      <w:r>
        <w:rPr>
          <w:spacing w:val="-13"/>
          <w:sz w:val="24"/>
        </w:rPr>
        <w:t xml:space="preserve"> 协议无状态协议?怎么解决 </w:t>
      </w:r>
      <w:r>
        <w:rPr>
          <w:sz w:val="24"/>
        </w:rPr>
        <w:t>Http</w:t>
      </w:r>
      <w:r>
        <w:rPr>
          <w:spacing w:val="-9"/>
          <w:sz w:val="24"/>
        </w:rPr>
        <w:t xml:space="preserve"> 协议无状态协议?</w:t>
      </w:r>
    </w:p>
    <w:p w14:paraId="3751C51D">
      <w:pPr>
        <w:pStyle w:val="6"/>
        <w:spacing w:before="8"/>
        <w:rPr>
          <w:sz w:val="22"/>
        </w:rPr>
      </w:pPr>
    </w:p>
    <w:p w14:paraId="4B0A669D">
      <w:pPr>
        <w:pStyle w:val="14"/>
        <w:numPr>
          <w:ilvl w:val="0"/>
          <w:numId w:val="14"/>
        </w:numPr>
        <w:tabs>
          <w:tab w:val="left" w:pos="763"/>
        </w:tabs>
        <w:spacing w:before="0" w:after="0" w:line="244" w:lineRule="auto"/>
        <w:ind w:left="400" w:right="996" w:firstLine="0"/>
        <w:jc w:val="left"/>
        <w:rPr>
          <w:sz w:val="24"/>
        </w:rPr>
      </w:pPr>
      <w:r>
        <w:rPr>
          <w:spacing w:val="-1"/>
          <w:sz w:val="24"/>
        </w:rPr>
        <w:t>、无状态协议对于事务处理没有记忆能力。缺少状态意味着如果后续处理需</w:t>
      </w:r>
      <w:r>
        <w:rPr>
          <w:sz w:val="24"/>
        </w:rPr>
        <w:t>要前面的信息</w:t>
      </w:r>
    </w:p>
    <w:p w14:paraId="496B8823">
      <w:pPr>
        <w:pStyle w:val="14"/>
        <w:numPr>
          <w:ilvl w:val="0"/>
          <w:numId w:val="14"/>
        </w:numPr>
        <w:tabs>
          <w:tab w:val="left" w:pos="760"/>
        </w:tabs>
        <w:spacing w:before="4" w:after="0" w:line="240" w:lineRule="auto"/>
        <w:ind w:left="760" w:right="0" w:hanging="360"/>
        <w:jc w:val="left"/>
        <w:rPr>
          <w:sz w:val="24"/>
        </w:rPr>
      </w:pPr>
      <w:r>
        <w:rPr>
          <w:spacing w:val="-6"/>
          <w:sz w:val="24"/>
        </w:rPr>
        <w:t xml:space="preserve">、无状态协议解决办法： 通过 </w:t>
      </w:r>
      <w:r>
        <w:rPr>
          <w:spacing w:val="-3"/>
          <w:sz w:val="24"/>
        </w:rPr>
        <w:t>1、Cookie</w:t>
      </w:r>
      <w:r>
        <w:rPr>
          <w:sz w:val="24"/>
        </w:rPr>
        <w:t xml:space="preserve"> </w:t>
      </w:r>
      <w:r>
        <w:rPr>
          <w:spacing w:val="-3"/>
          <w:sz w:val="24"/>
        </w:rPr>
        <w:t>2</w:t>
      </w:r>
      <w:r>
        <w:rPr>
          <w:spacing w:val="-10"/>
          <w:sz w:val="24"/>
        </w:rPr>
        <w:t xml:space="preserve">、通过 </w:t>
      </w:r>
      <w:r>
        <w:rPr>
          <w:spacing w:val="-3"/>
          <w:sz w:val="24"/>
        </w:rPr>
        <w:t>Session</w:t>
      </w:r>
      <w:r>
        <w:rPr>
          <w:spacing w:val="-6"/>
          <w:sz w:val="24"/>
        </w:rPr>
        <w:t xml:space="preserve"> 会话保存。</w:t>
      </w:r>
    </w:p>
    <w:p w14:paraId="71DCA82E">
      <w:pPr>
        <w:pStyle w:val="6"/>
        <w:spacing w:before="5"/>
        <w:rPr>
          <w:sz w:val="31"/>
        </w:rPr>
      </w:pPr>
    </w:p>
    <w:p w14:paraId="168808C5">
      <w:pPr>
        <w:pStyle w:val="3"/>
      </w:pPr>
      <w:bookmarkStart w:id="14" w:name="_bookmark14"/>
      <w:bookmarkEnd w:id="14"/>
      <w:r>
        <w:rPr>
          <w:w w:val="95"/>
        </w:rPr>
        <w:t>接口测试面试题</w:t>
      </w:r>
    </w:p>
    <w:p w14:paraId="4E1EDB09">
      <w:pPr>
        <w:pStyle w:val="6"/>
        <w:spacing w:before="7"/>
        <w:rPr>
          <w:sz w:val="41"/>
        </w:rPr>
      </w:pPr>
    </w:p>
    <w:p w14:paraId="65F586AF">
      <w:pPr>
        <w:pStyle w:val="6"/>
        <w:spacing w:before="8"/>
        <w:rPr>
          <w:sz w:val="33"/>
        </w:rPr>
      </w:pPr>
    </w:p>
    <w:p w14:paraId="5E3863F4">
      <w:pPr>
        <w:pStyle w:val="6"/>
        <w:spacing w:line="247" w:lineRule="auto"/>
        <w:ind w:left="400" w:right="888"/>
      </w:pPr>
      <w:r>
        <w:rPr>
          <w:spacing w:val="-10"/>
        </w:rPr>
        <w:t>接口测试最近几年被炒的火热了，越来越多的测试同行意识到接口测试的重要性。</w:t>
      </w:r>
      <w:r>
        <w:t>接口测试为什么会如此重要呢？</w:t>
      </w:r>
    </w:p>
    <w:p w14:paraId="27243BB9">
      <w:pPr>
        <w:pStyle w:val="6"/>
        <w:spacing w:line="244" w:lineRule="auto"/>
        <w:ind w:left="400" w:right="927"/>
        <w:jc w:val="both"/>
      </w:pPr>
      <w:r>
        <w:rPr>
          <w:spacing w:val="-3"/>
        </w:rPr>
        <w:t>主要是平常的功能点点点，大家水平都一样，是个人都能点，面试时候如果问你平常在公司怎么测试的，你除了说点点点，还能说什么呢，无非就是这个项目点</w:t>
      </w:r>
      <w:r>
        <w:t>完了点那个项目，</w:t>
      </w:r>
    </w:p>
    <w:p w14:paraId="62529EB8">
      <w:pPr>
        <w:pStyle w:val="6"/>
        <w:spacing w:line="244" w:lineRule="auto"/>
        <w:ind w:left="400" w:right="927"/>
        <w:jc w:val="both"/>
      </w:pPr>
      <w:r>
        <w:rPr>
          <w:spacing w:val="-3"/>
        </w:rPr>
        <w:t>这就是为什么各行各业的只要手指能点得动的人都来转行软件测试了。面试的时候面试官希望你除了点点点，还能更深入一点的思考页面上看不到的功能，也就</w:t>
      </w:r>
      <w:r>
        <w:t>是接口测试了。</w:t>
      </w:r>
    </w:p>
    <w:p w14:paraId="14D7D9A9">
      <w:pPr>
        <w:pStyle w:val="6"/>
        <w:spacing w:before="8"/>
        <w:rPr>
          <w:sz w:val="33"/>
        </w:rPr>
      </w:pPr>
    </w:p>
    <w:p w14:paraId="35697DF7">
      <w:pPr>
        <w:pStyle w:val="4"/>
      </w:pPr>
      <w:r>
        <w:rPr>
          <w:w w:val="95"/>
        </w:rPr>
        <w:t>为什么要做接口测试？</w:t>
      </w:r>
    </w:p>
    <w:p w14:paraId="7B10BACC">
      <w:pPr>
        <w:pStyle w:val="6"/>
        <w:spacing w:before="5"/>
        <w:rPr>
          <w:sz w:val="33"/>
        </w:rPr>
      </w:pPr>
    </w:p>
    <w:p w14:paraId="519DD42F">
      <w:pPr>
        <w:pStyle w:val="6"/>
        <w:spacing w:line="247" w:lineRule="auto"/>
        <w:ind w:left="400" w:right="993"/>
      </w:pPr>
      <w:r>
        <w:rPr>
          <w:spacing w:val="-13"/>
        </w:rPr>
        <w:t>到底什么是接口测试，我们为什么要做接口测试？这是很多初入行的小伙伴的一个</w:t>
      </w:r>
      <w:r>
        <w:rPr>
          <w:spacing w:val="-2"/>
        </w:rPr>
        <w:t>疑问，讲理论的你可能看不进去，接下来讲个实际案例，如下图一个提现功能</w:t>
      </w:r>
    </w:p>
    <w:p w14:paraId="5AFA5290">
      <w:pPr>
        <w:spacing w:after="0" w:line="247" w:lineRule="auto"/>
        <w:sectPr>
          <w:pgSz w:w="11910" w:h="16840"/>
          <w:pgMar w:top="1240" w:right="860" w:bottom="1280" w:left="1400" w:header="873" w:footer="1058" w:gutter="0"/>
          <w:cols w:space="720" w:num="1"/>
        </w:sectPr>
      </w:pPr>
    </w:p>
    <w:p w14:paraId="439F3F65">
      <w:pPr>
        <w:pStyle w:val="6"/>
        <w:rPr>
          <w:sz w:val="21"/>
        </w:rPr>
      </w:pPr>
    </w:p>
    <w:p w14:paraId="02FBF25C">
      <w:pPr>
        <w:pStyle w:val="6"/>
        <w:ind w:left="400"/>
        <w:rPr>
          <w:sz w:val="20"/>
        </w:rPr>
      </w:pPr>
      <w:r>
        <w:rPr>
          <w:sz w:val="20"/>
        </w:rPr>
        <w:drawing>
          <wp:inline distT="0" distB="0" distL="0" distR="0">
            <wp:extent cx="2569845" cy="2076450"/>
            <wp:effectExtent l="0" t="0" r="0" b="0"/>
            <wp:docPr id="85"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8.jpeg"/>
                    <pic:cNvPicPr>
                      <a:picLocks noChangeAspect="1"/>
                    </pic:cNvPicPr>
                  </pic:nvPicPr>
                  <pic:blipFill>
                    <a:blip r:embed="rId48" cstate="print"/>
                    <a:stretch>
                      <a:fillRect/>
                    </a:stretch>
                  </pic:blipFill>
                  <pic:spPr>
                    <a:xfrm>
                      <a:off x="0" y="0"/>
                      <a:ext cx="2570044" cy="2076450"/>
                    </a:xfrm>
                    <a:prstGeom prst="rect">
                      <a:avLst/>
                    </a:prstGeom>
                  </pic:spPr>
                </pic:pic>
              </a:graphicData>
            </a:graphic>
          </wp:inline>
        </w:drawing>
      </w:r>
    </w:p>
    <w:p w14:paraId="19F6A724">
      <w:pPr>
        <w:pStyle w:val="6"/>
        <w:spacing w:before="6"/>
        <w:rPr>
          <w:sz w:val="23"/>
        </w:rPr>
      </w:pPr>
    </w:p>
    <w:p w14:paraId="22D72DA7">
      <w:pPr>
        <w:pStyle w:val="6"/>
        <w:spacing w:before="66"/>
        <w:ind w:left="400"/>
      </w:pPr>
      <w:r>
        <w:t>比如这个输入框，平常拿到这个 web 页面，会对输入框做用例设计：</w:t>
      </w:r>
    </w:p>
    <w:p w14:paraId="75BA0665">
      <w:pPr>
        <w:pStyle w:val="6"/>
        <w:spacing w:before="8"/>
        <w:rPr>
          <w:sz w:val="22"/>
        </w:rPr>
      </w:pPr>
    </w:p>
    <w:p w14:paraId="5C42013C">
      <w:pPr>
        <w:pStyle w:val="14"/>
        <w:numPr>
          <w:ilvl w:val="0"/>
          <w:numId w:val="15"/>
        </w:numPr>
        <w:tabs>
          <w:tab w:val="left" w:pos="1119"/>
          <w:tab w:val="left" w:pos="1120"/>
        </w:tabs>
        <w:spacing w:before="0" w:after="0" w:line="240" w:lineRule="auto"/>
        <w:ind w:left="1120" w:right="0" w:hanging="360"/>
        <w:jc w:val="left"/>
        <w:rPr>
          <w:sz w:val="24"/>
        </w:rPr>
      </w:pPr>
      <w:r>
        <w:rPr>
          <w:sz w:val="24"/>
        </w:rPr>
        <w:t>输入一个负数（如：-100），点提交</w:t>
      </w:r>
    </w:p>
    <w:p w14:paraId="4F429818">
      <w:pPr>
        <w:pStyle w:val="14"/>
        <w:numPr>
          <w:ilvl w:val="0"/>
          <w:numId w:val="15"/>
        </w:numPr>
        <w:tabs>
          <w:tab w:val="left" w:pos="1119"/>
          <w:tab w:val="left" w:pos="1120"/>
        </w:tabs>
        <w:spacing w:before="7" w:after="0" w:line="240" w:lineRule="auto"/>
        <w:ind w:left="1120" w:right="0" w:hanging="360"/>
        <w:jc w:val="left"/>
        <w:rPr>
          <w:sz w:val="24"/>
        </w:rPr>
      </w:pPr>
      <w:r>
        <w:rPr>
          <w:spacing w:val="-7"/>
          <w:sz w:val="24"/>
        </w:rPr>
        <w:t xml:space="preserve">输入金额为 </w:t>
      </w:r>
      <w:r>
        <w:rPr>
          <w:spacing w:val="-2"/>
          <w:sz w:val="24"/>
        </w:rPr>
        <w:t>0（如：0），点提交</w:t>
      </w:r>
    </w:p>
    <w:p w14:paraId="5A74A278">
      <w:pPr>
        <w:pStyle w:val="14"/>
        <w:numPr>
          <w:ilvl w:val="0"/>
          <w:numId w:val="15"/>
        </w:numPr>
        <w:tabs>
          <w:tab w:val="left" w:pos="1119"/>
          <w:tab w:val="left" w:pos="1120"/>
        </w:tabs>
        <w:spacing w:before="9" w:after="0" w:line="240" w:lineRule="auto"/>
        <w:ind w:left="1120" w:right="0" w:hanging="360"/>
        <w:jc w:val="left"/>
        <w:rPr>
          <w:sz w:val="24"/>
        </w:rPr>
      </w:pPr>
      <w:r>
        <w:rPr>
          <w:spacing w:val="-8"/>
          <w:sz w:val="24"/>
        </w:rPr>
        <w:t xml:space="preserve">输入金额为 </w:t>
      </w:r>
      <w:r>
        <w:rPr>
          <w:spacing w:val="-3"/>
          <w:sz w:val="24"/>
        </w:rPr>
        <w:t>0-100</w:t>
      </w:r>
      <w:r>
        <w:rPr>
          <w:spacing w:val="-11"/>
          <w:sz w:val="24"/>
        </w:rPr>
        <w:t xml:space="preserve"> 的数</w:t>
      </w:r>
      <w:r>
        <w:rPr>
          <w:spacing w:val="-3"/>
          <w:sz w:val="24"/>
        </w:rPr>
        <w:t>（如：20），点提交</w:t>
      </w:r>
    </w:p>
    <w:p w14:paraId="513229E7">
      <w:pPr>
        <w:pStyle w:val="14"/>
        <w:numPr>
          <w:ilvl w:val="0"/>
          <w:numId w:val="15"/>
        </w:numPr>
        <w:tabs>
          <w:tab w:val="left" w:pos="1119"/>
          <w:tab w:val="left" w:pos="1120"/>
        </w:tabs>
        <w:spacing w:before="7" w:after="0" w:line="240" w:lineRule="auto"/>
        <w:ind w:left="1120" w:right="0" w:hanging="360"/>
        <w:jc w:val="left"/>
        <w:rPr>
          <w:sz w:val="24"/>
        </w:rPr>
      </w:pPr>
      <w:r>
        <w:rPr>
          <w:spacing w:val="-7"/>
          <w:sz w:val="24"/>
        </w:rPr>
        <w:t xml:space="preserve">输入金额为 </w:t>
      </w:r>
      <w:r>
        <w:rPr>
          <w:spacing w:val="-2"/>
          <w:sz w:val="24"/>
        </w:rPr>
        <w:t>100（</w:t>
      </w:r>
      <w:r>
        <w:rPr>
          <w:spacing w:val="-1"/>
          <w:sz w:val="24"/>
        </w:rPr>
        <w:t>如：100），点提交</w:t>
      </w:r>
    </w:p>
    <w:p w14:paraId="24041CA8">
      <w:pPr>
        <w:pStyle w:val="14"/>
        <w:numPr>
          <w:ilvl w:val="0"/>
          <w:numId w:val="15"/>
        </w:numPr>
        <w:tabs>
          <w:tab w:val="left" w:pos="1119"/>
          <w:tab w:val="left" w:pos="1120"/>
        </w:tabs>
        <w:spacing w:before="10" w:after="0" w:line="240" w:lineRule="auto"/>
        <w:ind w:left="1120" w:right="0" w:hanging="360"/>
        <w:jc w:val="left"/>
        <w:rPr>
          <w:sz w:val="24"/>
        </w:rPr>
      </w:pPr>
      <w:r>
        <w:rPr>
          <w:spacing w:val="-6"/>
          <w:sz w:val="24"/>
        </w:rPr>
        <w:t xml:space="preserve">输入金额大于 </w:t>
      </w:r>
      <w:r>
        <w:rPr>
          <w:spacing w:val="-2"/>
          <w:sz w:val="24"/>
        </w:rPr>
        <w:t>100（</w:t>
      </w:r>
      <w:r>
        <w:rPr>
          <w:spacing w:val="-1"/>
          <w:sz w:val="24"/>
        </w:rPr>
        <w:t>如：108），点提交</w:t>
      </w:r>
    </w:p>
    <w:p w14:paraId="4C508956">
      <w:pPr>
        <w:pStyle w:val="14"/>
        <w:numPr>
          <w:ilvl w:val="0"/>
          <w:numId w:val="15"/>
        </w:numPr>
        <w:tabs>
          <w:tab w:val="left" w:pos="1119"/>
          <w:tab w:val="left" w:pos="1120"/>
        </w:tabs>
        <w:spacing w:before="9" w:after="0" w:line="240" w:lineRule="auto"/>
        <w:ind w:left="1120" w:right="0" w:hanging="360"/>
        <w:jc w:val="left"/>
        <w:rPr>
          <w:sz w:val="24"/>
        </w:rPr>
      </w:pPr>
      <w:r>
        <w:rPr>
          <w:w w:val="95"/>
          <w:sz w:val="24"/>
        </w:rPr>
        <w:t>输入 1</w:t>
      </w:r>
      <w:r>
        <w:rPr>
          <w:spacing w:val="9"/>
          <w:w w:val="95"/>
          <w:sz w:val="24"/>
        </w:rPr>
        <w:t xml:space="preserve"> 位小数</w:t>
      </w:r>
      <w:r>
        <w:rPr>
          <w:w w:val="95"/>
          <w:sz w:val="24"/>
        </w:rPr>
        <w:t>（如：10.1），点提交</w:t>
      </w:r>
    </w:p>
    <w:p w14:paraId="70AB2AF4">
      <w:pPr>
        <w:pStyle w:val="14"/>
        <w:numPr>
          <w:ilvl w:val="0"/>
          <w:numId w:val="15"/>
        </w:numPr>
        <w:tabs>
          <w:tab w:val="left" w:pos="1119"/>
          <w:tab w:val="left" w:pos="1120"/>
        </w:tabs>
        <w:spacing w:before="7" w:after="0" w:line="240" w:lineRule="auto"/>
        <w:ind w:left="1120" w:right="0" w:hanging="360"/>
        <w:jc w:val="left"/>
        <w:rPr>
          <w:sz w:val="24"/>
        </w:rPr>
      </w:pPr>
      <w:r>
        <w:rPr>
          <w:w w:val="95"/>
          <w:sz w:val="24"/>
        </w:rPr>
        <w:t>输入 2</w:t>
      </w:r>
      <w:r>
        <w:rPr>
          <w:spacing w:val="9"/>
          <w:w w:val="95"/>
          <w:sz w:val="24"/>
        </w:rPr>
        <w:t xml:space="preserve"> 位小数</w:t>
      </w:r>
      <w:r>
        <w:rPr>
          <w:w w:val="95"/>
          <w:sz w:val="24"/>
        </w:rPr>
        <w:t>（如：10.12），点提交</w:t>
      </w:r>
    </w:p>
    <w:p w14:paraId="13760AC7">
      <w:pPr>
        <w:pStyle w:val="14"/>
        <w:numPr>
          <w:ilvl w:val="0"/>
          <w:numId w:val="15"/>
        </w:numPr>
        <w:tabs>
          <w:tab w:val="left" w:pos="1119"/>
          <w:tab w:val="left" w:pos="1120"/>
        </w:tabs>
        <w:spacing w:before="9" w:after="0" w:line="240" w:lineRule="auto"/>
        <w:ind w:left="1120" w:right="0" w:hanging="360"/>
        <w:jc w:val="left"/>
        <w:rPr>
          <w:sz w:val="24"/>
        </w:rPr>
      </w:pPr>
      <w:r>
        <w:rPr>
          <w:spacing w:val="1"/>
          <w:w w:val="95"/>
          <w:sz w:val="24"/>
        </w:rPr>
        <w:t xml:space="preserve">输入 </w:t>
      </w:r>
      <w:r>
        <w:rPr>
          <w:w w:val="95"/>
          <w:sz w:val="24"/>
        </w:rPr>
        <w:t>3</w:t>
      </w:r>
      <w:r>
        <w:rPr>
          <w:spacing w:val="10"/>
          <w:w w:val="95"/>
          <w:sz w:val="24"/>
        </w:rPr>
        <w:t xml:space="preserve"> 位小数</w:t>
      </w:r>
      <w:r>
        <w:rPr>
          <w:w w:val="95"/>
          <w:sz w:val="24"/>
        </w:rPr>
        <w:t>（如：10.123），点提交</w:t>
      </w:r>
    </w:p>
    <w:p w14:paraId="37DDC9EE">
      <w:pPr>
        <w:pStyle w:val="6"/>
        <w:spacing w:before="11"/>
        <w:rPr>
          <w:sz w:val="22"/>
        </w:rPr>
      </w:pPr>
    </w:p>
    <w:p w14:paraId="44B48F1D">
      <w:pPr>
        <w:pStyle w:val="6"/>
        <w:spacing w:line="244" w:lineRule="auto"/>
        <w:ind w:left="400" w:right="804"/>
        <w:jc w:val="both"/>
      </w:pPr>
      <w:r>
        <w:rPr>
          <w:spacing w:val="-3"/>
        </w:rPr>
        <w:t xml:space="preserve">按照这个等价类，边界值用例测完，页面上不能输入负数和大于 </w:t>
      </w:r>
      <w:r>
        <w:rPr>
          <w:spacing w:val="-1"/>
        </w:rPr>
        <w:t>3</w:t>
      </w:r>
      <w:r>
        <w:rPr>
          <w:spacing w:val="-7"/>
        </w:rPr>
        <w:t xml:space="preserve"> 位数小数点，</w:t>
      </w:r>
      <w:r>
        <w:rPr>
          <w:spacing w:val="-118"/>
        </w:rPr>
        <w:t xml:space="preserve"> </w:t>
      </w:r>
      <w:r>
        <w:t>然后就可以上线了。</w:t>
      </w:r>
    </w:p>
    <w:p w14:paraId="5B1FF177">
      <w:pPr>
        <w:pStyle w:val="6"/>
        <w:spacing w:before="4" w:line="244" w:lineRule="auto"/>
        <w:ind w:left="400" w:right="927"/>
        <w:jc w:val="both"/>
      </w:pPr>
      <w:r>
        <w:rPr>
          <w:spacing w:val="-3"/>
        </w:rPr>
        <w:t>然而。。。突然有一天数据库里面插入了一个提现金额为负数</w:t>
      </w:r>
      <w:r>
        <w:rPr>
          <w:spacing w:val="-2"/>
        </w:rPr>
        <w:t>（-100），于是整</w:t>
      </w:r>
      <w:r>
        <w:rPr>
          <w:spacing w:val="-12"/>
        </w:rPr>
        <w:t>个部门炸锅了，首先找到测试</w:t>
      </w:r>
      <w:r>
        <w:rPr>
          <w:spacing w:val="4"/>
        </w:rPr>
        <w:t>（</w:t>
      </w:r>
      <w:r>
        <w:rPr>
          <w:spacing w:val="3"/>
        </w:rPr>
        <w:t>背锅</w:t>
      </w:r>
      <w:r>
        <w:rPr>
          <w:spacing w:val="-80"/>
        </w:rPr>
        <w:t>）</w:t>
      </w:r>
      <w:r>
        <w:rPr>
          <w:spacing w:val="-8"/>
        </w:rPr>
        <w:t>去复现问题，测试在页面上反复输入负数，</w:t>
      </w:r>
      <w:r>
        <w:rPr>
          <w:spacing w:val="-118"/>
        </w:rPr>
        <w:t xml:space="preserve"> </w:t>
      </w:r>
      <w:r>
        <w:t>无法提交，认为没问题啊！</w:t>
      </w:r>
    </w:p>
    <w:p w14:paraId="1F0EDA6A">
      <w:pPr>
        <w:pStyle w:val="6"/>
        <w:spacing w:before="5"/>
        <w:rPr>
          <w:sz w:val="22"/>
        </w:rPr>
      </w:pPr>
    </w:p>
    <w:p w14:paraId="6BB3CD86">
      <w:pPr>
        <w:pStyle w:val="6"/>
        <w:spacing w:before="1" w:line="244" w:lineRule="auto"/>
        <w:ind w:left="400" w:right="809"/>
        <w:jc w:val="both"/>
      </w:pPr>
      <w:r>
        <w:rPr>
          <w:spacing w:val="-3"/>
        </w:rPr>
        <w:t xml:space="preserve">首先前端开发对输入框是做了限制的，前端的 </w:t>
      </w:r>
      <w:r>
        <w:rPr>
          <w:spacing w:val="-1"/>
        </w:rPr>
        <w:t>web</w:t>
      </w:r>
      <w:r>
        <w:rPr>
          <w:spacing w:val="-7"/>
        </w:rPr>
        <w:t xml:space="preserve"> 开发肯定没问题，这个锅前端</w:t>
      </w:r>
      <w:r>
        <w:rPr>
          <w:spacing w:val="9"/>
          <w:w w:val="95"/>
        </w:rPr>
        <w:t xml:space="preserve">开发 </w:t>
      </w:r>
      <w:r>
        <w:rPr>
          <w:w w:val="95"/>
        </w:rPr>
        <w:t>MM</w:t>
      </w:r>
      <w:r>
        <w:rPr>
          <w:spacing w:val="5"/>
          <w:w w:val="95"/>
        </w:rPr>
        <w:t xml:space="preserve"> 不背。那么如果别人用户不通过你的 </w:t>
      </w:r>
      <w:r>
        <w:rPr>
          <w:w w:val="95"/>
        </w:rPr>
        <w:t>web</w:t>
      </w:r>
      <w:r>
        <w:rPr>
          <w:spacing w:val="3"/>
          <w:w w:val="95"/>
        </w:rPr>
        <w:t xml:space="preserve"> 页面，直接发请求提交了呢？</w:t>
      </w:r>
      <w:r>
        <w:rPr>
          <w:spacing w:val="-112"/>
          <w:w w:val="95"/>
        </w:rPr>
        <w:t xml:space="preserve"> </w:t>
      </w:r>
      <w:r>
        <w:rPr>
          <w:spacing w:val="-3"/>
        </w:rPr>
        <w:t>纳尼！！！不通过页面也能提交。。。这就是我们接下来要提到的接口测试了。</w:t>
      </w:r>
    </w:p>
    <w:p w14:paraId="2E4A1BC3">
      <w:pPr>
        <w:pStyle w:val="6"/>
        <w:spacing w:before="5"/>
        <w:rPr>
          <w:sz w:val="33"/>
        </w:rPr>
      </w:pPr>
    </w:p>
    <w:p w14:paraId="51E66BDE">
      <w:pPr>
        <w:pStyle w:val="4"/>
      </w:pPr>
      <w:r>
        <w:rPr>
          <w:w w:val="95"/>
        </w:rPr>
        <w:t>接口测试能发现哪些问题</w:t>
      </w:r>
    </w:p>
    <w:p w14:paraId="4CF29233">
      <w:pPr>
        <w:pStyle w:val="6"/>
        <w:spacing w:before="5"/>
        <w:rPr>
          <w:sz w:val="33"/>
        </w:rPr>
      </w:pPr>
    </w:p>
    <w:p w14:paraId="02E5A793">
      <w:pPr>
        <w:pStyle w:val="6"/>
        <w:ind w:left="400"/>
      </w:pPr>
      <w:r>
        <w:t>面试题 1：你平常做接口测试的过程中发现过哪些 bug?</w:t>
      </w:r>
    </w:p>
    <w:p w14:paraId="055C0859">
      <w:pPr>
        <w:pStyle w:val="6"/>
        <w:rPr>
          <w:sz w:val="23"/>
        </w:rPr>
      </w:pPr>
    </w:p>
    <w:p w14:paraId="31CB7B32">
      <w:pPr>
        <w:pStyle w:val="6"/>
        <w:spacing w:before="1" w:line="244" w:lineRule="auto"/>
        <w:ind w:left="400" w:right="909"/>
        <w:jc w:val="both"/>
      </w:pPr>
      <w:r>
        <w:rPr>
          <w:spacing w:val="-6"/>
        </w:rPr>
        <w:t xml:space="preserve">这个问题其实回到起来很简单，只要做过接口测试的，总能发现几个 </w:t>
      </w:r>
      <w:r>
        <w:t>BUG</w:t>
      </w:r>
      <w:r>
        <w:rPr>
          <w:spacing w:val="-18"/>
        </w:rPr>
        <w:t xml:space="preserve"> 吧，把</w:t>
      </w:r>
      <w:r>
        <w:rPr>
          <w:spacing w:val="-5"/>
        </w:rPr>
        <w:t xml:space="preserve">你平常发现的 </w:t>
      </w:r>
      <w:r>
        <w:rPr>
          <w:spacing w:val="-3"/>
        </w:rPr>
        <w:t>bug</w:t>
      </w:r>
      <w:r>
        <w:rPr>
          <w:spacing w:val="-22"/>
        </w:rPr>
        <w:t xml:space="preserve"> 说</w:t>
      </w:r>
      <w:r>
        <w:rPr>
          <w:spacing w:val="-3"/>
        </w:rPr>
        <w:t>2-3</w:t>
      </w:r>
      <w:r>
        <w:rPr>
          <w:spacing w:val="-6"/>
        </w:rPr>
        <w:t xml:space="preserve"> 个就可以了。</w:t>
      </w:r>
    </w:p>
    <w:p w14:paraId="1B029AF0">
      <w:pPr>
        <w:pStyle w:val="6"/>
        <w:spacing w:before="1" w:line="244" w:lineRule="auto"/>
        <w:ind w:left="400" w:right="927"/>
        <w:jc w:val="both"/>
      </w:pPr>
      <w:r>
        <w:rPr>
          <w:spacing w:val="-3"/>
        </w:rPr>
        <w:t>面试官出这个题，主要是想知道你是不是真的做过接口测试，毕竟现在很多小伙伴简历都是写的假的（你要不写估计面试机会都没有，没办法，为了生存，能理</w:t>
      </w:r>
      <w:r>
        <w:t>解）</w:t>
      </w:r>
    </w:p>
    <w:p w14:paraId="4DAE40B3">
      <w:pPr>
        <w:pStyle w:val="6"/>
        <w:spacing w:before="5" w:line="244" w:lineRule="auto"/>
        <w:ind w:left="400" w:right="1107"/>
      </w:pPr>
      <w:r>
        <w:rPr>
          <w:spacing w:val="-10"/>
        </w:rPr>
        <w:t>比如上面说的，提现输入框，在页面上输入负数，肯定是无法提交过去</w:t>
      </w:r>
      <w:r>
        <w:t>（</w:t>
      </w:r>
      <w:r>
        <w:rPr>
          <w:spacing w:val="-5"/>
        </w:rPr>
        <w:t>前端页</w:t>
      </w:r>
      <w:r>
        <w:t>面会判断金额</w:t>
      </w:r>
      <w:r>
        <w:rPr>
          <w:spacing w:val="-84"/>
        </w:rPr>
        <w:t>），</w:t>
      </w:r>
      <w:r>
        <w:rPr>
          <w:spacing w:val="-15"/>
        </w:rPr>
        <w:t>如果我不走前端，直接用接口工具发请求，输入一个负数过去。</w:t>
      </w:r>
    </w:p>
    <w:p w14:paraId="0F19816B">
      <w:pPr>
        <w:spacing w:after="0" w:line="244" w:lineRule="auto"/>
        <w:sectPr>
          <w:pgSz w:w="11910" w:h="16840"/>
          <w:pgMar w:top="1240" w:right="860" w:bottom="1280" w:left="1400" w:header="873" w:footer="1058" w:gutter="0"/>
          <w:cols w:space="720" w:num="1"/>
        </w:sectPr>
      </w:pPr>
    </w:p>
    <w:p w14:paraId="5E8735F2">
      <w:pPr>
        <w:pStyle w:val="6"/>
        <w:spacing w:before="5"/>
        <w:rPr>
          <w:sz w:val="9"/>
        </w:rPr>
      </w:pPr>
    </w:p>
    <w:p w14:paraId="5DFDFFC4">
      <w:pPr>
        <w:pStyle w:val="6"/>
        <w:spacing w:before="66"/>
        <w:ind w:left="400"/>
      </w:pPr>
      <w:r>
        <w:t>（假设服务端没做提现金额数据判断）</w:t>
      </w:r>
    </w:p>
    <w:p w14:paraId="4C253E5D">
      <w:pPr>
        <w:pStyle w:val="6"/>
        <w:spacing w:before="9" w:line="244" w:lineRule="auto"/>
        <w:ind w:left="400" w:right="958"/>
      </w:pPr>
      <w:r>
        <w:rPr>
          <w:spacing w:val="-8"/>
        </w:rPr>
        <w:t>余额=当前余额</w:t>
      </w:r>
      <w:r>
        <w:rPr>
          <w:spacing w:val="-7"/>
        </w:rPr>
        <w:t>（100）</w:t>
      </w:r>
      <w:r>
        <w:rPr>
          <w:spacing w:val="-10"/>
        </w:rPr>
        <w:t>-提现金额</w:t>
      </w:r>
      <w:r>
        <w:rPr>
          <w:spacing w:val="-12"/>
        </w:rPr>
        <w:t>（-100）</w:t>
      </w:r>
      <w:r>
        <w:rPr>
          <w:spacing w:val="-4"/>
        </w:rPr>
        <w:t>，那么提现-</w:t>
      </w:r>
      <w:r>
        <w:rPr>
          <w:spacing w:val="-9"/>
        </w:rPr>
        <w:t>100</w:t>
      </w:r>
      <w:r>
        <w:rPr>
          <w:spacing w:val="-12"/>
        </w:rPr>
        <w:t xml:space="preserve">，余额就变成 </w:t>
      </w:r>
      <w:r>
        <w:t>200</w:t>
      </w:r>
      <w:r>
        <w:rPr>
          <w:spacing w:val="-16"/>
        </w:rPr>
        <w:t xml:space="preserve"> 了，</w:t>
      </w:r>
      <w:r>
        <w:rPr>
          <w:spacing w:val="-117"/>
        </w:rPr>
        <w:t xml:space="preserve"> </w:t>
      </w:r>
      <w:r>
        <w:t>也就是越提现，余额越大了</w:t>
      </w:r>
    </w:p>
    <w:p w14:paraId="476C69BC">
      <w:pPr>
        <w:pStyle w:val="6"/>
        <w:spacing w:before="5"/>
        <w:rPr>
          <w:sz w:val="22"/>
        </w:rPr>
      </w:pPr>
    </w:p>
    <w:p w14:paraId="539BA2CC">
      <w:pPr>
        <w:pStyle w:val="6"/>
        <w:spacing w:before="1" w:line="244" w:lineRule="auto"/>
        <w:ind w:left="400" w:right="1131"/>
      </w:pPr>
      <w:r>
        <w:rPr>
          <w:spacing w:val="-6"/>
        </w:rPr>
        <w:t xml:space="preserve">可以用接口工具去直接请求接口，也可以 </w:t>
      </w:r>
      <w:r>
        <w:t>fiddler</w:t>
      </w:r>
      <w:r>
        <w:rPr>
          <w:spacing w:val="-10"/>
        </w:rPr>
        <w:t xml:space="preserve"> 抓包，抓到接口后修改金额</w:t>
      </w:r>
      <w:r>
        <w:t>为负数</w:t>
      </w:r>
    </w:p>
    <w:p w14:paraId="4BF50E87">
      <w:pPr>
        <w:pStyle w:val="6"/>
        <w:spacing w:before="4"/>
        <w:rPr>
          <w:sz w:val="27"/>
        </w:rPr>
      </w:pPr>
      <w:r>
        <w:drawing>
          <wp:anchor distT="0" distB="0" distL="0" distR="0" simplePos="0" relativeHeight="251661312" behindDoc="0" locked="0" layoutInCell="1" allowOverlap="1">
            <wp:simplePos x="0" y="0"/>
            <wp:positionH relativeFrom="page">
              <wp:posOffset>1143000</wp:posOffset>
            </wp:positionH>
            <wp:positionV relativeFrom="paragraph">
              <wp:posOffset>247015</wp:posOffset>
            </wp:positionV>
            <wp:extent cx="5364480" cy="2640330"/>
            <wp:effectExtent l="0" t="0" r="0" b="0"/>
            <wp:wrapTopAndBottom/>
            <wp:docPr id="87"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9.jpeg"/>
                    <pic:cNvPicPr>
                      <a:picLocks noChangeAspect="1"/>
                    </pic:cNvPicPr>
                  </pic:nvPicPr>
                  <pic:blipFill>
                    <a:blip r:embed="rId49" cstate="print"/>
                    <a:stretch>
                      <a:fillRect/>
                    </a:stretch>
                  </pic:blipFill>
                  <pic:spPr>
                    <a:xfrm>
                      <a:off x="0" y="0"/>
                      <a:ext cx="5364455" cy="2640329"/>
                    </a:xfrm>
                    <a:prstGeom prst="rect">
                      <a:avLst/>
                    </a:prstGeom>
                  </pic:spPr>
                </pic:pic>
              </a:graphicData>
            </a:graphic>
          </wp:anchor>
        </w:drawing>
      </w:r>
    </w:p>
    <w:p w14:paraId="542A6A27">
      <w:pPr>
        <w:pStyle w:val="6"/>
        <w:spacing w:before="10"/>
        <w:rPr>
          <w:sz w:val="25"/>
        </w:rPr>
      </w:pPr>
    </w:p>
    <w:p w14:paraId="608286B6">
      <w:pPr>
        <w:pStyle w:val="6"/>
        <w:ind w:left="400"/>
      </w:pPr>
      <w:r>
        <w:t>所以，接口测试的必要性就体现出来了：</w:t>
      </w:r>
    </w:p>
    <w:p w14:paraId="39F780AE">
      <w:pPr>
        <w:pStyle w:val="14"/>
        <w:numPr>
          <w:ilvl w:val="0"/>
          <w:numId w:val="16"/>
        </w:numPr>
        <w:tabs>
          <w:tab w:val="left" w:pos="640"/>
        </w:tabs>
        <w:spacing w:before="7" w:after="0" w:line="240" w:lineRule="auto"/>
        <w:ind w:left="640" w:right="0" w:hanging="240"/>
        <w:jc w:val="left"/>
        <w:rPr>
          <w:sz w:val="24"/>
        </w:rPr>
      </w:pPr>
      <w:r>
        <w:rPr>
          <w:spacing w:val="-4"/>
          <w:sz w:val="24"/>
        </w:rPr>
        <w:t xml:space="preserve">可以发现很多在页面上操作发现不了的 </w:t>
      </w:r>
      <w:r>
        <w:rPr>
          <w:spacing w:val="-1"/>
          <w:sz w:val="24"/>
        </w:rPr>
        <w:t>bug</w:t>
      </w:r>
    </w:p>
    <w:p w14:paraId="15B41F3F">
      <w:pPr>
        <w:pStyle w:val="14"/>
        <w:numPr>
          <w:ilvl w:val="0"/>
          <w:numId w:val="16"/>
        </w:numPr>
        <w:tabs>
          <w:tab w:val="left" w:pos="640"/>
        </w:tabs>
        <w:spacing w:before="9" w:after="0" w:line="240" w:lineRule="auto"/>
        <w:ind w:left="640" w:right="0" w:hanging="240"/>
        <w:jc w:val="left"/>
        <w:rPr>
          <w:sz w:val="24"/>
        </w:rPr>
      </w:pPr>
      <w:r>
        <w:rPr>
          <w:sz w:val="24"/>
        </w:rPr>
        <w:t>检查系统的异常处理能力</w:t>
      </w:r>
    </w:p>
    <w:p w14:paraId="148A335C">
      <w:pPr>
        <w:pStyle w:val="14"/>
        <w:numPr>
          <w:ilvl w:val="0"/>
          <w:numId w:val="16"/>
        </w:numPr>
        <w:tabs>
          <w:tab w:val="left" w:pos="640"/>
        </w:tabs>
        <w:spacing w:before="10" w:after="0" w:line="240" w:lineRule="auto"/>
        <w:ind w:left="640" w:right="0" w:hanging="240"/>
        <w:jc w:val="left"/>
        <w:rPr>
          <w:sz w:val="24"/>
        </w:rPr>
      </w:pPr>
      <w:r>
        <w:rPr>
          <w:sz w:val="24"/>
        </w:rPr>
        <w:t>检查系统的安全性、稳定性</w:t>
      </w:r>
    </w:p>
    <w:p w14:paraId="4DFAE9D2">
      <w:pPr>
        <w:pStyle w:val="14"/>
        <w:numPr>
          <w:ilvl w:val="0"/>
          <w:numId w:val="16"/>
        </w:numPr>
        <w:tabs>
          <w:tab w:val="left" w:pos="640"/>
        </w:tabs>
        <w:spacing w:before="7" w:after="0" w:line="240" w:lineRule="auto"/>
        <w:ind w:left="640" w:right="0" w:hanging="240"/>
        <w:jc w:val="left"/>
        <w:rPr>
          <w:sz w:val="24"/>
        </w:rPr>
      </w:pPr>
      <w:r>
        <w:rPr>
          <w:sz w:val="24"/>
        </w:rPr>
        <w:t>前端随便变，接口测好了，后端不用变</w:t>
      </w:r>
    </w:p>
    <w:p w14:paraId="42369D6A">
      <w:pPr>
        <w:pStyle w:val="14"/>
        <w:numPr>
          <w:ilvl w:val="0"/>
          <w:numId w:val="16"/>
        </w:numPr>
        <w:tabs>
          <w:tab w:val="left" w:pos="643"/>
        </w:tabs>
        <w:spacing w:before="9" w:after="0" w:line="244" w:lineRule="auto"/>
        <w:ind w:left="400" w:right="852" w:firstLine="0"/>
        <w:jc w:val="left"/>
        <w:rPr>
          <w:sz w:val="24"/>
        </w:rPr>
      </w:pPr>
      <w:r>
        <w:rPr>
          <w:spacing w:val="-3"/>
          <w:sz w:val="24"/>
        </w:rPr>
        <w:t>可以测试并发情况，一个账号，同时（</w:t>
      </w:r>
      <w:r>
        <w:rPr>
          <w:spacing w:val="-14"/>
          <w:sz w:val="24"/>
        </w:rPr>
        <w:t xml:space="preserve">大于 </w:t>
      </w:r>
      <w:r>
        <w:rPr>
          <w:spacing w:val="-2"/>
          <w:sz w:val="24"/>
        </w:rPr>
        <w:t>2</w:t>
      </w:r>
      <w:r>
        <w:rPr>
          <w:spacing w:val="-6"/>
          <w:sz w:val="24"/>
        </w:rPr>
        <w:t xml:space="preserve"> 个请求</w:t>
      </w:r>
      <w:r>
        <w:rPr>
          <w:spacing w:val="-2"/>
          <w:sz w:val="24"/>
        </w:rPr>
        <w:t>）对最后一个商品下单，</w:t>
      </w:r>
      <w:r>
        <w:rPr>
          <w:spacing w:val="-117"/>
          <w:sz w:val="24"/>
        </w:rPr>
        <w:t xml:space="preserve"> </w:t>
      </w:r>
      <w:r>
        <w:rPr>
          <w:sz w:val="24"/>
        </w:rPr>
        <w:t>或不同账号，对最后一个商品下单</w:t>
      </w:r>
    </w:p>
    <w:p w14:paraId="12F5EAA4">
      <w:pPr>
        <w:pStyle w:val="14"/>
        <w:numPr>
          <w:ilvl w:val="0"/>
          <w:numId w:val="16"/>
        </w:numPr>
        <w:tabs>
          <w:tab w:val="left" w:pos="640"/>
        </w:tabs>
        <w:spacing w:before="4" w:after="0" w:line="240" w:lineRule="auto"/>
        <w:ind w:left="640" w:right="0" w:hanging="240"/>
        <w:jc w:val="left"/>
        <w:outlineLvl w:val="1"/>
        <w:rPr>
          <w:sz w:val="24"/>
        </w:rPr>
      </w:pPr>
      <w:r>
        <w:rPr>
          <w:sz w:val="24"/>
        </w:rPr>
        <w:t>可以修改请求参数，突破前端页面输入限制（如金额）</w:t>
      </w:r>
    </w:p>
    <w:p w14:paraId="0ECC41E5">
      <w:pPr>
        <w:pStyle w:val="6"/>
        <w:spacing w:before="7"/>
        <w:rPr>
          <w:sz w:val="33"/>
        </w:rPr>
      </w:pPr>
    </w:p>
    <w:p w14:paraId="42152071">
      <w:pPr>
        <w:pStyle w:val="4"/>
        <w:outlineLvl w:val="2"/>
      </w:pPr>
      <w:r>
        <w:rPr>
          <w:w w:val="95"/>
        </w:rPr>
        <w:t>接口测试怎么测</w:t>
      </w:r>
    </w:p>
    <w:p w14:paraId="558FEFAE">
      <w:pPr>
        <w:pStyle w:val="6"/>
        <w:spacing w:before="6"/>
        <w:rPr>
          <w:sz w:val="33"/>
        </w:rPr>
      </w:pPr>
    </w:p>
    <w:p w14:paraId="1AB19273">
      <w:pPr>
        <w:pStyle w:val="6"/>
        <w:ind w:left="400"/>
      </w:pPr>
      <w:r>
        <w:t>面试题 2：平常你是怎么测试接口的？</w:t>
      </w:r>
    </w:p>
    <w:p w14:paraId="7FB9B31B">
      <w:pPr>
        <w:pStyle w:val="6"/>
        <w:spacing w:before="10"/>
        <w:rPr>
          <w:sz w:val="22"/>
        </w:rPr>
      </w:pPr>
    </w:p>
    <w:p w14:paraId="0406DE74">
      <w:pPr>
        <w:pStyle w:val="14"/>
        <w:numPr>
          <w:ilvl w:val="1"/>
          <w:numId w:val="16"/>
        </w:numPr>
        <w:tabs>
          <w:tab w:val="left" w:pos="1120"/>
        </w:tabs>
        <w:spacing w:before="0" w:after="0" w:line="244" w:lineRule="auto"/>
        <w:ind w:left="1120" w:right="809" w:hanging="360"/>
        <w:jc w:val="both"/>
        <w:rPr>
          <w:sz w:val="24"/>
        </w:rPr>
      </w:pPr>
      <w:r>
        <w:rPr>
          <w:spacing w:val="-8"/>
          <w:sz w:val="24"/>
        </w:rPr>
        <w:t>通过性验证：首先肯定要保证这个接口功能是好使的，也就是正常的通过性</w:t>
      </w:r>
      <w:r>
        <w:rPr>
          <w:sz w:val="24"/>
        </w:rPr>
        <w:t>测试，按照接口文档上的参数，正常传入，是否可以返回正确的结果。</w:t>
      </w:r>
    </w:p>
    <w:p w14:paraId="63AD9DBC">
      <w:pPr>
        <w:pStyle w:val="14"/>
        <w:numPr>
          <w:ilvl w:val="1"/>
          <w:numId w:val="16"/>
        </w:numPr>
        <w:tabs>
          <w:tab w:val="left" w:pos="1120"/>
        </w:tabs>
        <w:spacing w:before="4" w:after="0" w:line="244" w:lineRule="auto"/>
        <w:ind w:left="1120" w:right="934" w:hanging="360"/>
        <w:jc w:val="both"/>
        <w:rPr>
          <w:sz w:val="24"/>
        </w:rPr>
      </w:pPr>
      <w:r>
        <w:rPr>
          <w:spacing w:val="-2"/>
          <w:sz w:val="24"/>
        </w:rPr>
        <w:t xml:space="preserve">参数组合：现在有一个操作商品的接口，有个字段 </w:t>
      </w:r>
      <w:r>
        <w:rPr>
          <w:spacing w:val="-1"/>
          <w:sz w:val="24"/>
        </w:rPr>
        <w:t>type</w:t>
      </w:r>
      <w:r>
        <w:rPr>
          <w:spacing w:val="-20"/>
          <w:sz w:val="24"/>
        </w:rPr>
        <w:t xml:space="preserve">，传 </w:t>
      </w:r>
      <w:r>
        <w:rPr>
          <w:spacing w:val="-1"/>
          <w:sz w:val="24"/>
        </w:rPr>
        <w:t>1</w:t>
      </w:r>
      <w:r>
        <w:rPr>
          <w:spacing w:val="-4"/>
          <w:sz w:val="24"/>
        </w:rPr>
        <w:t xml:space="preserve"> 的时候代</w:t>
      </w:r>
      <w:r>
        <w:rPr>
          <w:spacing w:val="-5"/>
          <w:sz w:val="24"/>
        </w:rPr>
        <w:t xml:space="preserve">表修改商品，商品 </w:t>
      </w:r>
      <w:r>
        <w:rPr>
          <w:spacing w:val="-2"/>
          <w:sz w:val="24"/>
        </w:rPr>
        <w:t>id、商品名称、价格有一个是必传的，type</w:t>
      </w:r>
      <w:r>
        <w:rPr>
          <w:spacing w:val="-37"/>
          <w:sz w:val="24"/>
        </w:rPr>
        <w:t xml:space="preserve"> 传 </w:t>
      </w:r>
      <w:r>
        <w:rPr>
          <w:spacing w:val="-1"/>
          <w:sz w:val="24"/>
        </w:rPr>
        <w:t>2</w:t>
      </w:r>
      <w:r>
        <w:rPr>
          <w:spacing w:val="-9"/>
          <w:sz w:val="24"/>
        </w:rPr>
        <w:t xml:space="preserve"> 的时</w:t>
      </w:r>
      <w:r>
        <w:rPr>
          <w:sz w:val="24"/>
        </w:rPr>
        <w:t>候是删除商品，</w:t>
      </w:r>
    </w:p>
    <w:p w14:paraId="517ACEE8">
      <w:pPr>
        <w:pStyle w:val="6"/>
        <w:spacing w:before="7" w:line="242" w:lineRule="auto"/>
        <w:ind w:left="1120" w:right="807"/>
        <w:jc w:val="both"/>
      </w:pPr>
      <w:r>
        <w:rPr>
          <w:spacing w:val="-22"/>
        </w:rPr>
        <w:t xml:space="preserve">商品 </w:t>
      </w:r>
      <w:r>
        <w:t>id</w:t>
      </w:r>
      <w:r>
        <w:rPr>
          <w:spacing w:val="-10"/>
        </w:rPr>
        <w:t xml:space="preserve"> 是必传的，这样的，就要测参数组合了，</w:t>
      </w:r>
      <w:r>
        <w:rPr>
          <w:spacing w:val="-2"/>
        </w:rPr>
        <w:t>type</w:t>
      </w:r>
      <w:r>
        <w:rPr>
          <w:spacing w:val="-1"/>
        </w:rPr>
        <w:t xml:space="preserve"> 传</w:t>
      </w:r>
      <w:r>
        <w:t>1</w:t>
      </w:r>
      <w:r>
        <w:rPr>
          <w:spacing w:val="-11"/>
        </w:rPr>
        <w:t xml:space="preserve"> 的时候，只传商</w:t>
      </w:r>
      <w:r>
        <w:t>品名称能不能修改成功，id、名称、价格都传的时候能不能修改成功。</w:t>
      </w:r>
    </w:p>
    <w:p w14:paraId="73164F1D">
      <w:pPr>
        <w:pStyle w:val="14"/>
        <w:numPr>
          <w:ilvl w:val="1"/>
          <w:numId w:val="16"/>
        </w:numPr>
        <w:tabs>
          <w:tab w:val="left" w:pos="1120"/>
        </w:tabs>
        <w:spacing w:before="8" w:after="0" w:line="240" w:lineRule="auto"/>
        <w:ind w:left="1120" w:right="0" w:hanging="360"/>
        <w:jc w:val="both"/>
        <w:rPr>
          <w:sz w:val="24"/>
        </w:rPr>
      </w:pPr>
      <w:r>
        <w:rPr>
          <w:sz w:val="24"/>
        </w:rPr>
        <w:t>接口安全：</w:t>
      </w:r>
    </w:p>
    <w:p w14:paraId="675B1D7F">
      <w:pPr>
        <w:pStyle w:val="6"/>
        <w:spacing w:before="9"/>
        <w:ind w:left="1120"/>
        <w:jc w:val="both"/>
      </w:pPr>
      <w:r>
        <w:t>1、绕过验证，比如说购买了一个商品，它的价格是 300 元，那我在提交</w:t>
      </w:r>
    </w:p>
    <w:p w14:paraId="072B17AA">
      <w:pPr>
        <w:spacing w:after="0"/>
        <w:jc w:val="both"/>
        <w:sectPr>
          <w:pgSz w:w="11910" w:h="16840"/>
          <w:pgMar w:top="1240" w:right="860" w:bottom="1280" w:left="1400" w:header="873" w:footer="1058" w:gutter="0"/>
          <w:cols w:space="720" w:num="1"/>
        </w:sectPr>
      </w:pPr>
    </w:p>
    <w:p w14:paraId="39495F5B">
      <w:pPr>
        <w:pStyle w:val="6"/>
        <w:spacing w:before="5"/>
        <w:rPr>
          <w:sz w:val="9"/>
        </w:rPr>
      </w:pPr>
    </w:p>
    <w:p w14:paraId="4B45F2B4">
      <w:pPr>
        <w:pStyle w:val="6"/>
        <w:spacing w:before="66" w:line="247" w:lineRule="auto"/>
        <w:ind w:left="1120" w:right="809"/>
        <w:jc w:val="both"/>
      </w:pPr>
      <w:r>
        <w:rPr>
          <w:spacing w:val="-4"/>
        </w:rPr>
        <w:t xml:space="preserve">订单时候，我把这个商品的价格改成 </w:t>
      </w:r>
      <w:r>
        <w:rPr>
          <w:spacing w:val="-1"/>
        </w:rPr>
        <w:t>3</w:t>
      </w:r>
      <w:r>
        <w:rPr>
          <w:spacing w:val="-7"/>
        </w:rPr>
        <w:t xml:space="preserve"> 元，后端有没有做验证，更狠点，</w:t>
      </w:r>
      <w:r>
        <w:rPr>
          <w:spacing w:val="-118"/>
        </w:rPr>
        <w:t xml:space="preserve"> </w:t>
      </w:r>
      <w:r>
        <w:t>我把钱改成-3，是不是我的余额还要增加？</w:t>
      </w:r>
    </w:p>
    <w:p w14:paraId="73E40A2B">
      <w:pPr>
        <w:pStyle w:val="6"/>
        <w:spacing w:line="244" w:lineRule="auto"/>
        <w:ind w:left="1120" w:right="927"/>
        <w:jc w:val="both"/>
      </w:pPr>
      <w:r>
        <w:t>2</w:t>
      </w:r>
      <w:r>
        <w:rPr>
          <w:spacing w:val="-19"/>
        </w:rPr>
        <w:t>、绕过身份授权，比如说修改商品信息接口，那必须得是卖家才能修改， 那</w:t>
      </w:r>
      <w:r>
        <w:rPr>
          <w:spacing w:val="-3"/>
        </w:rPr>
        <w:t>我传一个普通用户，能不能修改成功，我传一个其他的卖家能不能修改成</w:t>
      </w:r>
      <w:r>
        <w:t>功</w:t>
      </w:r>
    </w:p>
    <w:p w14:paraId="6E00115D">
      <w:pPr>
        <w:pStyle w:val="6"/>
        <w:spacing w:before="2" w:line="244" w:lineRule="auto"/>
        <w:ind w:left="1120" w:right="927"/>
        <w:jc w:val="both"/>
      </w:pPr>
      <w:r>
        <w:t>3、参数是否加密，比如说我登陆的接口，用户名和密码是不是加密，如</w:t>
      </w:r>
      <w:r>
        <w:rPr>
          <w:spacing w:val="-3"/>
        </w:rPr>
        <w:t>果不加密的话，别人拦截到你的请求，就能获取到你的信息了，加密规则</w:t>
      </w:r>
      <w:r>
        <w:t>是否容易破解。</w:t>
      </w:r>
    </w:p>
    <w:p w14:paraId="7A2A942E">
      <w:pPr>
        <w:pStyle w:val="6"/>
        <w:spacing w:before="5"/>
        <w:ind w:left="1120"/>
        <w:outlineLvl w:val="1"/>
      </w:pPr>
      <w:r>
        <w:t>4、密码安全规则，密码的复杂程度校验</w:t>
      </w:r>
    </w:p>
    <w:p w14:paraId="7E4878FF">
      <w:pPr>
        <w:pStyle w:val="14"/>
        <w:numPr>
          <w:ilvl w:val="1"/>
          <w:numId w:val="16"/>
        </w:numPr>
        <w:tabs>
          <w:tab w:val="left" w:pos="1119"/>
          <w:tab w:val="left" w:pos="1120"/>
        </w:tabs>
        <w:spacing w:before="9" w:after="0" w:line="240" w:lineRule="auto"/>
        <w:ind w:left="1120" w:right="0" w:hanging="360"/>
        <w:jc w:val="left"/>
        <w:rPr>
          <w:sz w:val="24"/>
        </w:rPr>
      </w:pPr>
      <w:r>
        <w:rPr>
          <w:sz w:val="24"/>
        </w:rPr>
        <w:t>异常验证：</w:t>
      </w:r>
    </w:p>
    <w:p w14:paraId="439528AE">
      <w:pPr>
        <w:pStyle w:val="6"/>
        <w:spacing w:before="7" w:line="247" w:lineRule="auto"/>
        <w:ind w:left="1120" w:right="922" w:firstLine="480"/>
        <w:jc w:val="both"/>
      </w:pPr>
      <w:r>
        <w:rPr>
          <w:spacing w:val="-3"/>
        </w:rPr>
        <w:t>所谓异常验证，也就是我不按照你接口文档上的要求输入参数，来验证接口对异常情况的校验。比如说必填的参数不填，输入整数类型的，传</w:t>
      </w:r>
      <w:r>
        <w:rPr>
          <w:spacing w:val="-6"/>
        </w:rPr>
        <w:t xml:space="preserve">入字符串类型，长度是 </w:t>
      </w:r>
      <w:r>
        <w:t>10</w:t>
      </w:r>
      <w:r>
        <w:rPr>
          <w:spacing w:val="-24"/>
        </w:rPr>
        <w:t xml:space="preserve"> 的，传 </w:t>
      </w:r>
      <w:r>
        <w:rPr>
          <w:spacing w:val="-3"/>
        </w:rPr>
        <w:t>11，总之就是你说怎么来，我就不怎么</w:t>
      </w:r>
      <w:r>
        <w:t>来，其实也就这三种，必传非必传、参数类型、入参长度。</w:t>
      </w:r>
    </w:p>
    <w:p w14:paraId="09FFB790">
      <w:pPr>
        <w:pStyle w:val="14"/>
        <w:numPr>
          <w:ilvl w:val="1"/>
          <w:numId w:val="16"/>
        </w:numPr>
        <w:tabs>
          <w:tab w:val="left" w:pos="1120"/>
        </w:tabs>
        <w:spacing w:before="0" w:after="0" w:line="305" w:lineRule="exact"/>
        <w:ind w:left="1120" w:right="0" w:hanging="360"/>
        <w:jc w:val="both"/>
        <w:rPr>
          <w:sz w:val="24"/>
        </w:rPr>
      </w:pPr>
      <w:r>
        <w:rPr>
          <w:sz w:val="24"/>
        </w:rPr>
        <w:t>性能测试</w:t>
      </w:r>
    </w:p>
    <w:p w14:paraId="09FB5318">
      <w:pPr>
        <w:pStyle w:val="6"/>
        <w:spacing w:line="244" w:lineRule="auto"/>
        <w:ind w:left="1120" w:right="1025"/>
      </w:pPr>
      <w:r>
        <w:rPr>
          <w:spacing w:val="-8"/>
        </w:rPr>
        <w:t>接口并发情况，如上面提到的：一个账号，同时</w:t>
      </w:r>
      <w:r>
        <w:t>（</w:t>
      </w:r>
      <w:r>
        <w:rPr>
          <w:spacing w:val="-21"/>
        </w:rPr>
        <w:t xml:space="preserve">大于 </w:t>
      </w:r>
      <w:r>
        <w:t>2</w:t>
      </w:r>
      <w:r>
        <w:rPr>
          <w:spacing w:val="-16"/>
        </w:rPr>
        <w:t xml:space="preserve"> 个请求</w:t>
      </w:r>
      <w:r>
        <w:rPr>
          <w:spacing w:val="-22"/>
        </w:rPr>
        <w:t>）</w:t>
      </w:r>
      <w:r>
        <w:rPr>
          <w:spacing w:val="-4"/>
        </w:rPr>
        <w:t>对最后</w:t>
      </w:r>
      <w:r>
        <w:t>一个商品下单，或不同账号，对最后一个商品下单</w:t>
      </w:r>
    </w:p>
    <w:p w14:paraId="120DEE74">
      <w:pPr>
        <w:pStyle w:val="6"/>
        <w:spacing w:before="4"/>
        <w:ind w:left="1120"/>
      </w:pPr>
      <w:r>
        <w:t>接口响应时间，响应时间太长了，肯定需要优化，一般都是毫秒级别</w:t>
      </w:r>
    </w:p>
    <w:p w14:paraId="11732FEC">
      <w:pPr>
        <w:spacing w:after="0"/>
        <w:sectPr>
          <w:pgSz w:w="11910" w:h="16840"/>
          <w:pgMar w:top="1240" w:right="860" w:bottom="1280" w:left="1400" w:header="873" w:footer="1058" w:gutter="0"/>
          <w:cols w:space="720" w:num="1"/>
        </w:sectPr>
      </w:pPr>
    </w:p>
    <w:p w14:paraId="416E6FDB">
      <w:pPr>
        <w:pStyle w:val="6"/>
        <w:spacing w:before="6"/>
        <w:rPr>
          <w:sz w:val="26"/>
        </w:rPr>
      </w:pPr>
    </w:p>
    <w:p w14:paraId="1E9D2705">
      <w:pPr>
        <w:pStyle w:val="6"/>
        <w:ind w:left="400"/>
        <w:rPr>
          <w:sz w:val="20"/>
        </w:rPr>
      </w:pPr>
      <w:r>
        <w:rPr>
          <w:sz w:val="20"/>
        </w:rPr>
        <w:drawing>
          <wp:inline distT="0" distB="0" distL="0" distR="0">
            <wp:extent cx="5297805" cy="5776595"/>
            <wp:effectExtent l="0" t="0" r="0" b="0"/>
            <wp:docPr id="89"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0.jpeg"/>
                    <pic:cNvPicPr>
                      <a:picLocks noChangeAspect="1"/>
                    </pic:cNvPicPr>
                  </pic:nvPicPr>
                  <pic:blipFill>
                    <a:blip r:embed="rId50" cstate="print"/>
                    <a:stretch>
                      <a:fillRect/>
                    </a:stretch>
                  </pic:blipFill>
                  <pic:spPr>
                    <a:xfrm>
                      <a:off x="0" y="0"/>
                      <a:ext cx="5298384" cy="5777007"/>
                    </a:xfrm>
                    <a:prstGeom prst="rect">
                      <a:avLst/>
                    </a:prstGeom>
                  </pic:spPr>
                </pic:pic>
              </a:graphicData>
            </a:graphic>
          </wp:inline>
        </w:drawing>
      </w:r>
    </w:p>
    <w:p w14:paraId="1B7E31F0">
      <w:pPr>
        <w:pStyle w:val="6"/>
        <w:rPr>
          <w:sz w:val="20"/>
        </w:rPr>
      </w:pPr>
    </w:p>
    <w:p w14:paraId="3C943338">
      <w:pPr>
        <w:pStyle w:val="6"/>
        <w:spacing w:before="2"/>
        <w:rPr>
          <w:sz w:val="17"/>
        </w:rPr>
      </w:pPr>
    </w:p>
    <w:p w14:paraId="4CDDB7E6">
      <w:pPr>
        <w:pStyle w:val="4"/>
        <w:spacing w:before="61"/>
        <w:outlineLvl w:val="2"/>
      </w:pPr>
      <w:r>
        <w:rPr>
          <w:w w:val="95"/>
        </w:rPr>
        <w:t>用什么工具测</w:t>
      </w:r>
    </w:p>
    <w:p w14:paraId="732F8C0F">
      <w:pPr>
        <w:pStyle w:val="6"/>
        <w:spacing w:before="5"/>
        <w:rPr>
          <w:sz w:val="33"/>
        </w:rPr>
      </w:pPr>
    </w:p>
    <w:p w14:paraId="21F610EC">
      <w:pPr>
        <w:pStyle w:val="6"/>
        <w:spacing w:before="1" w:line="468" w:lineRule="auto"/>
        <w:ind w:left="400" w:right="5409"/>
      </w:pPr>
      <w:r>
        <w:rPr>
          <w:spacing w:val="-5"/>
        </w:rPr>
        <w:t xml:space="preserve">面试题 </w:t>
      </w:r>
      <w:r>
        <w:t>3：平常用什么工具测接口的接口测试工具很多，首先 postman</w:t>
      </w:r>
    </w:p>
    <w:p w14:paraId="772C3CBC">
      <w:pPr>
        <w:spacing w:after="0" w:line="468" w:lineRule="auto"/>
        <w:sectPr>
          <w:pgSz w:w="11910" w:h="16840"/>
          <w:pgMar w:top="1240" w:right="860" w:bottom="1280" w:left="1400" w:header="873" w:footer="1058" w:gutter="0"/>
          <w:cols w:space="720" w:num="1"/>
        </w:sectPr>
      </w:pPr>
    </w:p>
    <w:p w14:paraId="66550EBC">
      <w:pPr>
        <w:pStyle w:val="6"/>
        <w:spacing w:before="4"/>
        <w:rPr>
          <w:sz w:val="22"/>
        </w:rPr>
      </w:pPr>
    </w:p>
    <w:p w14:paraId="5B262F7C">
      <w:pPr>
        <w:pStyle w:val="6"/>
        <w:ind w:left="400"/>
        <w:rPr>
          <w:sz w:val="20"/>
        </w:rPr>
      </w:pPr>
      <w:r>
        <w:rPr>
          <w:sz w:val="20"/>
        </w:rPr>
        <w:drawing>
          <wp:inline distT="0" distB="0" distL="0" distR="0">
            <wp:extent cx="5293360" cy="1662430"/>
            <wp:effectExtent l="0" t="0" r="0" b="0"/>
            <wp:docPr id="91"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1.jpeg"/>
                    <pic:cNvPicPr>
                      <a:picLocks noChangeAspect="1"/>
                    </pic:cNvPicPr>
                  </pic:nvPicPr>
                  <pic:blipFill>
                    <a:blip r:embed="rId51" cstate="print"/>
                    <a:stretch>
                      <a:fillRect/>
                    </a:stretch>
                  </pic:blipFill>
                  <pic:spPr>
                    <a:xfrm>
                      <a:off x="0" y="0"/>
                      <a:ext cx="5293458" cy="1662874"/>
                    </a:xfrm>
                    <a:prstGeom prst="rect">
                      <a:avLst/>
                    </a:prstGeom>
                  </pic:spPr>
                </pic:pic>
              </a:graphicData>
            </a:graphic>
          </wp:inline>
        </w:drawing>
      </w:r>
    </w:p>
    <w:p w14:paraId="566048AC">
      <w:pPr>
        <w:pStyle w:val="6"/>
        <w:spacing w:before="1"/>
      </w:pPr>
    </w:p>
    <w:p w14:paraId="7236E7BA">
      <w:pPr>
        <w:pStyle w:val="6"/>
        <w:spacing w:before="66"/>
        <w:ind w:left="400"/>
      </w:pPr>
      <w:r>
        <w:t>其次用 jmeter</w:t>
      </w:r>
    </w:p>
    <w:p w14:paraId="336FC139">
      <w:pPr>
        <w:pStyle w:val="6"/>
        <w:spacing w:before="5"/>
        <w:rPr>
          <w:sz w:val="21"/>
        </w:rPr>
      </w:pPr>
      <w:r>
        <w:drawing>
          <wp:anchor distT="0" distB="0" distL="0" distR="0" simplePos="0" relativeHeight="251661312" behindDoc="0" locked="0" layoutInCell="1" allowOverlap="1">
            <wp:simplePos x="0" y="0"/>
            <wp:positionH relativeFrom="page">
              <wp:posOffset>1143000</wp:posOffset>
            </wp:positionH>
            <wp:positionV relativeFrom="paragraph">
              <wp:posOffset>198755</wp:posOffset>
            </wp:positionV>
            <wp:extent cx="5380990" cy="2357755"/>
            <wp:effectExtent l="0" t="0" r="0" b="0"/>
            <wp:wrapTopAndBottom/>
            <wp:docPr id="9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2.jpeg"/>
                    <pic:cNvPicPr>
                      <a:picLocks noChangeAspect="1"/>
                    </pic:cNvPicPr>
                  </pic:nvPicPr>
                  <pic:blipFill>
                    <a:blip r:embed="rId52" cstate="print"/>
                    <a:stretch>
                      <a:fillRect/>
                    </a:stretch>
                  </pic:blipFill>
                  <pic:spPr>
                    <a:xfrm>
                      <a:off x="0" y="0"/>
                      <a:ext cx="5381026" cy="2357532"/>
                    </a:xfrm>
                    <a:prstGeom prst="rect">
                      <a:avLst/>
                    </a:prstGeom>
                  </pic:spPr>
                </pic:pic>
              </a:graphicData>
            </a:graphic>
          </wp:anchor>
        </w:drawing>
      </w:r>
      <w:r>
        <w:drawing>
          <wp:anchor distT="0" distB="0" distL="0" distR="0" simplePos="0" relativeHeight="251661312" behindDoc="0" locked="0" layoutInCell="1" allowOverlap="1">
            <wp:simplePos x="0" y="0"/>
            <wp:positionH relativeFrom="page">
              <wp:posOffset>1143000</wp:posOffset>
            </wp:positionH>
            <wp:positionV relativeFrom="paragraph">
              <wp:posOffset>2767965</wp:posOffset>
            </wp:positionV>
            <wp:extent cx="5408930" cy="1130935"/>
            <wp:effectExtent l="0" t="0" r="0" b="0"/>
            <wp:wrapTopAndBottom/>
            <wp:docPr id="95"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3.jpeg"/>
                    <pic:cNvPicPr>
                      <a:picLocks noChangeAspect="1"/>
                    </pic:cNvPicPr>
                  </pic:nvPicPr>
                  <pic:blipFill>
                    <a:blip r:embed="rId53" cstate="print"/>
                    <a:stretch>
                      <a:fillRect/>
                    </a:stretch>
                  </pic:blipFill>
                  <pic:spPr>
                    <a:xfrm>
                      <a:off x="0" y="0"/>
                      <a:ext cx="5408675" cy="1130808"/>
                    </a:xfrm>
                    <a:prstGeom prst="rect">
                      <a:avLst/>
                    </a:prstGeom>
                  </pic:spPr>
                </pic:pic>
              </a:graphicData>
            </a:graphic>
          </wp:anchor>
        </w:drawing>
      </w:r>
    </w:p>
    <w:p w14:paraId="293C6C7C">
      <w:pPr>
        <w:pStyle w:val="6"/>
        <w:spacing w:before="9"/>
        <w:rPr>
          <w:sz w:val="20"/>
        </w:rPr>
      </w:pPr>
    </w:p>
    <w:p w14:paraId="61D06748">
      <w:pPr>
        <w:pStyle w:val="6"/>
        <w:spacing w:before="12"/>
        <w:rPr>
          <w:sz w:val="31"/>
        </w:rPr>
      </w:pPr>
    </w:p>
    <w:p w14:paraId="7B633185">
      <w:pPr>
        <w:pStyle w:val="4"/>
      </w:pPr>
      <w:r>
        <w:t>webService 接口</w:t>
      </w:r>
    </w:p>
    <w:p w14:paraId="0F8D482A">
      <w:pPr>
        <w:pStyle w:val="6"/>
        <w:spacing w:before="6"/>
        <w:rPr>
          <w:sz w:val="33"/>
        </w:rPr>
      </w:pPr>
    </w:p>
    <w:p w14:paraId="586AE84D">
      <w:pPr>
        <w:pStyle w:val="6"/>
        <w:spacing w:line="468" w:lineRule="auto"/>
        <w:ind w:left="400" w:right="4942"/>
      </w:pPr>
      <w:r>
        <w:rPr>
          <w:spacing w:val="2"/>
          <w:w w:val="95"/>
        </w:rPr>
        <w:t xml:space="preserve">面试题 </w:t>
      </w:r>
      <w:r>
        <w:rPr>
          <w:w w:val="95"/>
        </w:rPr>
        <w:t>4：webService</w:t>
      </w:r>
      <w:r>
        <w:rPr>
          <w:spacing w:val="4"/>
          <w:w w:val="95"/>
        </w:rPr>
        <w:t xml:space="preserve"> 接口是如何测试的</w:t>
      </w:r>
      <w:r>
        <w:rPr>
          <w:spacing w:val="-3"/>
        </w:rPr>
        <w:t>webService</w:t>
      </w:r>
      <w:r>
        <w:rPr>
          <w:spacing w:val="-18"/>
        </w:rPr>
        <w:t xml:space="preserve"> 接口用 </w:t>
      </w:r>
      <w:r>
        <w:rPr>
          <w:spacing w:val="-2"/>
        </w:rPr>
        <w:t>SoapUI</w:t>
      </w:r>
    </w:p>
    <w:p w14:paraId="2B358088">
      <w:pPr>
        <w:spacing w:after="0" w:line="468" w:lineRule="auto"/>
        <w:sectPr>
          <w:pgSz w:w="11910" w:h="16840"/>
          <w:pgMar w:top="1240" w:right="860" w:bottom="1280" w:left="1400" w:header="873" w:footer="1058" w:gutter="0"/>
          <w:cols w:space="720" w:num="1"/>
        </w:sectPr>
      </w:pPr>
    </w:p>
    <w:p w14:paraId="508FF3D9">
      <w:pPr>
        <w:pStyle w:val="6"/>
      </w:pPr>
    </w:p>
    <w:p w14:paraId="0D0D3334">
      <w:pPr>
        <w:pStyle w:val="6"/>
        <w:ind w:left="400"/>
        <w:rPr>
          <w:sz w:val="20"/>
        </w:rPr>
      </w:pPr>
      <w:r>
        <w:rPr>
          <w:sz w:val="20"/>
        </w:rPr>
        <w:drawing>
          <wp:inline distT="0" distB="0" distL="0" distR="0">
            <wp:extent cx="5259705" cy="2817495"/>
            <wp:effectExtent l="0" t="0" r="0" b="0"/>
            <wp:docPr id="97"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4.jpeg"/>
                    <pic:cNvPicPr>
                      <a:picLocks noChangeAspect="1"/>
                    </pic:cNvPicPr>
                  </pic:nvPicPr>
                  <pic:blipFill>
                    <a:blip r:embed="rId54" cstate="print"/>
                    <a:stretch>
                      <a:fillRect/>
                    </a:stretch>
                  </pic:blipFill>
                  <pic:spPr>
                    <a:xfrm>
                      <a:off x="0" y="0"/>
                      <a:ext cx="5260136" cy="2817495"/>
                    </a:xfrm>
                    <a:prstGeom prst="rect">
                      <a:avLst/>
                    </a:prstGeom>
                  </pic:spPr>
                </pic:pic>
              </a:graphicData>
            </a:graphic>
          </wp:inline>
        </w:drawing>
      </w:r>
    </w:p>
    <w:p w14:paraId="1A9F0F82">
      <w:pPr>
        <w:pStyle w:val="6"/>
        <w:rPr>
          <w:sz w:val="20"/>
        </w:rPr>
      </w:pPr>
    </w:p>
    <w:p w14:paraId="22DB6FF4">
      <w:pPr>
        <w:pStyle w:val="6"/>
        <w:spacing w:before="1"/>
        <w:rPr>
          <w:sz w:val="18"/>
        </w:rPr>
      </w:pPr>
    </w:p>
    <w:p w14:paraId="4E683087">
      <w:pPr>
        <w:pStyle w:val="4"/>
        <w:spacing w:before="62"/>
      </w:pPr>
      <w:r>
        <w:rPr>
          <w:w w:val="95"/>
        </w:rPr>
        <w:t>没有接口文档如何做接口测试</w:t>
      </w:r>
    </w:p>
    <w:p w14:paraId="25010617">
      <w:pPr>
        <w:pStyle w:val="6"/>
        <w:spacing w:before="5"/>
        <w:rPr>
          <w:sz w:val="33"/>
        </w:rPr>
      </w:pPr>
    </w:p>
    <w:p w14:paraId="133C7090">
      <w:pPr>
        <w:pStyle w:val="6"/>
        <w:ind w:left="400"/>
      </w:pPr>
      <w:r>
        <w:t>面试题 5：没有接口文档，如果做接口测试？（这是个送命题）</w:t>
      </w:r>
    </w:p>
    <w:p w14:paraId="283A57DF">
      <w:pPr>
        <w:pStyle w:val="6"/>
        <w:spacing w:before="8"/>
        <w:rPr>
          <w:sz w:val="22"/>
        </w:rPr>
      </w:pPr>
    </w:p>
    <w:p w14:paraId="059B703D">
      <w:pPr>
        <w:pStyle w:val="6"/>
        <w:spacing w:line="244" w:lineRule="auto"/>
        <w:ind w:left="400" w:right="925"/>
        <w:jc w:val="both"/>
      </w:pPr>
      <w:r>
        <w:rPr>
          <w:spacing w:val="-10"/>
        </w:rPr>
        <w:t>没有接口文档，那还能咋办，瞎测呗！一个公司的开发流程里面，如果接口文档都</w:t>
      </w:r>
      <w:r>
        <w:rPr>
          <w:spacing w:val="-11"/>
        </w:rPr>
        <w:t>没有，是无法展开接口测试的，你都不知道这个接口干什么的，也不知道具体每个</w:t>
      </w:r>
      <w:r>
        <w:t>字段代表什么意思，那还测啥呢？</w:t>
      </w:r>
    </w:p>
    <w:p w14:paraId="170E3246">
      <w:pPr>
        <w:pStyle w:val="6"/>
        <w:spacing w:before="7" w:line="247" w:lineRule="auto"/>
        <w:ind w:left="400" w:right="929"/>
        <w:jc w:val="both"/>
      </w:pPr>
      <w:r>
        <w:rPr>
          <w:spacing w:val="-4"/>
        </w:rPr>
        <w:t xml:space="preserve">--当然，你肯定不能回答面试官不测(心理 </w:t>
      </w:r>
      <w:r>
        <w:rPr>
          <w:spacing w:val="-2"/>
        </w:rPr>
        <w:t>mmp，脸上笑嘻嘻)，接下来就是扯犊</w:t>
      </w:r>
      <w:r>
        <w:t>子时间</w:t>
      </w:r>
    </w:p>
    <w:p w14:paraId="21F13665">
      <w:pPr>
        <w:pStyle w:val="14"/>
        <w:numPr>
          <w:ilvl w:val="0"/>
          <w:numId w:val="17"/>
        </w:numPr>
        <w:tabs>
          <w:tab w:val="left" w:pos="643"/>
        </w:tabs>
        <w:spacing w:before="0" w:after="0" w:line="244" w:lineRule="auto"/>
        <w:ind w:left="400" w:right="1167" w:firstLine="0"/>
        <w:jc w:val="left"/>
        <w:rPr>
          <w:sz w:val="24"/>
        </w:rPr>
      </w:pPr>
      <w:r>
        <w:rPr>
          <w:spacing w:val="-22"/>
          <w:sz w:val="24"/>
        </w:rPr>
        <w:t>没有接口文档，那就需要先跟开发沟通，然后整理接口文档</w:t>
      </w:r>
      <w:r>
        <w:rPr>
          <w:sz w:val="24"/>
        </w:rPr>
        <w:t>（</w:t>
      </w:r>
      <w:r>
        <w:rPr>
          <w:spacing w:val="-3"/>
          <w:sz w:val="24"/>
        </w:rPr>
        <w:t>本来是开发写的，</w:t>
      </w:r>
      <w:r>
        <w:rPr>
          <w:spacing w:val="-117"/>
          <w:sz w:val="24"/>
        </w:rPr>
        <w:t xml:space="preserve"> </w:t>
      </w:r>
      <w:r>
        <w:rPr>
          <w:sz w:val="24"/>
        </w:rPr>
        <w:t>没办法，为了唬住面试官，先说自己整理了）</w:t>
      </w:r>
    </w:p>
    <w:p w14:paraId="798009E7">
      <w:pPr>
        <w:pStyle w:val="14"/>
        <w:numPr>
          <w:ilvl w:val="0"/>
          <w:numId w:val="17"/>
        </w:numPr>
        <w:tabs>
          <w:tab w:val="left" w:pos="640"/>
        </w:tabs>
        <w:spacing w:before="0" w:after="0" w:line="307" w:lineRule="exact"/>
        <w:ind w:left="640" w:right="0" w:hanging="240"/>
        <w:jc w:val="left"/>
        <w:rPr>
          <w:sz w:val="24"/>
        </w:rPr>
      </w:pPr>
      <w:r>
        <w:rPr>
          <w:sz w:val="24"/>
        </w:rPr>
        <w:t>没有接口文档，可以抓包看接口请求参数，然后不懂的跟开发沟通</w:t>
      </w:r>
    </w:p>
    <w:p w14:paraId="3B6C72E2">
      <w:pPr>
        <w:pStyle w:val="6"/>
        <w:spacing w:before="11"/>
        <w:rPr>
          <w:sz w:val="22"/>
        </w:rPr>
      </w:pPr>
    </w:p>
    <w:p w14:paraId="182C17CE">
      <w:pPr>
        <w:pStyle w:val="6"/>
        <w:spacing w:line="244" w:lineRule="auto"/>
        <w:ind w:left="400" w:right="1119"/>
      </w:pPr>
      <w:r>
        <w:rPr>
          <w:spacing w:val="-10"/>
        </w:rPr>
        <w:t>本题主要靠情商，通俗来说就是忽悠能力，先唬住面试官了再说，进去了也是瞎</w:t>
      </w:r>
      <w:r>
        <w:t>测测，随时做好背锅的准备</w:t>
      </w:r>
    </w:p>
    <w:p w14:paraId="79405FF9">
      <w:pPr>
        <w:pStyle w:val="6"/>
        <w:spacing w:before="2"/>
        <w:rPr>
          <w:sz w:val="33"/>
        </w:rPr>
      </w:pPr>
    </w:p>
    <w:p w14:paraId="4A39B6BD">
      <w:pPr>
        <w:pStyle w:val="4"/>
      </w:pPr>
      <w:r>
        <w:rPr>
          <w:w w:val="95"/>
        </w:rPr>
        <w:t>数据依赖</w:t>
      </w:r>
    </w:p>
    <w:p w14:paraId="7CAC0045">
      <w:pPr>
        <w:pStyle w:val="6"/>
        <w:spacing w:before="8"/>
        <w:rPr>
          <w:sz w:val="33"/>
        </w:rPr>
      </w:pPr>
    </w:p>
    <w:p w14:paraId="4DEED2BA">
      <w:pPr>
        <w:pStyle w:val="6"/>
        <w:spacing w:line="244" w:lineRule="auto"/>
        <w:ind w:left="400" w:right="1069"/>
      </w:pPr>
      <w:r>
        <w:rPr>
          <w:spacing w:val="-16"/>
        </w:rPr>
        <w:t xml:space="preserve">面试题 </w:t>
      </w:r>
      <w:r>
        <w:rPr>
          <w:spacing w:val="-8"/>
        </w:rPr>
        <w:t>6：在手工接口测试或者自动化接口测试的过程中，上下游接口有数据依</w:t>
      </w:r>
      <w:r>
        <w:t>赖如何处理？</w:t>
      </w:r>
    </w:p>
    <w:p w14:paraId="23D5A595">
      <w:pPr>
        <w:pStyle w:val="6"/>
        <w:spacing w:before="5"/>
        <w:rPr>
          <w:sz w:val="22"/>
        </w:rPr>
      </w:pPr>
    </w:p>
    <w:p w14:paraId="43A01458">
      <w:pPr>
        <w:pStyle w:val="6"/>
        <w:spacing w:line="244" w:lineRule="auto"/>
        <w:ind w:left="400" w:right="969"/>
      </w:pPr>
      <w:r>
        <w:rPr>
          <w:spacing w:val="-1"/>
        </w:rPr>
        <w:t xml:space="preserve">用一个全局变量来处理依赖的数据，比如登录后返回 </w:t>
      </w:r>
      <w:r>
        <w:t>token,其它接口都需要这个 token,那就用全局变量来传 token 参数</w:t>
      </w:r>
    </w:p>
    <w:p w14:paraId="3DBC55B6">
      <w:pPr>
        <w:pStyle w:val="6"/>
        <w:spacing w:before="2"/>
        <w:rPr>
          <w:sz w:val="33"/>
        </w:rPr>
      </w:pPr>
    </w:p>
    <w:p w14:paraId="7A5780AC">
      <w:pPr>
        <w:pStyle w:val="4"/>
        <w:spacing w:before="1"/>
      </w:pPr>
      <w:r>
        <w:rPr>
          <w:w w:val="95"/>
        </w:rPr>
        <w:t>依赖第三方</w:t>
      </w:r>
    </w:p>
    <w:p w14:paraId="2D893EBB">
      <w:pPr>
        <w:spacing w:after="0"/>
        <w:sectPr>
          <w:pgSz w:w="11910" w:h="16840"/>
          <w:pgMar w:top="1240" w:right="860" w:bottom="1280" w:left="1400" w:header="873" w:footer="1058" w:gutter="0"/>
          <w:cols w:space="720" w:num="1"/>
        </w:sectPr>
      </w:pPr>
    </w:p>
    <w:p w14:paraId="0BED2018">
      <w:pPr>
        <w:pStyle w:val="6"/>
        <w:spacing w:before="5"/>
        <w:rPr>
          <w:sz w:val="9"/>
        </w:rPr>
      </w:pPr>
    </w:p>
    <w:p w14:paraId="6BEBE363">
      <w:pPr>
        <w:pStyle w:val="6"/>
        <w:spacing w:before="66" w:line="468" w:lineRule="auto"/>
        <w:ind w:left="400" w:right="3729"/>
      </w:pPr>
      <w:r>
        <w:rPr>
          <w:spacing w:val="-5"/>
        </w:rPr>
        <w:t xml:space="preserve">面试题 </w:t>
      </w:r>
      <w:r>
        <w:t>7：依赖于第三方数据的接口如何进行测试？</w:t>
      </w:r>
      <w:r>
        <w:rPr>
          <w:spacing w:val="-117"/>
        </w:rPr>
        <w:t xml:space="preserve"> </w:t>
      </w:r>
      <w:r>
        <w:t>这个标准答案是：mock</w:t>
      </w:r>
    </w:p>
    <w:p w14:paraId="406B8E25">
      <w:pPr>
        <w:pStyle w:val="6"/>
        <w:spacing w:before="1"/>
        <w:rPr>
          <w:sz w:val="33"/>
        </w:rPr>
      </w:pPr>
    </w:p>
    <w:p w14:paraId="1A583F20">
      <w:pPr>
        <w:pStyle w:val="4"/>
        <w:spacing w:before="1"/>
      </w:pPr>
      <w:r>
        <w:t>抓包</w:t>
      </w:r>
    </w:p>
    <w:p w14:paraId="7B5A8EE6">
      <w:pPr>
        <w:pStyle w:val="6"/>
        <w:spacing w:before="7"/>
        <w:rPr>
          <w:sz w:val="33"/>
        </w:rPr>
      </w:pPr>
    </w:p>
    <w:p w14:paraId="69E0FF4B">
      <w:pPr>
        <w:pStyle w:val="6"/>
        <w:ind w:left="400"/>
      </w:pPr>
      <w:r>
        <w:t>面试题 8：当一个接口出现异常时候，你是如何分析异常的？</w:t>
      </w:r>
    </w:p>
    <w:p w14:paraId="663A076A">
      <w:pPr>
        <w:pStyle w:val="6"/>
        <w:spacing w:before="8"/>
        <w:rPr>
          <w:sz w:val="22"/>
        </w:rPr>
      </w:pPr>
    </w:p>
    <w:p w14:paraId="1EFBE986">
      <w:pPr>
        <w:pStyle w:val="14"/>
        <w:numPr>
          <w:ilvl w:val="0"/>
          <w:numId w:val="18"/>
        </w:numPr>
        <w:tabs>
          <w:tab w:val="left" w:pos="643"/>
        </w:tabs>
        <w:spacing w:before="0" w:after="0" w:line="247" w:lineRule="auto"/>
        <w:ind w:left="400" w:right="1018" w:firstLine="0"/>
        <w:jc w:val="left"/>
        <w:rPr>
          <w:sz w:val="24"/>
        </w:rPr>
      </w:pPr>
      <w:r>
        <w:rPr>
          <w:spacing w:val="-16"/>
          <w:sz w:val="24"/>
        </w:rPr>
        <w:t xml:space="preserve">抓包，用 </w:t>
      </w:r>
      <w:r>
        <w:rPr>
          <w:sz w:val="24"/>
        </w:rPr>
        <w:t>fiddler</w:t>
      </w:r>
      <w:r>
        <w:rPr>
          <w:spacing w:val="-15"/>
          <w:sz w:val="24"/>
        </w:rPr>
        <w:t xml:space="preserve"> 工具抓包，或者浏览器上 </w:t>
      </w:r>
      <w:r>
        <w:rPr>
          <w:sz w:val="24"/>
        </w:rPr>
        <w:t>f12,app</w:t>
      </w:r>
      <w:r>
        <w:rPr>
          <w:spacing w:val="-18"/>
          <w:sz w:val="24"/>
        </w:rPr>
        <w:t xml:space="preserve"> 上的话，那就用 </w:t>
      </w:r>
      <w:r>
        <w:rPr>
          <w:spacing w:val="-3"/>
          <w:sz w:val="24"/>
        </w:rPr>
        <w:t>fiddler</w:t>
      </w:r>
      <w:r>
        <w:rPr>
          <w:spacing w:val="-117"/>
          <w:sz w:val="24"/>
        </w:rPr>
        <w:t xml:space="preserve"> </w:t>
      </w:r>
      <w:r>
        <w:rPr>
          <w:sz w:val="24"/>
        </w:rPr>
        <w:t>设置代理，去看请求报文和返回报文了</w:t>
      </w:r>
    </w:p>
    <w:p w14:paraId="3835CF33">
      <w:pPr>
        <w:pStyle w:val="14"/>
        <w:numPr>
          <w:ilvl w:val="0"/>
          <w:numId w:val="18"/>
        </w:numPr>
        <w:tabs>
          <w:tab w:val="left" w:pos="640"/>
        </w:tabs>
        <w:spacing w:before="3" w:after="0" w:line="240" w:lineRule="auto"/>
        <w:ind w:left="640" w:right="0" w:hanging="240"/>
        <w:jc w:val="left"/>
        <w:outlineLvl w:val="1"/>
        <w:rPr>
          <w:sz w:val="24"/>
        </w:rPr>
      </w:pPr>
      <w:r>
        <w:rPr>
          <w:spacing w:val="-3"/>
          <w:sz w:val="24"/>
        </w:rPr>
        <w:t>查看后端日志，xhell</w:t>
      </w:r>
      <w:r>
        <w:rPr>
          <w:spacing w:val="-7"/>
          <w:sz w:val="24"/>
        </w:rPr>
        <w:t xml:space="preserve"> 连上服务器，查看日志</w:t>
      </w:r>
    </w:p>
    <w:p w14:paraId="58571C88">
      <w:pPr>
        <w:pStyle w:val="6"/>
        <w:rPr>
          <w:sz w:val="33"/>
        </w:rPr>
      </w:pPr>
    </w:p>
    <w:p w14:paraId="77235F99">
      <w:pPr>
        <w:pStyle w:val="4"/>
        <w:outlineLvl w:val="2"/>
      </w:pPr>
      <w:r>
        <w:t>弱网</w:t>
      </w:r>
    </w:p>
    <w:p w14:paraId="37B60E52">
      <w:pPr>
        <w:pStyle w:val="6"/>
        <w:spacing w:before="8"/>
        <w:rPr>
          <w:sz w:val="33"/>
        </w:rPr>
      </w:pPr>
    </w:p>
    <w:p w14:paraId="2545A852">
      <w:pPr>
        <w:pStyle w:val="6"/>
        <w:ind w:left="400"/>
      </w:pPr>
      <w:r>
        <w:t>面试题 9：如何模拟弱网测试</w:t>
      </w:r>
    </w:p>
    <w:p w14:paraId="64BCCC05">
      <w:pPr>
        <w:pStyle w:val="6"/>
        <w:spacing w:before="8"/>
        <w:rPr>
          <w:sz w:val="22"/>
        </w:rPr>
      </w:pPr>
    </w:p>
    <w:p w14:paraId="4A835D08">
      <w:pPr>
        <w:pStyle w:val="6"/>
        <w:spacing w:line="242" w:lineRule="auto"/>
        <w:ind w:left="400" w:right="1138"/>
      </w:pPr>
      <w:r>
        <w:t>fiddler</w:t>
      </w:r>
      <w:r>
        <w:rPr>
          <w:spacing w:val="-2"/>
        </w:rPr>
        <w:t xml:space="preserve"> 和</w:t>
      </w:r>
      <w:r>
        <w:t>charles</w:t>
      </w:r>
      <w:r>
        <w:rPr>
          <w:spacing w:val="-13"/>
        </w:rPr>
        <w:t xml:space="preserve"> 都可以模拟弱网测试，平常说的模拟丢包，也是模拟弱网测</w:t>
      </w:r>
      <w:r>
        <w:t>试</w:t>
      </w:r>
    </w:p>
    <w:p w14:paraId="6D922187">
      <w:pPr>
        <w:pStyle w:val="6"/>
        <w:spacing w:before="11"/>
        <w:rPr>
          <w:sz w:val="33"/>
        </w:rPr>
      </w:pPr>
    </w:p>
    <w:p w14:paraId="0205AB6E">
      <w:pPr>
        <w:pStyle w:val="4"/>
      </w:pPr>
      <w:r>
        <w:t>分析bug 是前端还是后端的</w:t>
      </w:r>
    </w:p>
    <w:p w14:paraId="05895E04">
      <w:pPr>
        <w:pStyle w:val="6"/>
        <w:spacing w:before="5"/>
        <w:rPr>
          <w:sz w:val="33"/>
        </w:rPr>
      </w:pPr>
    </w:p>
    <w:p w14:paraId="00DD8F26">
      <w:pPr>
        <w:pStyle w:val="6"/>
        <w:ind w:left="400"/>
      </w:pPr>
      <w:r>
        <w:t>面试题 10：如何分析一个 bug 是前端还是后端的？</w:t>
      </w:r>
    </w:p>
    <w:p w14:paraId="325892E9">
      <w:pPr>
        <w:pStyle w:val="6"/>
        <w:spacing w:before="11"/>
        <w:rPr>
          <w:sz w:val="22"/>
        </w:rPr>
      </w:pPr>
    </w:p>
    <w:p w14:paraId="3AF65559">
      <w:pPr>
        <w:pStyle w:val="6"/>
        <w:ind w:left="400"/>
      </w:pPr>
      <w:r>
        <w:t>平常提 bug 的时候，前端开发和后端开发总是扯皮，不承认是对方的 bug</w:t>
      </w:r>
    </w:p>
    <w:p w14:paraId="1AC02857">
      <w:pPr>
        <w:pStyle w:val="6"/>
        <w:spacing w:before="7" w:line="244" w:lineRule="auto"/>
        <w:ind w:left="400" w:right="1025"/>
      </w:pPr>
      <w:r>
        <w:rPr>
          <w:spacing w:val="-23"/>
        </w:rPr>
        <w:t>这种情况很容易判断，先抓包看请求报文，对着接口文档，看请求报文有没问题， 有</w:t>
      </w:r>
      <w:r>
        <w:t>问题就是前端发的数据不对</w:t>
      </w:r>
    </w:p>
    <w:p w14:paraId="6C51C21C">
      <w:pPr>
        <w:pStyle w:val="6"/>
        <w:spacing w:before="4"/>
        <w:ind w:left="400"/>
      </w:pPr>
      <w:r>
        <w:t>请求报文没问题，那就看返回报文，返回的数据不对，那就是后端开发的问题咯</w:t>
      </w:r>
    </w:p>
    <w:p w14:paraId="3E58313B">
      <w:pPr>
        <w:pStyle w:val="6"/>
        <w:spacing w:before="2"/>
        <w:rPr>
          <w:sz w:val="31"/>
        </w:rPr>
      </w:pPr>
    </w:p>
    <w:p w14:paraId="01710061">
      <w:pPr>
        <w:pStyle w:val="3"/>
      </w:pPr>
      <w:bookmarkStart w:id="15" w:name="_bookmark15"/>
      <w:bookmarkEnd w:id="15"/>
      <w:r>
        <w:rPr>
          <w:w w:val="95"/>
        </w:rPr>
        <w:t>接口自动化面试题</w:t>
      </w:r>
    </w:p>
    <w:p w14:paraId="496F9F91">
      <w:pPr>
        <w:pStyle w:val="6"/>
        <w:spacing w:before="12"/>
        <w:rPr>
          <w:sz w:val="22"/>
        </w:rPr>
      </w:pPr>
    </w:p>
    <w:p w14:paraId="744898C2">
      <w:pPr>
        <w:pStyle w:val="6"/>
        <w:spacing w:before="8"/>
        <w:rPr>
          <w:sz w:val="33"/>
        </w:rPr>
      </w:pPr>
    </w:p>
    <w:p w14:paraId="03E429FA">
      <w:pPr>
        <w:pStyle w:val="6"/>
        <w:spacing w:line="242" w:lineRule="auto"/>
        <w:ind w:left="400" w:right="849"/>
      </w:pPr>
      <w:r>
        <w:rPr>
          <w:spacing w:val="-1"/>
        </w:rPr>
        <w:t>前面总结了一篇关于接口测试的常规面试题，现在接口自动化测试用的比较多，</w:t>
      </w:r>
      <w:r>
        <w:rPr>
          <w:spacing w:val="-117"/>
        </w:rPr>
        <w:t xml:space="preserve"> </w:t>
      </w:r>
      <w:r>
        <w:t>也是被很多公司看好。那么想做接口自动化测试需要具备哪些能力呢？</w:t>
      </w:r>
    </w:p>
    <w:p w14:paraId="20EA2D7B">
      <w:pPr>
        <w:pStyle w:val="6"/>
        <w:spacing w:before="7" w:line="244" w:lineRule="auto"/>
        <w:ind w:left="400" w:right="1155"/>
      </w:pPr>
      <w:r>
        <w:rPr>
          <w:spacing w:val="-10"/>
        </w:rPr>
        <w:t>也就是面试的过程中，面试官会考哪些问题，知道你是不是真的做过接口自动化</w:t>
      </w:r>
      <w:r>
        <w:t>测试？总的来说问的比较多的就是以下几个问题：</w:t>
      </w:r>
    </w:p>
    <w:p w14:paraId="2E78B7A5">
      <w:pPr>
        <w:spacing w:after="0" w:line="244" w:lineRule="auto"/>
        <w:sectPr>
          <w:pgSz w:w="11910" w:h="16840"/>
          <w:pgMar w:top="1240" w:right="860" w:bottom="1280" w:left="1400" w:header="873" w:footer="1058" w:gutter="0"/>
          <w:cols w:space="720" w:num="1"/>
        </w:sectPr>
      </w:pPr>
    </w:p>
    <w:p w14:paraId="02B5D9B2">
      <w:pPr>
        <w:pStyle w:val="6"/>
        <w:spacing w:before="5"/>
        <w:rPr>
          <w:sz w:val="9"/>
        </w:rPr>
      </w:pPr>
    </w:p>
    <w:p w14:paraId="62F5B766">
      <w:pPr>
        <w:pStyle w:val="14"/>
        <w:numPr>
          <w:ilvl w:val="0"/>
          <w:numId w:val="19"/>
        </w:numPr>
        <w:tabs>
          <w:tab w:val="left" w:pos="640"/>
        </w:tabs>
        <w:spacing w:before="66" w:after="0" w:line="240" w:lineRule="auto"/>
        <w:ind w:left="640" w:right="0" w:hanging="240"/>
        <w:jc w:val="left"/>
        <w:rPr>
          <w:sz w:val="24"/>
        </w:rPr>
      </w:pPr>
      <w:r>
        <w:rPr>
          <w:spacing w:val="-6"/>
          <w:sz w:val="24"/>
        </w:rPr>
        <w:t>json</w:t>
      </w:r>
      <w:r>
        <w:rPr>
          <w:spacing w:val="-11"/>
          <w:sz w:val="24"/>
        </w:rPr>
        <w:t xml:space="preserve"> 和字典的区别？ -对基础数据类型的考察</w:t>
      </w:r>
    </w:p>
    <w:p w14:paraId="644C7262">
      <w:pPr>
        <w:pStyle w:val="14"/>
        <w:numPr>
          <w:ilvl w:val="0"/>
          <w:numId w:val="19"/>
        </w:numPr>
        <w:tabs>
          <w:tab w:val="left" w:pos="640"/>
        </w:tabs>
        <w:spacing w:before="9" w:after="0" w:line="240" w:lineRule="auto"/>
        <w:ind w:left="640" w:right="0" w:hanging="240"/>
        <w:jc w:val="left"/>
        <w:rPr>
          <w:sz w:val="24"/>
        </w:rPr>
      </w:pPr>
      <w:r>
        <w:rPr>
          <w:sz w:val="24"/>
        </w:rPr>
        <w:t>测试的数据你放在哪？ -数据与脚本分离</w:t>
      </w:r>
    </w:p>
    <w:p w14:paraId="2A841CD9">
      <w:pPr>
        <w:pStyle w:val="14"/>
        <w:numPr>
          <w:ilvl w:val="0"/>
          <w:numId w:val="19"/>
        </w:numPr>
        <w:tabs>
          <w:tab w:val="left" w:pos="640"/>
        </w:tabs>
        <w:spacing w:before="10" w:after="0" w:line="240" w:lineRule="auto"/>
        <w:ind w:left="640" w:right="0" w:hanging="240"/>
        <w:jc w:val="left"/>
        <w:rPr>
          <w:sz w:val="24"/>
        </w:rPr>
      </w:pPr>
      <w:r>
        <w:rPr>
          <w:sz w:val="24"/>
        </w:rPr>
        <w:t>参数化 - 数据驱动模式</w:t>
      </w:r>
    </w:p>
    <w:p w14:paraId="0B3C7EF0">
      <w:pPr>
        <w:pStyle w:val="14"/>
        <w:numPr>
          <w:ilvl w:val="0"/>
          <w:numId w:val="19"/>
        </w:numPr>
        <w:tabs>
          <w:tab w:val="left" w:pos="643"/>
        </w:tabs>
        <w:spacing w:before="6" w:after="0" w:line="244" w:lineRule="auto"/>
        <w:ind w:left="400" w:right="3094" w:firstLine="0"/>
        <w:jc w:val="both"/>
        <w:rPr>
          <w:sz w:val="24"/>
        </w:rPr>
      </w:pPr>
      <w:r>
        <w:rPr>
          <w:spacing w:val="-2"/>
          <w:sz w:val="24"/>
        </w:rPr>
        <w:t>下个接口请求参数依赖上个接口的返回数据 - 参数关联5.</w:t>
      </w:r>
      <w:r>
        <w:rPr>
          <w:spacing w:val="-3"/>
          <w:sz w:val="24"/>
        </w:rPr>
        <w:t xml:space="preserve">依赖于登录的接口如何处理 </w:t>
      </w:r>
      <w:r>
        <w:rPr>
          <w:spacing w:val="-1"/>
          <w:sz w:val="24"/>
        </w:rPr>
        <w:t>-token</w:t>
      </w:r>
      <w:r>
        <w:rPr>
          <w:spacing w:val="-21"/>
          <w:sz w:val="24"/>
        </w:rPr>
        <w:t xml:space="preserve"> 和</w:t>
      </w:r>
      <w:r>
        <w:rPr>
          <w:spacing w:val="-1"/>
          <w:sz w:val="24"/>
        </w:rPr>
        <w:t>session</w:t>
      </w:r>
      <w:r>
        <w:rPr>
          <w:spacing w:val="-5"/>
          <w:sz w:val="24"/>
        </w:rPr>
        <w:t xml:space="preserve"> 的管理</w:t>
      </w:r>
      <w:r>
        <w:rPr>
          <w:spacing w:val="-1"/>
          <w:sz w:val="24"/>
        </w:rPr>
        <w:t>6.</w:t>
      </w:r>
      <w:r>
        <w:rPr>
          <w:spacing w:val="-118"/>
          <w:sz w:val="24"/>
        </w:rPr>
        <w:t xml:space="preserve"> </w:t>
      </w:r>
      <w:r>
        <w:rPr>
          <w:spacing w:val="-17"/>
          <w:sz w:val="24"/>
        </w:rPr>
        <w:t xml:space="preserve">依赖第三方的接口如何处理 </w:t>
      </w:r>
      <w:r>
        <w:rPr>
          <w:sz w:val="24"/>
        </w:rPr>
        <w:t>-mock</w:t>
      </w:r>
      <w:r>
        <w:rPr>
          <w:spacing w:val="-9"/>
          <w:sz w:val="24"/>
        </w:rPr>
        <w:t xml:space="preserve"> 模拟数据返回</w:t>
      </w:r>
    </w:p>
    <w:p w14:paraId="43720007">
      <w:pPr>
        <w:pStyle w:val="14"/>
        <w:numPr>
          <w:ilvl w:val="0"/>
          <w:numId w:val="20"/>
        </w:numPr>
        <w:tabs>
          <w:tab w:val="left" w:pos="640"/>
        </w:tabs>
        <w:spacing w:before="8" w:after="0" w:line="240" w:lineRule="auto"/>
        <w:ind w:left="640" w:right="0" w:hanging="240"/>
        <w:jc w:val="left"/>
        <w:rPr>
          <w:sz w:val="24"/>
        </w:rPr>
      </w:pPr>
      <w:r>
        <w:rPr>
          <w:sz w:val="24"/>
        </w:rPr>
        <w:t>不可逆的操作，如何处理，比如删除一个订单这种接口如何测试 -造数据</w:t>
      </w:r>
    </w:p>
    <w:p w14:paraId="190B9254">
      <w:pPr>
        <w:pStyle w:val="14"/>
        <w:numPr>
          <w:ilvl w:val="0"/>
          <w:numId w:val="20"/>
        </w:numPr>
        <w:tabs>
          <w:tab w:val="left" w:pos="640"/>
        </w:tabs>
        <w:spacing w:before="6" w:after="0" w:line="240" w:lineRule="auto"/>
        <w:ind w:left="640" w:right="0" w:hanging="240"/>
        <w:jc w:val="left"/>
        <w:outlineLvl w:val="1"/>
        <w:rPr>
          <w:sz w:val="24"/>
        </w:rPr>
      </w:pPr>
      <w:r>
        <w:rPr>
          <w:sz w:val="24"/>
        </w:rPr>
        <w:t>接口产生的垃圾数据如何清理 - 数据清理</w:t>
      </w:r>
    </w:p>
    <w:p w14:paraId="74BD682D">
      <w:pPr>
        <w:pStyle w:val="14"/>
        <w:numPr>
          <w:ilvl w:val="0"/>
          <w:numId w:val="20"/>
        </w:numPr>
        <w:tabs>
          <w:tab w:val="left" w:pos="643"/>
        </w:tabs>
        <w:spacing w:before="10" w:after="0" w:line="242" w:lineRule="auto"/>
        <w:ind w:left="400" w:right="1076" w:firstLine="0"/>
        <w:jc w:val="left"/>
        <w:rPr>
          <w:sz w:val="24"/>
        </w:rPr>
      </w:pPr>
      <w:r>
        <w:rPr>
          <w:spacing w:val="-8"/>
          <w:sz w:val="24"/>
        </w:rPr>
        <w:t>一个订单的几种状态如何全部测到，如：未处理，处理中，处理失败，处理成</w:t>
      </w:r>
      <w:r>
        <w:rPr>
          <w:spacing w:val="-3"/>
          <w:sz w:val="24"/>
        </w:rPr>
        <w:t>功 - 造数据，改数据库订单状态</w:t>
      </w:r>
    </w:p>
    <w:p w14:paraId="65886DE8">
      <w:pPr>
        <w:pStyle w:val="14"/>
        <w:numPr>
          <w:ilvl w:val="0"/>
          <w:numId w:val="20"/>
        </w:numPr>
        <w:tabs>
          <w:tab w:val="left" w:pos="760"/>
        </w:tabs>
        <w:spacing w:before="7" w:after="0" w:line="240" w:lineRule="auto"/>
        <w:ind w:left="760" w:right="0" w:hanging="360"/>
        <w:jc w:val="left"/>
        <w:rPr>
          <w:sz w:val="24"/>
        </w:rPr>
      </w:pPr>
      <w:r>
        <w:rPr>
          <w:spacing w:val="-3"/>
          <w:sz w:val="24"/>
        </w:rPr>
        <w:t>python</w:t>
      </w:r>
      <w:r>
        <w:rPr>
          <w:spacing w:val="-8"/>
          <w:sz w:val="24"/>
        </w:rPr>
        <w:t xml:space="preserve"> 如何连接数据库操作？</w:t>
      </w:r>
    </w:p>
    <w:p w14:paraId="26B1CC7F">
      <w:pPr>
        <w:pStyle w:val="14"/>
        <w:numPr>
          <w:ilvl w:val="0"/>
          <w:numId w:val="20"/>
        </w:numPr>
        <w:tabs>
          <w:tab w:val="left" w:pos="763"/>
        </w:tabs>
        <w:spacing w:before="10" w:after="0" w:line="244" w:lineRule="auto"/>
        <w:ind w:left="400" w:right="1167" w:firstLine="0"/>
        <w:jc w:val="left"/>
        <w:rPr>
          <w:sz w:val="24"/>
        </w:rPr>
      </w:pPr>
      <w:r>
        <w:rPr>
          <w:spacing w:val="-2"/>
          <w:sz w:val="24"/>
        </w:rPr>
        <w:t>其它的就是运行出报告、代码管理（git）</w:t>
      </w:r>
      <w:r>
        <w:rPr>
          <w:spacing w:val="-5"/>
          <w:sz w:val="24"/>
        </w:rPr>
        <w:t xml:space="preserve">、运行策略和持续集成 </w:t>
      </w:r>
      <w:r>
        <w:rPr>
          <w:spacing w:val="-1"/>
          <w:sz w:val="24"/>
        </w:rPr>
        <w:t>jenkins</w:t>
      </w:r>
      <w:r>
        <w:rPr>
          <w:spacing w:val="-117"/>
          <w:sz w:val="24"/>
        </w:rPr>
        <w:t xml:space="preserve"> </w:t>
      </w:r>
      <w:r>
        <w:rPr>
          <w:sz w:val="24"/>
        </w:rPr>
        <w:t>相关了</w:t>
      </w:r>
    </w:p>
    <w:p w14:paraId="447CBF75">
      <w:pPr>
        <w:pStyle w:val="6"/>
        <w:spacing w:before="4"/>
        <w:rPr>
          <w:sz w:val="33"/>
        </w:rPr>
      </w:pPr>
    </w:p>
    <w:p w14:paraId="04EA6F83">
      <w:pPr>
        <w:pStyle w:val="4"/>
        <w:numPr>
          <w:ilvl w:val="0"/>
          <w:numId w:val="21"/>
        </w:numPr>
        <w:tabs>
          <w:tab w:val="left" w:pos="674"/>
        </w:tabs>
        <w:spacing w:before="0" w:after="0" w:line="240" w:lineRule="auto"/>
        <w:ind w:left="673" w:right="0" w:hanging="274"/>
        <w:jc w:val="left"/>
        <w:outlineLvl w:val="2"/>
      </w:pPr>
      <w:bookmarkStart w:id="16" w:name="_bookmark16"/>
      <w:bookmarkEnd w:id="16"/>
      <w:bookmarkStart w:id="17" w:name="_bookmark16"/>
      <w:bookmarkEnd w:id="17"/>
      <w:r>
        <w:t>json</w:t>
      </w:r>
      <w:r>
        <w:rPr>
          <w:spacing w:val="-6"/>
        </w:rPr>
        <w:t xml:space="preserve"> 和字典</w:t>
      </w:r>
      <w:r>
        <w:t>dict</w:t>
      </w:r>
      <w:r>
        <w:rPr>
          <w:spacing w:val="-8"/>
        </w:rPr>
        <w:t xml:space="preserve"> 的区别？</w:t>
      </w:r>
    </w:p>
    <w:p w14:paraId="567886CF">
      <w:pPr>
        <w:pStyle w:val="6"/>
        <w:spacing w:before="5"/>
        <w:rPr>
          <w:sz w:val="33"/>
        </w:rPr>
      </w:pPr>
    </w:p>
    <w:p w14:paraId="3FC8AF57">
      <w:pPr>
        <w:pStyle w:val="6"/>
        <w:spacing w:before="1" w:line="244" w:lineRule="auto"/>
        <w:ind w:left="400" w:right="840"/>
      </w:pPr>
      <w:r>
        <w:rPr>
          <w:spacing w:val="-18"/>
        </w:rPr>
        <w:t>现在自动化培训烂大街，是个人都能说的上几个框架，面试如果问框架相关问题， 求</w:t>
      </w:r>
      <w:r>
        <w:rPr>
          <w:spacing w:val="-3"/>
        </w:rPr>
        <w:t xml:space="preserve">职者只需一瓶 </w:t>
      </w:r>
      <w:r>
        <w:t>82</w:t>
      </w:r>
      <w:r>
        <w:rPr>
          <w:spacing w:val="-4"/>
        </w:rPr>
        <w:t xml:space="preserve"> 年的雪碧，会吹的让你怀疑人生！</w:t>
      </w:r>
    </w:p>
    <w:p w14:paraId="7958D6F8">
      <w:pPr>
        <w:pStyle w:val="6"/>
        <w:spacing w:before="1" w:line="244" w:lineRule="auto"/>
        <w:ind w:left="400" w:right="849"/>
      </w:pPr>
      <w:r>
        <w:rPr>
          <w:spacing w:val="-1"/>
        </w:rPr>
        <w:t>所以面试官为了更清楚的知道你是停留在表面上的花拳绣腿还是有扎实的基础，</w:t>
      </w:r>
      <w:r>
        <w:rPr>
          <w:spacing w:val="-117"/>
        </w:rPr>
        <w:t xml:space="preserve"> </w:t>
      </w:r>
      <w:r>
        <w:t>就不会问框架这种东西了。基本上问几个数据类型的基础就知道有没货了。</w:t>
      </w:r>
    </w:p>
    <w:p w14:paraId="1FB65524">
      <w:pPr>
        <w:pStyle w:val="6"/>
        <w:spacing w:before="5"/>
        <w:rPr>
          <w:sz w:val="22"/>
        </w:rPr>
      </w:pPr>
    </w:p>
    <w:p w14:paraId="49C9D71D">
      <w:pPr>
        <w:pStyle w:val="6"/>
        <w:spacing w:line="244" w:lineRule="auto"/>
        <w:ind w:left="400" w:right="948"/>
        <w:jc w:val="both"/>
      </w:pPr>
      <w:r>
        <w:rPr>
          <w:spacing w:val="-18"/>
        </w:rPr>
        <w:t xml:space="preserve">那么 </w:t>
      </w:r>
      <w:r>
        <w:t>json</w:t>
      </w:r>
      <w:r>
        <w:rPr>
          <w:spacing w:val="-9"/>
        </w:rPr>
        <w:t xml:space="preserve"> 和字典到底有什么区别呢?初学者连 </w:t>
      </w:r>
      <w:r>
        <w:t>python</w:t>
      </w:r>
      <w:r>
        <w:rPr>
          <w:spacing w:val="-5"/>
        </w:rPr>
        <w:t xml:space="preserve"> 的基础数据类型都没搞清</w:t>
      </w:r>
      <w:r>
        <w:rPr>
          <w:spacing w:val="-3"/>
        </w:rPr>
        <w:t xml:space="preserve">楚，直接撸框架，有的人学了几个月可能都迷迷糊糊的，以为 </w:t>
      </w:r>
      <w:r>
        <w:rPr>
          <w:spacing w:val="-1"/>
        </w:rPr>
        <w:t>json</w:t>
      </w:r>
      <w:r>
        <w:rPr>
          <w:spacing w:val="-7"/>
        </w:rPr>
        <w:t xml:space="preserve"> 就是字典。</w:t>
      </w:r>
      <w:r>
        <w:t>这个是肯定不对的。</w:t>
      </w:r>
    </w:p>
    <w:p w14:paraId="65B5D5C7">
      <w:pPr>
        <w:pStyle w:val="6"/>
        <w:spacing w:before="9"/>
        <w:rPr>
          <w:sz w:val="22"/>
        </w:rPr>
      </w:pPr>
    </w:p>
    <w:p w14:paraId="67E48B7A">
      <w:pPr>
        <w:pStyle w:val="6"/>
        <w:spacing w:line="244" w:lineRule="auto"/>
        <w:ind w:left="400" w:right="864"/>
        <w:jc w:val="both"/>
      </w:pPr>
      <w:r>
        <w:rPr>
          <w:spacing w:val="-16"/>
        </w:rPr>
        <w:t xml:space="preserve">首先 </w:t>
      </w:r>
      <w:r>
        <w:rPr>
          <w:spacing w:val="-3"/>
        </w:rPr>
        <w:t>python</w:t>
      </w:r>
      <w:r>
        <w:rPr>
          <w:spacing w:val="-4"/>
        </w:rPr>
        <w:t xml:space="preserve"> 里面的基础数据类型有</w:t>
      </w:r>
      <w:r>
        <w:rPr>
          <w:spacing w:val="-2"/>
        </w:rPr>
        <w:t>：int、str</w:t>
      </w:r>
      <w:r>
        <w:rPr>
          <w:spacing w:val="3"/>
        </w:rPr>
        <w:t xml:space="preserve">、 </w:t>
      </w:r>
      <w:r>
        <w:rPr>
          <w:spacing w:val="-2"/>
        </w:rPr>
        <w:t>float、list、bool、tuple、</w:t>
      </w:r>
      <w:r>
        <w:t>dict、set</w:t>
      </w:r>
      <w:r>
        <w:rPr>
          <w:spacing w:val="-16"/>
        </w:rPr>
        <w:t xml:space="preserve"> 这几种类型，里面没 </w:t>
      </w:r>
      <w:r>
        <w:t>json</w:t>
      </w:r>
      <w:r>
        <w:rPr>
          <w:spacing w:val="-9"/>
        </w:rPr>
        <w:t xml:space="preserve"> 这种数据类型。</w:t>
      </w:r>
    </w:p>
    <w:p w14:paraId="38B5FC4F">
      <w:pPr>
        <w:pStyle w:val="6"/>
        <w:spacing w:before="2"/>
        <w:rPr>
          <w:sz w:val="22"/>
        </w:rPr>
      </w:pPr>
    </w:p>
    <w:p w14:paraId="1268D9C2">
      <w:pPr>
        <w:pStyle w:val="6"/>
        <w:spacing w:before="1" w:line="244" w:lineRule="auto"/>
        <w:ind w:left="400" w:right="963"/>
      </w:pPr>
      <w:r>
        <w:rPr>
          <w:spacing w:val="-1"/>
        </w:rPr>
        <w:t>JSON(JavaScript</w:t>
      </w:r>
      <w:r>
        <w:rPr>
          <w:spacing w:val="-32"/>
        </w:rPr>
        <w:t xml:space="preserve"> </w:t>
      </w:r>
      <w:r>
        <w:rPr>
          <w:spacing w:val="-1"/>
        </w:rPr>
        <w:t>Object</w:t>
      </w:r>
      <w:r>
        <w:rPr>
          <w:spacing w:val="-34"/>
        </w:rPr>
        <w:t xml:space="preserve"> </w:t>
      </w:r>
      <w:r>
        <w:rPr>
          <w:spacing w:val="-1"/>
        </w:rPr>
        <w:t>Notation,</w:t>
      </w:r>
      <w:r>
        <w:rPr>
          <w:spacing w:val="-32"/>
        </w:rPr>
        <w:t xml:space="preserve"> </w:t>
      </w:r>
      <w:r>
        <w:rPr>
          <w:spacing w:val="-1"/>
        </w:rPr>
        <w:t>JS 对象简谱) 是一种轻量级的数据交换格</w:t>
      </w:r>
      <w:r>
        <w:rPr>
          <w:spacing w:val="-6"/>
        </w:rPr>
        <w:t xml:space="preserve">式。它基于 </w:t>
      </w:r>
      <w:r>
        <w:rPr>
          <w:spacing w:val="-2"/>
        </w:rPr>
        <w:t>ECMAScript</w:t>
      </w:r>
      <w:r>
        <w:rPr>
          <w:spacing w:val="-9"/>
        </w:rPr>
        <w:t xml:space="preserve"> (欧洲计算机协会制定的 </w:t>
      </w:r>
      <w:r>
        <w:rPr>
          <w:spacing w:val="-1"/>
        </w:rPr>
        <w:t>js</w:t>
      </w:r>
      <w:r>
        <w:rPr>
          <w:spacing w:val="-7"/>
        </w:rPr>
        <w:t xml:space="preserve"> 规范)的一个子集，采用完</w:t>
      </w:r>
      <w:r>
        <w:rPr>
          <w:spacing w:val="-1"/>
        </w:rPr>
        <w:t>全独立于编程语言的文本格式来存储和表示数据。简洁和清晰的层次结构使得</w:t>
      </w:r>
      <w:r>
        <w:rPr>
          <w:spacing w:val="-6"/>
        </w:rPr>
        <w:t>JSON</w:t>
      </w:r>
      <w:r>
        <w:rPr>
          <w:spacing w:val="-13"/>
        </w:rPr>
        <w:t xml:space="preserve"> 成为理想的数据交换语言。 易于人阅读和编写，同时也易于机器解析和生</w:t>
      </w:r>
      <w:r>
        <w:t>成，并有效地提升网络传输效率。</w:t>
      </w:r>
    </w:p>
    <w:p w14:paraId="5D8F557D">
      <w:pPr>
        <w:pStyle w:val="6"/>
        <w:spacing w:before="9"/>
        <w:rPr>
          <w:sz w:val="22"/>
        </w:rPr>
      </w:pPr>
    </w:p>
    <w:p w14:paraId="576AC53A">
      <w:pPr>
        <w:pStyle w:val="6"/>
        <w:spacing w:line="244" w:lineRule="auto"/>
        <w:ind w:left="400" w:right="963"/>
      </w:pPr>
      <w:r>
        <w:rPr>
          <w:spacing w:val="-7"/>
        </w:rPr>
        <w:t xml:space="preserve">由于你的代码是 </w:t>
      </w:r>
      <w:r>
        <w:rPr>
          <w:spacing w:val="-4"/>
        </w:rPr>
        <w:t>python</w:t>
      </w:r>
      <w:r>
        <w:rPr>
          <w:spacing w:val="-11"/>
        </w:rPr>
        <w:t xml:space="preserve"> 写的</w:t>
      </w:r>
      <w:r>
        <w:rPr>
          <w:spacing w:val="-4"/>
        </w:rPr>
        <w:t>（</w:t>
      </w:r>
      <w:r>
        <w:rPr>
          <w:spacing w:val="-8"/>
        </w:rPr>
        <w:t xml:space="preserve">也有可能是 </w:t>
      </w:r>
      <w:r>
        <w:rPr>
          <w:spacing w:val="-4"/>
        </w:rPr>
        <w:t>php,java,c，ruby</w:t>
      </w:r>
      <w:r>
        <w:rPr>
          <w:spacing w:val="-8"/>
        </w:rPr>
        <w:t xml:space="preserve"> 等语言</w:t>
      </w:r>
      <w:r>
        <w:rPr>
          <w:spacing w:val="-3"/>
        </w:rPr>
        <w:t>）,但是后</w:t>
      </w:r>
      <w:r>
        <w:rPr>
          <w:spacing w:val="-15"/>
        </w:rPr>
        <w:t xml:space="preserve">端接口是 </w:t>
      </w:r>
      <w:r>
        <w:t>java</w:t>
      </w:r>
      <w:r>
        <w:rPr>
          <w:spacing w:val="-32"/>
        </w:rPr>
        <w:t xml:space="preserve"> 写的</w:t>
      </w:r>
      <w:r>
        <w:t>（也有可能是其它语言</w:t>
      </w:r>
      <w:r>
        <w:rPr>
          <w:spacing w:val="-33"/>
        </w:rPr>
        <w:t>）</w:t>
      </w:r>
      <w:r>
        <w:rPr>
          <w:spacing w:val="-8"/>
        </w:rPr>
        <w:t>，不同的 语言数据类型是不一样的</w:t>
      </w:r>
    </w:p>
    <w:p w14:paraId="14ED1315">
      <w:pPr>
        <w:pStyle w:val="6"/>
        <w:spacing w:before="4" w:line="247" w:lineRule="auto"/>
        <w:ind w:left="400" w:right="1023"/>
      </w:pPr>
      <w:r>
        <w:t>（</w:t>
      </w:r>
      <w:r>
        <w:rPr>
          <w:spacing w:val="-8"/>
        </w:rPr>
        <w:t>就好比中国的语言和美国的语言数据类型也不一样，中国的一般说一只羊，一</w:t>
      </w:r>
      <w:r>
        <w:rPr>
          <w:spacing w:val="-3"/>
        </w:rPr>
        <w:t xml:space="preserve">头牛，美国都是 </w:t>
      </w:r>
      <w:r>
        <w:t>a</w:t>
      </w:r>
      <w:r>
        <w:rPr>
          <w:spacing w:val="-19"/>
        </w:rPr>
        <w:t xml:space="preserve"> </w:t>
      </w:r>
      <w:r>
        <w:t>/an</w:t>
      </w:r>
      <w:r>
        <w:rPr>
          <w:spacing w:val="-7"/>
        </w:rPr>
        <w:t xml:space="preserve"> 这种单位</w:t>
      </w:r>
      <w:r>
        <w:t>），所以就导致你提交的数据，别的开发语言</w:t>
      </w:r>
      <w:r>
        <w:rPr>
          <w:spacing w:val="-8"/>
        </w:rPr>
        <w:t>无法识别，这就需要规范传输的数据</w:t>
      </w:r>
      <w:r>
        <w:t>（传输的数据都是一个字符串</w:t>
      </w:r>
      <w:r>
        <w:rPr>
          <w:spacing w:val="-24"/>
        </w:rPr>
        <w:t>），</w:t>
      </w:r>
      <w:r>
        <w:rPr>
          <w:spacing w:val="-4"/>
        </w:rPr>
        <w:t>大家都遵</w:t>
      </w:r>
      <w:r>
        <w:rPr>
          <w:spacing w:val="-14"/>
        </w:rPr>
        <w:t xml:space="preserve">循一个规范，按一个标 准的格式去传输，于是就有就 </w:t>
      </w:r>
      <w:r>
        <w:t>json</w:t>
      </w:r>
      <w:r>
        <w:rPr>
          <w:spacing w:val="-9"/>
        </w:rPr>
        <w:t xml:space="preserve"> 这种国际化规范的数</w:t>
      </w:r>
      <w:r>
        <w:t>据类型。</w:t>
      </w:r>
    </w:p>
    <w:p w14:paraId="7B6DCC23">
      <w:pPr>
        <w:pStyle w:val="6"/>
        <w:spacing w:before="7"/>
        <w:rPr>
          <w:sz w:val="21"/>
        </w:rPr>
      </w:pPr>
    </w:p>
    <w:p w14:paraId="154D1AFD">
      <w:pPr>
        <w:pStyle w:val="6"/>
        <w:spacing w:before="1"/>
        <w:ind w:left="400"/>
        <w:jc w:val="both"/>
      </w:pPr>
      <w:r>
        <w:t>json 本质上还是字符串，只是按 key：value 这种键值对的格式来的字符串</w:t>
      </w:r>
    </w:p>
    <w:p w14:paraId="7C50E864">
      <w:pPr>
        <w:spacing w:after="0"/>
        <w:jc w:val="both"/>
        <w:sectPr>
          <w:pgSz w:w="11910" w:h="16840"/>
          <w:pgMar w:top="1240" w:right="860" w:bottom="1280" w:left="1400" w:header="873" w:footer="1058" w:gutter="0"/>
          <w:cols w:space="720" w:num="1"/>
        </w:sectPr>
      </w:pPr>
    </w:p>
    <w:p w14:paraId="0547003C">
      <w:pPr>
        <w:pStyle w:val="6"/>
        <w:spacing w:before="5"/>
        <w:rPr>
          <w:sz w:val="9"/>
        </w:rPr>
      </w:pPr>
    </w:p>
    <w:p w14:paraId="3871C1B8">
      <w:pPr>
        <w:pStyle w:val="6"/>
        <w:spacing w:before="66"/>
        <w:ind w:left="400"/>
      </w:pPr>
      <w:r>
        <w:t>import json</w:t>
      </w:r>
    </w:p>
    <w:p w14:paraId="69D7F8CF">
      <w:pPr>
        <w:pStyle w:val="6"/>
        <w:spacing w:before="6"/>
        <w:rPr>
          <w:sz w:val="25"/>
        </w:rPr>
      </w:pPr>
    </w:p>
    <w:p w14:paraId="39DE8793">
      <w:pPr>
        <w:pStyle w:val="6"/>
        <w:ind w:left="400"/>
      </w:pPr>
      <w:r>
        <w:t># a 是字典 dict</w:t>
      </w:r>
    </w:p>
    <w:p w14:paraId="1A618645">
      <w:pPr>
        <w:pStyle w:val="6"/>
        <w:spacing w:before="7"/>
        <w:ind w:left="400"/>
      </w:pPr>
      <w:bookmarkStart w:id="18" w:name="_bookmark17"/>
      <w:bookmarkEnd w:id="18"/>
      <w:r>
        <w:t>a = {"a": 1, "b": 2, "c": True}</w:t>
      </w:r>
    </w:p>
    <w:p w14:paraId="421184B5">
      <w:pPr>
        <w:pStyle w:val="6"/>
        <w:spacing w:before="3"/>
        <w:rPr>
          <w:sz w:val="25"/>
        </w:rPr>
      </w:pPr>
    </w:p>
    <w:p w14:paraId="6BC14A54">
      <w:pPr>
        <w:pStyle w:val="6"/>
        <w:ind w:left="400"/>
      </w:pPr>
      <w:r>
        <w:t># b 是 json</w:t>
      </w:r>
    </w:p>
    <w:p w14:paraId="6379F160">
      <w:pPr>
        <w:pStyle w:val="6"/>
        <w:spacing w:before="9"/>
        <w:ind w:left="400"/>
      </w:pPr>
      <w:bookmarkStart w:id="19" w:name="_bookmark18"/>
      <w:bookmarkEnd w:id="19"/>
      <w:r>
        <w:t>b = '{"a": 1, "b": 2, "c": true}'</w:t>
      </w:r>
    </w:p>
    <w:p w14:paraId="78F22D89">
      <w:pPr>
        <w:pStyle w:val="6"/>
        <w:spacing w:before="4"/>
        <w:rPr>
          <w:sz w:val="25"/>
        </w:rPr>
      </w:pPr>
    </w:p>
    <w:p w14:paraId="588B88B9">
      <w:pPr>
        <w:pStyle w:val="6"/>
        <w:tabs>
          <w:tab w:val="left" w:pos="3159"/>
        </w:tabs>
        <w:spacing w:line="244" w:lineRule="auto"/>
        <w:ind w:left="400" w:right="5300"/>
      </w:pPr>
      <w:r>
        <w:t>print(type(a))</w:t>
      </w:r>
      <w:r>
        <w:rPr>
          <w:spacing w:val="1"/>
        </w:rPr>
        <w:t xml:space="preserve"> </w:t>
      </w:r>
      <w:r>
        <w:t>print(json.dumps(a))</w:t>
      </w:r>
      <w:r>
        <w:tab/>
      </w:r>
      <w:r>
        <w:t># a</w:t>
      </w:r>
      <w:r>
        <w:rPr>
          <w:spacing w:val="-15"/>
        </w:rPr>
        <w:t xml:space="preserve"> 转</w:t>
      </w:r>
      <w:r>
        <w:t>json</w:t>
      </w:r>
    </w:p>
    <w:p w14:paraId="3166C39D">
      <w:pPr>
        <w:pStyle w:val="6"/>
        <w:spacing w:before="5"/>
        <w:rPr>
          <w:sz w:val="22"/>
        </w:rPr>
      </w:pPr>
    </w:p>
    <w:p w14:paraId="2D9AC7C3">
      <w:pPr>
        <w:pStyle w:val="6"/>
        <w:ind w:left="400"/>
      </w:pPr>
      <w:r>
        <w:t>运行结果</w:t>
      </w:r>
    </w:p>
    <w:p w14:paraId="17B757EF">
      <w:pPr>
        <w:pStyle w:val="6"/>
        <w:spacing w:before="8"/>
        <w:rPr>
          <w:sz w:val="22"/>
        </w:rPr>
      </w:pPr>
    </w:p>
    <w:p w14:paraId="05891AA3">
      <w:pPr>
        <w:pStyle w:val="6"/>
        <w:ind w:left="400"/>
      </w:pPr>
      <w:r>
        <w:t>&lt;class 'dict'&gt;</w:t>
      </w:r>
    </w:p>
    <w:p w14:paraId="32CD958C">
      <w:pPr>
        <w:pStyle w:val="6"/>
        <w:spacing w:before="9"/>
        <w:ind w:left="400"/>
      </w:pPr>
      <w:r>
        <w:t>{"a": 1, "b": 2, "c": true}</w:t>
      </w:r>
    </w:p>
    <w:p w14:paraId="7BEC442B">
      <w:pPr>
        <w:pStyle w:val="6"/>
        <w:spacing w:before="7"/>
        <w:ind w:left="400"/>
      </w:pPr>
      <w:r>
        <w:t>&lt;class 'str'&gt;</w:t>
      </w:r>
    </w:p>
    <w:p w14:paraId="7687F30D">
      <w:pPr>
        <w:pStyle w:val="6"/>
        <w:spacing w:before="10"/>
        <w:ind w:left="400"/>
      </w:pPr>
      <w:r>
        <w:t>{'a': 1, 'b': 2, 'c': True}</w:t>
      </w:r>
    </w:p>
    <w:p w14:paraId="53961309">
      <w:pPr>
        <w:pStyle w:val="6"/>
        <w:spacing w:before="10"/>
        <w:rPr>
          <w:sz w:val="33"/>
        </w:rPr>
      </w:pPr>
    </w:p>
    <w:p w14:paraId="3649B2E7">
      <w:pPr>
        <w:pStyle w:val="4"/>
        <w:numPr>
          <w:ilvl w:val="0"/>
          <w:numId w:val="21"/>
        </w:numPr>
        <w:tabs>
          <w:tab w:val="left" w:pos="674"/>
        </w:tabs>
        <w:spacing w:before="0" w:after="0" w:line="240" w:lineRule="auto"/>
        <w:ind w:left="673" w:right="0" w:hanging="274"/>
        <w:jc w:val="left"/>
        <w:outlineLvl w:val="1"/>
      </w:pPr>
      <w:bookmarkStart w:id="20" w:name="_bookmark19"/>
      <w:bookmarkEnd w:id="20"/>
      <w:bookmarkStart w:id="21" w:name="_bookmark19"/>
      <w:bookmarkEnd w:id="21"/>
      <w:r>
        <w:rPr>
          <w:w w:val="95"/>
        </w:rPr>
        <w:t>测试的数据你放在哪?</w:t>
      </w:r>
    </w:p>
    <w:p w14:paraId="166A28E4">
      <w:pPr>
        <w:pStyle w:val="6"/>
        <w:spacing w:before="7"/>
        <w:rPr>
          <w:sz w:val="33"/>
        </w:rPr>
      </w:pPr>
    </w:p>
    <w:p w14:paraId="5E8F15C5">
      <w:pPr>
        <w:pStyle w:val="6"/>
        <w:spacing w:line="244" w:lineRule="auto"/>
        <w:ind w:left="400" w:right="929"/>
        <w:jc w:val="both"/>
      </w:pPr>
      <w:r>
        <w:rPr>
          <w:spacing w:val="-3"/>
        </w:rPr>
        <w:t xml:space="preserve">测试数据到底该怎么放，这个是面试官最喜欢问的一个题了，似乎仁者见仁智者见智，没有标准的答案，有的人说放 </w:t>
      </w:r>
      <w:r>
        <w:rPr>
          <w:spacing w:val="-1"/>
        </w:rPr>
        <w:t>excel，也有的说放.py</w:t>
      </w:r>
      <w:r>
        <w:rPr>
          <w:spacing w:val="-7"/>
        </w:rPr>
        <w:t xml:space="preserve"> 脚本，也有的说放</w:t>
      </w:r>
      <w:r>
        <w:t>ini</w:t>
      </w:r>
      <w:r>
        <w:rPr>
          <w:spacing w:val="-5"/>
        </w:rPr>
        <w:t xml:space="preserve"> 配置文件，</w:t>
      </w:r>
    </w:p>
    <w:p w14:paraId="5F97BCCC">
      <w:pPr>
        <w:pStyle w:val="6"/>
        <w:spacing w:before="3" w:line="247" w:lineRule="auto"/>
        <w:ind w:left="400" w:right="1011"/>
        <w:jc w:val="both"/>
      </w:pPr>
      <w:r>
        <w:rPr>
          <w:spacing w:val="-8"/>
        </w:rPr>
        <w:t xml:space="preserve">还有放到 </w:t>
      </w:r>
      <w:r>
        <w:rPr>
          <w:spacing w:val="-3"/>
        </w:rPr>
        <w:t>json，yaml</w:t>
      </w:r>
      <w:r>
        <w:rPr>
          <w:spacing w:val="-9"/>
        </w:rPr>
        <w:t xml:space="preserve"> 文件，</w:t>
      </w:r>
      <w:r>
        <w:rPr>
          <w:spacing w:val="-3"/>
        </w:rPr>
        <w:t>txt</w:t>
      </w:r>
      <w:r>
        <w:rPr>
          <w:spacing w:val="-7"/>
        </w:rPr>
        <w:t xml:space="preserve"> 文件，甚至有的放数据库，五花八门，一百个</w:t>
      </w:r>
      <w:r>
        <w:rPr>
          <w:spacing w:val="-2"/>
        </w:rPr>
        <w:t xml:space="preserve">做自动化的小伙伴有 </w:t>
      </w:r>
      <w:r>
        <w:t>100</w:t>
      </w:r>
      <w:r>
        <w:rPr>
          <w:spacing w:val="-3"/>
        </w:rPr>
        <w:t xml:space="preserve"> 个放的地方。</w:t>
      </w:r>
    </w:p>
    <w:p w14:paraId="6CEBF1CE">
      <w:pPr>
        <w:pStyle w:val="6"/>
        <w:spacing w:before="11"/>
        <w:rPr>
          <w:sz w:val="21"/>
        </w:rPr>
      </w:pPr>
    </w:p>
    <w:p w14:paraId="5A6A0ED6">
      <w:pPr>
        <w:pStyle w:val="6"/>
        <w:spacing w:before="1"/>
        <w:ind w:left="400"/>
      </w:pPr>
      <w:r>
        <w:t>这里总结下测试的数据到底该怎么放？</w:t>
      </w:r>
    </w:p>
    <w:p w14:paraId="37CF3322">
      <w:pPr>
        <w:pStyle w:val="6"/>
        <w:spacing w:before="8"/>
        <w:rPr>
          <w:sz w:val="22"/>
        </w:rPr>
      </w:pPr>
    </w:p>
    <w:p w14:paraId="11217A70">
      <w:pPr>
        <w:pStyle w:val="6"/>
        <w:spacing w:line="244" w:lineRule="auto"/>
        <w:ind w:left="400" w:right="819"/>
      </w:pPr>
      <w:r>
        <w:rPr>
          <w:spacing w:val="-8"/>
        </w:rPr>
        <w:t>首先测试的数据是分很多种的，有登录的账户数据，也有注册的账户数据，还有接</w:t>
      </w:r>
      <w:r>
        <w:rPr>
          <w:spacing w:val="-20"/>
        </w:rPr>
        <w:t>口的参数，还有邮箱配置的数据等等等等，所以这个题不能一概而论给答死了。要不</w:t>
      </w:r>
      <w:r>
        <w:t>然就是给自己挖坑。</w:t>
      </w:r>
    </w:p>
    <w:p w14:paraId="1F19D5E3">
      <w:pPr>
        <w:pStyle w:val="6"/>
        <w:spacing w:before="8"/>
        <w:rPr>
          <w:sz w:val="22"/>
        </w:rPr>
      </w:pPr>
    </w:p>
    <w:p w14:paraId="7BCDCE7D">
      <w:pPr>
        <w:pStyle w:val="6"/>
        <w:ind w:left="400"/>
      </w:pPr>
      <w:r>
        <w:t>以下两个大忌不能回答：</w:t>
      </w:r>
    </w:p>
    <w:p w14:paraId="4E3355B4">
      <w:pPr>
        <w:pStyle w:val="6"/>
        <w:spacing w:before="8"/>
        <w:rPr>
          <w:sz w:val="22"/>
        </w:rPr>
      </w:pPr>
    </w:p>
    <w:p w14:paraId="2637C99A">
      <w:pPr>
        <w:pStyle w:val="14"/>
        <w:numPr>
          <w:ilvl w:val="1"/>
          <w:numId w:val="21"/>
        </w:numPr>
        <w:tabs>
          <w:tab w:val="left" w:pos="1120"/>
        </w:tabs>
        <w:spacing w:before="0" w:after="0" w:line="242" w:lineRule="auto"/>
        <w:ind w:left="1120" w:right="932" w:hanging="360"/>
        <w:jc w:val="both"/>
        <w:rPr>
          <w:sz w:val="24"/>
        </w:rPr>
      </w:pPr>
      <w:r>
        <w:rPr>
          <w:spacing w:val="-3"/>
          <w:sz w:val="24"/>
        </w:rPr>
        <w:t>测试的数据是不能写死到代码里面的，这个是原则问题，也是写代码的大</w:t>
      </w:r>
      <w:r>
        <w:rPr>
          <w:sz w:val="24"/>
        </w:rPr>
        <w:t>忌（你要是回答写在代码里面，估计就是回去等通知了）</w:t>
      </w:r>
    </w:p>
    <w:p w14:paraId="69938C77">
      <w:pPr>
        <w:pStyle w:val="14"/>
        <w:numPr>
          <w:ilvl w:val="1"/>
          <w:numId w:val="21"/>
        </w:numPr>
        <w:tabs>
          <w:tab w:val="left" w:pos="1120"/>
        </w:tabs>
        <w:spacing w:before="10" w:after="0" w:line="247" w:lineRule="auto"/>
        <w:ind w:left="1120" w:right="925" w:hanging="360"/>
        <w:jc w:val="both"/>
        <w:rPr>
          <w:sz w:val="24"/>
        </w:rPr>
      </w:pPr>
      <w:r>
        <w:rPr>
          <w:spacing w:val="-2"/>
          <w:sz w:val="24"/>
        </w:rPr>
        <w:t>测试数据放到.py</w:t>
      </w:r>
      <w:r>
        <w:rPr>
          <w:spacing w:val="-7"/>
          <w:sz w:val="24"/>
        </w:rPr>
        <w:t xml:space="preserve"> 的开头，这种其实很方便，对于少量的，固定不变的数</w:t>
      </w:r>
      <w:r>
        <w:rPr>
          <w:spacing w:val="-3"/>
          <w:sz w:val="24"/>
        </w:rPr>
        <w:t>据其实是可以放的，但是面试时候，千万不能这样说，面试官喜欢装逼的</w:t>
      </w:r>
      <w:r>
        <w:rPr>
          <w:sz w:val="24"/>
        </w:rPr>
        <w:t>方法</w:t>
      </w:r>
    </w:p>
    <w:p w14:paraId="4FABFFD8">
      <w:pPr>
        <w:pStyle w:val="6"/>
        <w:spacing w:before="10"/>
        <w:rPr>
          <w:sz w:val="21"/>
        </w:rPr>
      </w:pPr>
    </w:p>
    <w:p w14:paraId="504950F4">
      <w:pPr>
        <w:pStyle w:val="6"/>
        <w:ind w:left="400"/>
      </w:pPr>
      <w:r>
        <w:t>测试数据存放总结：</w:t>
      </w:r>
    </w:p>
    <w:p w14:paraId="154CCFB9">
      <w:pPr>
        <w:pStyle w:val="6"/>
        <w:spacing w:before="10"/>
        <w:rPr>
          <w:sz w:val="22"/>
        </w:rPr>
      </w:pPr>
    </w:p>
    <w:p w14:paraId="5ADB77FA">
      <w:pPr>
        <w:pStyle w:val="14"/>
        <w:numPr>
          <w:ilvl w:val="0"/>
          <w:numId w:val="22"/>
        </w:numPr>
        <w:tabs>
          <w:tab w:val="left" w:pos="643"/>
        </w:tabs>
        <w:spacing w:before="1" w:after="0" w:line="242" w:lineRule="auto"/>
        <w:ind w:left="400" w:right="929" w:firstLine="0"/>
        <w:jc w:val="left"/>
        <w:rPr>
          <w:sz w:val="24"/>
        </w:rPr>
      </w:pPr>
      <w:r>
        <w:rPr>
          <w:spacing w:val="-3"/>
          <w:sz w:val="24"/>
        </w:rPr>
        <w:t>对于账号密码，这种管全局的参数，可以用命令行参数，单独抽出来，写的配</w:t>
      </w:r>
      <w:r>
        <w:rPr>
          <w:sz w:val="24"/>
        </w:rPr>
        <w:t>置文件里（</w:t>
      </w:r>
      <w:r>
        <w:rPr>
          <w:spacing w:val="57"/>
          <w:sz w:val="24"/>
        </w:rPr>
        <w:t>如</w:t>
      </w:r>
      <w:r>
        <w:rPr>
          <w:sz w:val="24"/>
        </w:rPr>
        <w:t>ini）</w:t>
      </w:r>
    </w:p>
    <w:p w14:paraId="3943D971">
      <w:pPr>
        <w:spacing w:after="0" w:line="242" w:lineRule="auto"/>
        <w:jc w:val="left"/>
        <w:rPr>
          <w:sz w:val="24"/>
        </w:rPr>
        <w:sectPr>
          <w:pgSz w:w="11910" w:h="16840"/>
          <w:pgMar w:top="1240" w:right="860" w:bottom="1280" w:left="1400" w:header="873" w:footer="1058" w:gutter="0"/>
          <w:cols w:space="720" w:num="1"/>
        </w:sectPr>
      </w:pPr>
    </w:p>
    <w:p w14:paraId="40E188DF">
      <w:pPr>
        <w:pStyle w:val="6"/>
        <w:spacing w:before="5"/>
        <w:rPr>
          <w:sz w:val="9"/>
        </w:rPr>
      </w:pPr>
    </w:p>
    <w:p w14:paraId="32808236">
      <w:pPr>
        <w:pStyle w:val="14"/>
        <w:numPr>
          <w:ilvl w:val="0"/>
          <w:numId w:val="22"/>
        </w:numPr>
        <w:tabs>
          <w:tab w:val="left" w:pos="643"/>
        </w:tabs>
        <w:spacing w:before="66" w:after="0" w:line="247" w:lineRule="auto"/>
        <w:ind w:left="400" w:right="1076" w:firstLine="0"/>
        <w:jc w:val="left"/>
        <w:outlineLvl w:val="1"/>
        <w:rPr>
          <w:sz w:val="24"/>
        </w:rPr>
      </w:pPr>
      <w:r>
        <w:rPr>
          <w:spacing w:val="-8"/>
          <w:sz w:val="24"/>
        </w:rPr>
        <w:t>对于一些一次性消耗的数据，比如注册，每次注册不一样的数，可以用随机函</w:t>
      </w:r>
      <w:r>
        <w:rPr>
          <w:sz w:val="24"/>
        </w:rPr>
        <w:t>数生成</w:t>
      </w:r>
    </w:p>
    <w:p w14:paraId="004AEB49">
      <w:pPr>
        <w:pStyle w:val="14"/>
        <w:numPr>
          <w:ilvl w:val="0"/>
          <w:numId w:val="22"/>
        </w:numPr>
        <w:tabs>
          <w:tab w:val="left" w:pos="643"/>
        </w:tabs>
        <w:spacing w:before="0" w:after="0" w:line="244" w:lineRule="auto"/>
        <w:ind w:left="400" w:right="1053" w:firstLine="0"/>
        <w:jc w:val="left"/>
        <w:rPr>
          <w:sz w:val="24"/>
        </w:rPr>
      </w:pPr>
      <w:r>
        <w:rPr>
          <w:spacing w:val="-16"/>
          <w:sz w:val="24"/>
        </w:rPr>
        <w:t xml:space="preserve">对于一个接口有多组测试的参数，可以参数化，数据放 </w:t>
      </w:r>
      <w:r>
        <w:rPr>
          <w:spacing w:val="-1"/>
          <w:sz w:val="24"/>
        </w:rPr>
        <w:t>yaml,text,json,excel</w:t>
      </w:r>
      <w:r>
        <w:rPr>
          <w:spacing w:val="-117"/>
          <w:sz w:val="24"/>
        </w:rPr>
        <w:t xml:space="preserve"> </w:t>
      </w:r>
      <w:r>
        <w:rPr>
          <w:sz w:val="24"/>
        </w:rPr>
        <w:t>都可以</w:t>
      </w:r>
    </w:p>
    <w:p w14:paraId="1E39884E">
      <w:pPr>
        <w:pStyle w:val="14"/>
        <w:numPr>
          <w:ilvl w:val="0"/>
          <w:numId w:val="22"/>
        </w:numPr>
        <w:tabs>
          <w:tab w:val="left" w:pos="643"/>
        </w:tabs>
        <w:spacing w:before="0" w:after="0" w:line="244" w:lineRule="auto"/>
        <w:ind w:left="400" w:right="1076" w:firstLine="0"/>
        <w:jc w:val="left"/>
        <w:rPr>
          <w:sz w:val="24"/>
        </w:rPr>
      </w:pPr>
      <w:r>
        <w:rPr>
          <w:spacing w:val="-8"/>
          <w:sz w:val="24"/>
        </w:rPr>
        <w:t>对于可以反复使用的数据，比如订单的各种状态需要造数据的情况，可以放到</w:t>
      </w:r>
      <w:r>
        <w:rPr>
          <w:sz w:val="24"/>
        </w:rPr>
        <w:t>数据库，每次数据初始化，用完后再清理</w:t>
      </w:r>
    </w:p>
    <w:p w14:paraId="753C7820">
      <w:pPr>
        <w:pStyle w:val="14"/>
        <w:numPr>
          <w:ilvl w:val="0"/>
          <w:numId w:val="22"/>
        </w:numPr>
        <w:tabs>
          <w:tab w:val="left" w:pos="640"/>
        </w:tabs>
        <w:spacing w:before="3" w:after="0" w:line="240" w:lineRule="auto"/>
        <w:ind w:left="640" w:right="0" w:hanging="240"/>
        <w:jc w:val="left"/>
        <w:outlineLvl w:val="1"/>
        <w:rPr>
          <w:sz w:val="24"/>
        </w:rPr>
      </w:pPr>
      <w:r>
        <w:rPr>
          <w:spacing w:val="-5"/>
          <w:sz w:val="24"/>
        </w:rPr>
        <w:t xml:space="preserve">对于邮箱配置的一些参数，可以用 </w:t>
      </w:r>
      <w:r>
        <w:rPr>
          <w:spacing w:val="-2"/>
          <w:sz w:val="24"/>
        </w:rPr>
        <w:t>ini</w:t>
      </w:r>
      <w:r>
        <w:rPr>
          <w:spacing w:val="-8"/>
          <w:sz w:val="24"/>
        </w:rPr>
        <w:t xml:space="preserve"> 配置文件</w:t>
      </w:r>
    </w:p>
    <w:p w14:paraId="3E8DDE55">
      <w:pPr>
        <w:pStyle w:val="14"/>
        <w:numPr>
          <w:ilvl w:val="0"/>
          <w:numId w:val="22"/>
        </w:numPr>
        <w:tabs>
          <w:tab w:val="left" w:pos="643"/>
        </w:tabs>
        <w:spacing w:before="9" w:after="0" w:line="244" w:lineRule="auto"/>
        <w:ind w:left="400" w:right="1016" w:firstLine="0"/>
        <w:jc w:val="left"/>
        <w:rPr>
          <w:sz w:val="24"/>
        </w:rPr>
      </w:pPr>
      <w:r>
        <w:rPr>
          <w:spacing w:val="-11"/>
          <w:sz w:val="24"/>
        </w:rPr>
        <w:t xml:space="preserve">对于全部是独立的接口项目，可以用数据驱动方式，用 </w:t>
      </w:r>
      <w:r>
        <w:rPr>
          <w:sz w:val="24"/>
        </w:rPr>
        <w:t>excel/csv</w:t>
      </w:r>
      <w:r>
        <w:rPr>
          <w:spacing w:val="-12"/>
          <w:sz w:val="24"/>
        </w:rPr>
        <w:t xml:space="preserve"> 管理测试的</w:t>
      </w:r>
      <w:r>
        <w:rPr>
          <w:sz w:val="24"/>
        </w:rPr>
        <w:t>接口数据</w:t>
      </w:r>
    </w:p>
    <w:p w14:paraId="3C862093">
      <w:pPr>
        <w:pStyle w:val="14"/>
        <w:numPr>
          <w:ilvl w:val="0"/>
          <w:numId w:val="22"/>
        </w:numPr>
        <w:tabs>
          <w:tab w:val="left" w:pos="643"/>
        </w:tabs>
        <w:spacing w:before="4" w:after="0" w:line="242" w:lineRule="auto"/>
        <w:ind w:left="400" w:right="1054" w:firstLine="0"/>
        <w:jc w:val="left"/>
        <w:rPr>
          <w:sz w:val="24"/>
        </w:rPr>
      </w:pPr>
      <w:r>
        <w:rPr>
          <w:spacing w:val="-5"/>
          <w:sz w:val="24"/>
        </w:rPr>
        <w:t xml:space="preserve">对于少量的静态数据，比如一个接口的测试数据，也就 </w:t>
      </w:r>
      <w:r>
        <w:rPr>
          <w:sz w:val="24"/>
        </w:rPr>
        <w:t>2-3</w:t>
      </w:r>
      <w:r>
        <w:rPr>
          <w:spacing w:val="-18"/>
          <w:sz w:val="24"/>
        </w:rPr>
        <w:t xml:space="preserve"> 组，可以写到 </w:t>
      </w:r>
      <w:r>
        <w:rPr>
          <w:spacing w:val="-3"/>
          <w:sz w:val="24"/>
        </w:rPr>
        <w:t>py</w:t>
      </w:r>
      <w:r>
        <w:rPr>
          <w:spacing w:val="-117"/>
          <w:sz w:val="24"/>
        </w:rPr>
        <w:t xml:space="preserve"> </w:t>
      </w:r>
      <w:r>
        <w:rPr>
          <w:sz w:val="24"/>
        </w:rPr>
        <w:t>脚本的开头，十年八年都不会变更的</w:t>
      </w:r>
    </w:p>
    <w:p w14:paraId="68449F9D">
      <w:pPr>
        <w:pStyle w:val="6"/>
        <w:spacing w:before="9"/>
        <w:rPr>
          <w:sz w:val="22"/>
        </w:rPr>
      </w:pPr>
    </w:p>
    <w:p w14:paraId="3DA583FF">
      <w:pPr>
        <w:pStyle w:val="6"/>
        <w:ind w:left="400"/>
      </w:pPr>
      <w:r>
        <w:t>总之不同的测试数据，可以用不同的文件管理</w:t>
      </w:r>
    </w:p>
    <w:p w14:paraId="073068B6">
      <w:pPr>
        <w:pStyle w:val="6"/>
        <w:spacing w:before="10"/>
        <w:rPr>
          <w:sz w:val="33"/>
        </w:rPr>
      </w:pPr>
    </w:p>
    <w:p w14:paraId="043186D3">
      <w:pPr>
        <w:pStyle w:val="4"/>
        <w:numPr>
          <w:ilvl w:val="0"/>
          <w:numId w:val="23"/>
        </w:numPr>
        <w:tabs>
          <w:tab w:val="left" w:pos="674"/>
        </w:tabs>
        <w:spacing w:before="0" w:after="0" w:line="240" w:lineRule="auto"/>
        <w:ind w:left="673" w:right="0" w:hanging="274"/>
        <w:jc w:val="left"/>
        <w:outlineLvl w:val="1"/>
      </w:pPr>
      <w:bookmarkStart w:id="22" w:name="_bookmark20"/>
      <w:bookmarkEnd w:id="22"/>
      <w:bookmarkStart w:id="23" w:name="_bookmark20"/>
      <w:bookmarkEnd w:id="23"/>
      <w:r>
        <w:rPr>
          <w:w w:val="95"/>
        </w:rPr>
        <w:t>什么是数据驱动，如何参数化？</w:t>
      </w:r>
    </w:p>
    <w:p w14:paraId="532E3E93">
      <w:pPr>
        <w:pStyle w:val="6"/>
        <w:spacing w:before="8"/>
        <w:rPr>
          <w:sz w:val="33"/>
        </w:rPr>
      </w:pPr>
    </w:p>
    <w:p w14:paraId="62E7CD6C">
      <w:pPr>
        <w:pStyle w:val="6"/>
        <w:spacing w:line="244" w:lineRule="auto"/>
        <w:ind w:left="400" w:right="819"/>
        <w:jc w:val="both"/>
      </w:pPr>
      <w:r>
        <w:rPr>
          <w:spacing w:val="-8"/>
        </w:rPr>
        <w:t>参数化和数据驱动的概念这个肯定要知道的，参数化的思想是代码用例写好了后，</w:t>
      </w:r>
      <w:r>
        <w:rPr>
          <w:spacing w:val="-118"/>
        </w:rPr>
        <w:t xml:space="preserve"> </w:t>
      </w:r>
      <w:r>
        <w:rPr>
          <w:spacing w:val="-13"/>
        </w:rPr>
        <w:t>不需要改代码，只需维护测试数据就可以了，并且根据不同的测试数据生成多个 用</w:t>
      </w:r>
      <w:r>
        <w:t>例</w:t>
      </w:r>
    </w:p>
    <w:p w14:paraId="329E78AA">
      <w:pPr>
        <w:pStyle w:val="6"/>
        <w:spacing w:before="2"/>
        <w:ind w:left="400"/>
        <w:jc w:val="both"/>
        <w:outlineLvl w:val="2"/>
      </w:pPr>
      <w:r>
        <w:t>python 里面用 unittest 框架</w:t>
      </w:r>
    </w:p>
    <w:p w14:paraId="0A66E7A9">
      <w:pPr>
        <w:pStyle w:val="6"/>
        <w:spacing w:before="11"/>
        <w:rPr>
          <w:sz w:val="22"/>
        </w:rPr>
      </w:pPr>
    </w:p>
    <w:p w14:paraId="403FE52E">
      <w:pPr>
        <w:pStyle w:val="6"/>
        <w:spacing w:line="244" w:lineRule="auto"/>
        <w:ind w:left="400" w:right="7460"/>
      </w:pPr>
      <w:r>
        <w:t>import</w:t>
      </w:r>
      <w:r>
        <w:rPr>
          <w:spacing w:val="-30"/>
        </w:rPr>
        <w:t xml:space="preserve"> </w:t>
      </w:r>
      <w:r>
        <w:t>unittest</w:t>
      </w:r>
      <w:r>
        <w:rPr>
          <w:spacing w:val="-117"/>
        </w:rPr>
        <w:t xml:space="preserve"> </w:t>
      </w:r>
      <w:r>
        <w:t>import ddt</w:t>
      </w:r>
    </w:p>
    <w:p w14:paraId="54522215">
      <w:pPr>
        <w:pStyle w:val="6"/>
        <w:rPr>
          <w:sz w:val="25"/>
        </w:rPr>
      </w:pPr>
    </w:p>
    <w:p w14:paraId="25813F96">
      <w:pPr>
        <w:pStyle w:val="6"/>
        <w:ind w:left="400"/>
      </w:pPr>
      <w:r>
        <w:rPr>
          <w:spacing w:val="-2"/>
        </w:rPr>
        <w:t># 测试数据</w:t>
      </w:r>
    </w:p>
    <w:p w14:paraId="0E8483A0">
      <w:pPr>
        <w:pStyle w:val="6"/>
        <w:spacing w:before="10"/>
        <w:ind w:left="400"/>
      </w:pPr>
      <w:r>
        <w:t>datas = [ {"user": "admin", "psw": "123", "result": "true"},</w:t>
      </w:r>
    </w:p>
    <w:p w14:paraId="58E8D2AA">
      <w:pPr>
        <w:pStyle w:val="6"/>
        <w:spacing w:before="6"/>
        <w:ind w:left="1360"/>
      </w:pPr>
      <w:r>
        <w:t>{"user": "admin1", "psw": "1234", "result": "true"},</w:t>
      </w:r>
    </w:p>
    <w:p w14:paraId="7B8B8483">
      <w:pPr>
        <w:pStyle w:val="6"/>
        <w:spacing w:before="10"/>
        <w:ind w:left="1360"/>
      </w:pPr>
      <w:r>
        <w:t>{"user": "admin2", "psw": "1234", "result": "true"},</w:t>
      </w:r>
    </w:p>
    <w:p w14:paraId="094F5C68">
      <w:pPr>
        <w:pStyle w:val="6"/>
        <w:spacing w:before="7"/>
        <w:ind w:left="1360"/>
      </w:pPr>
      <w:r>
        <w:t>{"user": "admin3", "psw": "1234", "result": "true"},</w:t>
      </w:r>
    </w:p>
    <w:p w14:paraId="376D5421">
      <w:pPr>
        <w:pStyle w:val="6"/>
        <w:spacing w:before="9"/>
        <w:ind w:left="1360"/>
      </w:pPr>
      <w:r>
        <w:t>{"user": "admin4", "psw": "1234", "result": "true"},</w:t>
      </w:r>
    </w:p>
    <w:p w14:paraId="4F8BE2A9">
      <w:pPr>
        <w:pStyle w:val="6"/>
        <w:spacing w:before="7"/>
        <w:ind w:left="1360"/>
      </w:pPr>
      <w:r>
        <w:t>{"user": "admin5", "psw": "1234", "result": "true"},</w:t>
      </w:r>
    </w:p>
    <w:p w14:paraId="3691B58F">
      <w:pPr>
        <w:pStyle w:val="6"/>
        <w:spacing w:before="9"/>
        <w:ind w:left="1360"/>
      </w:pPr>
      <w:r>
        <w:t>{"user": "admin6", "psw": "1234", "result": "true"},</w:t>
      </w:r>
    </w:p>
    <w:p w14:paraId="73F2B42B">
      <w:pPr>
        <w:pStyle w:val="6"/>
        <w:spacing w:before="7"/>
        <w:ind w:left="1360"/>
      </w:pPr>
      <w:r>
        <w:t>{"user": "admin7", "psw": "1234", "result": "true"},</w:t>
      </w:r>
    </w:p>
    <w:p w14:paraId="0BC4D2DB">
      <w:pPr>
        <w:pStyle w:val="6"/>
        <w:spacing w:before="9"/>
        <w:ind w:left="1360"/>
      </w:pPr>
      <w:r>
        <w:t>{"user": "admin8", "psw": "1234", "result": "true"},</w:t>
      </w:r>
    </w:p>
    <w:p w14:paraId="43D86F69">
      <w:pPr>
        <w:pStyle w:val="6"/>
        <w:spacing w:before="7"/>
        <w:ind w:left="1360"/>
      </w:pPr>
      <w:r>
        <w:t>{"user": "admin9", "psw": "1234", "result": "true"},</w:t>
      </w:r>
    </w:p>
    <w:p w14:paraId="76FFAFB0">
      <w:pPr>
        <w:pStyle w:val="6"/>
        <w:spacing w:before="10"/>
        <w:ind w:left="1360"/>
      </w:pPr>
      <w:r>
        <w:t>{"user": "admin10", "psw": "1234", "result": "true"},</w:t>
      </w:r>
    </w:p>
    <w:p w14:paraId="0F172719">
      <w:pPr>
        <w:pStyle w:val="6"/>
        <w:spacing w:before="9"/>
        <w:ind w:left="1360"/>
      </w:pPr>
      <w:r>
        <w:t>{"user": "admin11", "psw": "1234", "result": "true"}]</w:t>
      </w:r>
    </w:p>
    <w:p w14:paraId="765AF70F">
      <w:pPr>
        <w:pStyle w:val="6"/>
        <w:spacing w:before="3"/>
        <w:rPr>
          <w:sz w:val="25"/>
        </w:rPr>
      </w:pPr>
    </w:p>
    <w:p w14:paraId="391B360B">
      <w:pPr>
        <w:pStyle w:val="6"/>
        <w:ind w:left="400"/>
      </w:pPr>
      <w:r>
        <w:t>@ddt.ddt</w:t>
      </w:r>
    </w:p>
    <w:p w14:paraId="334B71C0">
      <w:pPr>
        <w:pStyle w:val="6"/>
        <w:spacing w:before="10"/>
        <w:ind w:left="400"/>
      </w:pPr>
      <w:r>
        <w:t>class Test(unittest.TestCase):</w:t>
      </w:r>
    </w:p>
    <w:p w14:paraId="4189FBB3">
      <w:pPr>
        <w:pStyle w:val="6"/>
        <w:spacing w:before="3"/>
        <w:rPr>
          <w:sz w:val="25"/>
        </w:rPr>
      </w:pPr>
    </w:p>
    <w:p w14:paraId="0106DBA1">
      <w:pPr>
        <w:pStyle w:val="6"/>
        <w:spacing w:line="242" w:lineRule="auto"/>
        <w:ind w:left="880" w:right="6488"/>
      </w:pPr>
      <w:r>
        <w:t>@ddt.data(*datas)</w:t>
      </w:r>
      <w:r>
        <w:rPr>
          <w:spacing w:val="1"/>
        </w:rPr>
        <w:t xml:space="preserve"> </w:t>
      </w:r>
      <w:r>
        <w:t>def</w:t>
      </w:r>
      <w:r>
        <w:rPr>
          <w:spacing w:val="-9"/>
        </w:rPr>
        <w:t xml:space="preserve"> </w:t>
      </w:r>
      <w:r>
        <w:t>test_(self,</w:t>
      </w:r>
      <w:r>
        <w:rPr>
          <w:spacing w:val="-9"/>
        </w:rPr>
        <w:t xml:space="preserve"> </w:t>
      </w:r>
      <w:r>
        <w:t>d):</w:t>
      </w:r>
    </w:p>
    <w:p w14:paraId="6F851B30">
      <w:pPr>
        <w:pStyle w:val="6"/>
        <w:spacing w:before="10"/>
        <w:ind w:left="1360"/>
      </w:pPr>
      <w:r>
        <w:t>"""上海-悠悠：{0}"""</w:t>
      </w:r>
    </w:p>
    <w:p w14:paraId="00955847">
      <w:pPr>
        <w:spacing w:after="0"/>
        <w:sectPr>
          <w:pgSz w:w="11910" w:h="16840"/>
          <w:pgMar w:top="1240" w:right="860" w:bottom="1280" w:left="1400" w:header="873" w:footer="1058" w:gutter="0"/>
          <w:cols w:space="720" w:num="1"/>
        </w:sectPr>
      </w:pPr>
    </w:p>
    <w:p w14:paraId="3996F2FF">
      <w:pPr>
        <w:pStyle w:val="6"/>
        <w:spacing w:before="5"/>
        <w:rPr>
          <w:sz w:val="9"/>
        </w:rPr>
      </w:pPr>
    </w:p>
    <w:p w14:paraId="42D05056">
      <w:pPr>
        <w:pStyle w:val="6"/>
        <w:spacing w:before="66"/>
        <w:ind w:left="1360"/>
      </w:pPr>
      <w:r>
        <w:t>print("测试数据：%s" % d)</w:t>
      </w:r>
    </w:p>
    <w:p w14:paraId="29B03360">
      <w:pPr>
        <w:pStyle w:val="6"/>
        <w:spacing w:before="6"/>
        <w:rPr>
          <w:sz w:val="25"/>
        </w:rPr>
      </w:pPr>
    </w:p>
    <w:p w14:paraId="79130D43">
      <w:pPr>
        <w:pStyle w:val="6"/>
        <w:tabs>
          <w:tab w:val="left" w:pos="999"/>
          <w:tab w:val="left" w:pos="1830"/>
        </w:tabs>
        <w:spacing w:line="244" w:lineRule="auto"/>
        <w:ind w:left="880" w:right="6377" w:hanging="480"/>
      </w:pPr>
      <w:r>
        <w:pict>
          <v:line id="_x0000_s1042" o:spid="_x0000_s1042" o:spt="20" style="position:absolute;left:0pt;margin-left:185.5pt;margin-top:13.2pt;height:0pt;width:6pt;mso-position-horizontal-relative:page;z-index:-251645952;mso-width-relative:page;mso-height-relative:page;" stroked="t" coordsize="21600,21600">
            <v:path arrowok="t"/>
            <v:fill focussize="0,0"/>
            <v:stroke weight="0.6pt" color="#000000"/>
            <v:imagedata o:title=""/>
            <o:lock v:ext="edit"/>
          </v:line>
        </w:pict>
      </w:r>
      <w:r>
        <w:pict>
          <v:line id="_x0000_s1043" o:spid="_x0000_s1043" o:spt="20" style="position:absolute;left:0pt;margin-left:215.5pt;margin-top:13.2pt;height:0pt;width:6pt;mso-position-horizontal-relative:page;z-index:-251645952;mso-width-relative:page;mso-height-relative:page;" stroked="t" coordsize="21600,21600">
            <v:path arrowok="t"/>
            <v:fill focussize="0,0"/>
            <v:stroke weight="0.6pt" color="#000000"/>
            <v:imagedata o:title=""/>
            <o:lock v:ext="edit"/>
          </v:line>
        </w:pict>
      </w:r>
      <w:r>
        <w:t>if</w:t>
      </w:r>
      <w:r>
        <w:rPr>
          <w:rFonts w:ascii="Times New Roman"/>
          <w:u w:val="single"/>
        </w:rPr>
        <w:tab/>
      </w:r>
      <w:r>
        <w:rPr>
          <w:rFonts w:ascii="Times New Roman"/>
          <w:u w:val="single"/>
        </w:rPr>
        <w:tab/>
      </w:r>
      <w:r>
        <w:t>name</w:t>
      </w:r>
      <w:r>
        <w:rPr>
          <w:rFonts w:ascii="Times New Roman"/>
          <w:u w:val="single"/>
        </w:rPr>
        <w:tab/>
      </w:r>
      <w:r>
        <w:t>== " main ":</w:t>
      </w:r>
      <w:r>
        <w:rPr>
          <w:spacing w:val="-118"/>
        </w:rPr>
        <w:t xml:space="preserve"> </w:t>
      </w:r>
      <w:r>
        <w:t>unittest.main()</w:t>
      </w:r>
    </w:p>
    <w:p w14:paraId="52BB2332">
      <w:pPr>
        <w:pStyle w:val="6"/>
        <w:spacing w:before="48" w:line="590" w:lineRule="exact"/>
        <w:ind w:left="400" w:right="3929"/>
      </w:pPr>
      <w:r>
        <w:rPr>
          <w:spacing w:val="-5"/>
        </w:rPr>
        <w:t>unittest</w:t>
      </w:r>
      <w:r>
        <w:rPr>
          <w:spacing w:val="-12"/>
        </w:rPr>
        <w:t xml:space="preserve"> 框架还有一个 </w:t>
      </w:r>
      <w:r>
        <w:rPr>
          <w:spacing w:val="-5"/>
        </w:rPr>
        <w:t>paramunittest</w:t>
      </w:r>
      <w:r>
        <w:rPr>
          <w:spacing w:val="-7"/>
        </w:rPr>
        <w:t xml:space="preserve"> 也可以实现</w:t>
      </w:r>
      <w:r>
        <w:t>import unittest</w:t>
      </w:r>
    </w:p>
    <w:p w14:paraId="1B8A1881">
      <w:pPr>
        <w:pStyle w:val="6"/>
        <w:spacing w:line="264" w:lineRule="exact"/>
        <w:ind w:left="400"/>
      </w:pPr>
      <w:r>
        <w:t>import</w:t>
      </w:r>
      <w:r>
        <w:rPr>
          <w:spacing w:val="-18"/>
        </w:rPr>
        <w:t xml:space="preserve"> </w:t>
      </w:r>
      <w:r>
        <w:t>paramunittest</w:t>
      </w:r>
    </w:p>
    <w:p w14:paraId="257083CB">
      <w:pPr>
        <w:pStyle w:val="6"/>
        <w:spacing w:before="7" w:line="247" w:lineRule="auto"/>
        <w:ind w:left="400" w:right="7927"/>
      </w:pPr>
      <w:r>
        <w:t>import</w:t>
      </w:r>
      <w:r>
        <w:rPr>
          <w:spacing w:val="-17"/>
        </w:rPr>
        <w:t xml:space="preserve"> </w:t>
      </w:r>
      <w:r>
        <w:t>time</w:t>
      </w:r>
      <w:r>
        <w:rPr>
          <w:spacing w:val="-117"/>
        </w:rPr>
        <w:t xml:space="preserve"> </w:t>
      </w:r>
      <w:r>
        <w:t>#</w:t>
      </w:r>
      <w:r>
        <w:rPr>
          <w:spacing w:val="-17"/>
        </w:rPr>
        <w:t xml:space="preserve"> </w:t>
      </w:r>
      <w:r>
        <w:t>python3.6</w:t>
      </w:r>
    </w:p>
    <w:p w14:paraId="53BBE8DA">
      <w:pPr>
        <w:pStyle w:val="6"/>
        <w:spacing w:line="305" w:lineRule="exact"/>
        <w:ind w:left="400"/>
      </w:pPr>
      <w:r>
        <w:t># 作者：上海-悠悠</w:t>
      </w:r>
    </w:p>
    <w:p w14:paraId="69ECF084">
      <w:pPr>
        <w:pStyle w:val="6"/>
        <w:spacing w:before="5"/>
        <w:rPr>
          <w:sz w:val="25"/>
        </w:rPr>
      </w:pPr>
    </w:p>
    <w:p w14:paraId="4C69AD51">
      <w:pPr>
        <w:pStyle w:val="6"/>
        <w:ind w:left="400"/>
      </w:pPr>
      <w:r>
        <w:t>@paramunittest.parametrized(</w:t>
      </w:r>
    </w:p>
    <w:p w14:paraId="13F58210">
      <w:pPr>
        <w:pStyle w:val="6"/>
        <w:spacing w:before="7"/>
        <w:ind w:left="880"/>
      </w:pPr>
      <w:r>
        <w:t>{"user": "admin", "psw": "123", "result": "true"},</w:t>
      </w:r>
    </w:p>
    <w:p w14:paraId="4701B70D">
      <w:pPr>
        <w:pStyle w:val="6"/>
        <w:spacing w:before="10"/>
        <w:ind w:left="880"/>
      </w:pPr>
      <w:r>
        <w:t>{"user": "admin1", "psw": "1234", "result": "true"},</w:t>
      </w:r>
    </w:p>
    <w:p w14:paraId="7E2C13A0">
      <w:pPr>
        <w:pStyle w:val="6"/>
        <w:spacing w:before="9"/>
        <w:ind w:left="880"/>
      </w:pPr>
      <w:r>
        <w:t>{"user": "admin2", "psw": "1234", "result": "true"},</w:t>
      </w:r>
    </w:p>
    <w:p w14:paraId="0F259DAC">
      <w:pPr>
        <w:pStyle w:val="6"/>
        <w:spacing w:before="7"/>
        <w:ind w:left="880"/>
      </w:pPr>
      <w:r>
        <w:t>{"user": "admin3", "psw": "1234", "result": "true"},</w:t>
      </w:r>
    </w:p>
    <w:p w14:paraId="6742BC75">
      <w:pPr>
        <w:pStyle w:val="6"/>
        <w:spacing w:before="9"/>
        <w:ind w:left="880"/>
      </w:pPr>
      <w:r>
        <w:t>{"user": "admin4", "psw": "1234", "result": "true"},</w:t>
      </w:r>
    </w:p>
    <w:p w14:paraId="75CFFBA6">
      <w:pPr>
        <w:pStyle w:val="6"/>
        <w:spacing w:before="7"/>
        <w:ind w:left="880"/>
      </w:pPr>
      <w:r>
        <w:t>{"user": "admin5", "psw": "1234", "result": "true"},</w:t>
      </w:r>
    </w:p>
    <w:p w14:paraId="4D66B772">
      <w:pPr>
        <w:pStyle w:val="6"/>
        <w:spacing w:before="9"/>
        <w:ind w:left="880"/>
      </w:pPr>
      <w:r>
        <w:t>{"user": "admin6", "psw": "1234", "result": "true"},</w:t>
      </w:r>
    </w:p>
    <w:p w14:paraId="7D662A81">
      <w:pPr>
        <w:pStyle w:val="6"/>
        <w:spacing w:before="10"/>
        <w:ind w:left="880"/>
      </w:pPr>
      <w:r>
        <w:t>{"user": "admin7", "psw": "1234", "result": "true"},</w:t>
      </w:r>
    </w:p>
    <w:p w14:paraId="7B4CBCC0">
      <w:pPr>
        <w:pStyle w:val="6"/>
        <w:spacing w:before="6"/>
        <w:ind w:left="880"/>
      </w:pPr>
      <w:r>
        <w:t>{"user": "admin8", "psw": "1234", "result": "true"},</w:t>
      </w:r>
    </w:p>
    <w:p w14:paraId="24C5ADB1">
      <w:pPr>
        <w:pStyle w:val="6"/>
        <w:spacing w:before="10"/>
        <w:ind w:left="880"/>
      </w:pPr>
      <w:r>
        <w:t>{"user": "admin9", "psw": "1234", "result": "true"},</w:t>
      </w:r>
    </w:p>
    <w:p w14:paraId="4CE11B47">
      <w:pPr>
        <w:pStyle w:val="6"/>
        <w:spacing w:before="7"/>
        <w:ind w:left="880"/>
      </w:pPr>
      <w:r>
        <w:t>{"user": "admin10", "psw": "1234", "result": "true"},</w:t>
      </w:r>
    </w:p>
    <w:p w14:paraId="63C733F2">
      <w:pPr>
        <w:pStyle w:val="6"/>
        <w:spacing w:before="9"/>
        <w:ind w:left="880"/>
      </w:pPr>
      <w:r>
        <w:t>{"user": "admin11", "psw": "1234", "result": "true"},</w:t>
      </w:r>
    </w:p>
    <w:p w14:paraId="4D660832">
      <w:pPr>
        <w:pStyle w:val="6"/>
        <w:spacing w:before="9"/>
        <w:ind w:left="400"/>
      </w:pPr>
      <w:r>
        <w:t>)</w:t>
      </w:r>
    </w:p>
    <w:p w14:paraId="15D74E04">
      <w:pPr>
        <w:pStyle w:val="6"/>
        <w:spacing w:before="3"/>
        <w:rPr>
          <w:sz w:val="25"/>
        </w:rPr>
      </w:pPr>
    </w:p>
    <w:p w14:paraId="07DEA292">
      <w:pPr>
        <w:pStyle w:val="6"/>
        <w:spacing w:before="1"/>
        <w:ind w:left="383" w:right="5146"/>
        <w:jc w:val="center"/>
      </w:pPr>
      <w:r>
        <w:t>class TestDemo(unittest.TestCase):</w:t>
      </w:r>
    </w:p>
    <w:p w14:paraId="33FC73D0">
      <w:pPr>
        <w:pStyle w:val="6"/>
        <w:spacing w:before="7"/>
        <w:ind w:left="383" w:right="3106"/>
        <w:jc w:val="center"/>
      </w:pPr>
      <w:r>
        <w:t>def setParameters(self, user, psw, result):</w:t>
      </w:r>
    </w:p>
    <w:p w14:paraId="3724AE77">
      <w:pPr>
        <w:pStyle w:val="6"/>
        <w:spacing w:before="9"/>
        <w:ind w:left="383" w:right="51"/>
        <w:jc w:val="center"/>
      </w:pPr>
      <w:r>
        <w:t>'''这里注意了，user, psw, result 三个参数和前面定义的字典一一</w:t>
      </w:r>
    </w:p>
    <w:p w14:paraId="140AECF0">
      <w:pPr>
        <w:spacing w:after="0"/>
        <w:jc w:val="center"/>
        <w:sectPr>
          <w:pgSz w:w="11910" w:h="16840"/>
          <w:pgMar w:top="1240" w:right="860" w:bottom="1280" w:left="1400" w:header="873" w:footer="1058" w:gutter="0"/>
          <w:cols w:space="720" w:num="1"/>
        </w:sectPr>
      </w:pPr>
    </w:p>
    <w:p w14:paraId="0521302F">
      <w:pPr>
        <w:pStyle w:val="6"/>
        <w:spacing w:before="7"/>
        <w:ind w:left="400"/>
      </w:pPr>
      <w:r>
        <w:rPr>
          <w:spacing w:val="-4"/>
        </w:rPr>
        <w:t>对应'''</w:t>
      </w:r>
    </w:p>
    <w:p w14:paraId="791CA77A">
      <w:pPr>
        <w:pStyle w:val="6"/>
        <w:spacing w:before="3"/>
        <w:rPr>
          <w:sz w:val="25"/>
        </w:rPr>
      </w:pPr>
      <w:r>
        <w:br w:type="column"/>
      </w:r>
    </w:p>
    <w:p w14:paraId="25D2FE95">
      <w:pPr>
        <w:pStyle w:val="6"/>
        <w:spacing w:line="244" w:lineRule="auto"/>
        <w:ind w:left="79" w:right="5887"/>
      </w:pPr>
      <w:r>
        <w:t>self.user = user</w:t>
      </w:r>
      <w:r>
        <w:rPr>
          <w:spacing w:val="1"/>
        </w:rPr>
        <w:t xml:space="preserve"> </w:t>
      </w:r>
      <w:r>
        <w:t>self.user = psw</w:t>
      </w:r>
      <w:r>
        <w:rPr>
          <w:spacing w:val="1"/>
        </w:rPr>
        <w:t xml:space="preserve"> </w:t>
      </w:r>
      <w:r>
        <w:t>self.result</w:t>
      </w:r>
      <w:r>
        <w:rPr>
          <w:spacing w:val="-9"/>
        </w:rPr>
        <w:t xml:space="preserve"> </w:t>
      </w:r>
      <w:r>
        <w:t>=</w:t>
      </w:r>
      <w:r>
        <w:rPr>
          <w:spacing w:val="-8"/>
        </w:rPr>
        <w:t xml:space="preserve"> </w:t>
      </w:r>
      <w:r>
        <w:t>result</w:t>
      </w:r>
    </w:p>
    <w:p w14:paraId="02A45DFF">
      <w:pPr>
        <w:spacing w:after="0" w:line="244" w:lineRule="auto"/>
        <w:sectPr>
          <w:type w:val="continuous"/>
          <w:pgSz w:w="11910" w:h="16840"/>
          <w:pgMar w:top="1240" w:right="860" w:bottom="1280" w:left="1400" w:header="720" w:footer="720" w:gutter="0"/>
          <w:cols w:equalWidth="0" w:num="2">
            <w:col w:w="1241" w:space="40"/>
            <w:col w:w="8369"/>
          </w:cols>
        </w:sectPr>
      </w:pPr>
    </w:p>
    <w:p w14:paraId="678F1A9B">
      <w:pPr>
        <w:pStyle w:val="6"/>
        <w:spacing w:before="9"/>
        <w:rPr>
          <w:sz w:val="19"/>
        </w:rPr>
      </w:pPr>
    </w:p>
    <w:p w14:paraId="23D5BF1C">
      <w:pPr>
        <w:pStyle w:val="6"/>
        <w:spacing w:before="67"/>
        <w:ind w:left="880"/>
      </w:pPr>
      <w:r>
        <w:t>def testcase(self):</w:t>
      </w:r>
    </w:p>
    <w:p w14:paraId="018811D4">
      <w:pPr>
        <w:pStyle w:val="6"/>
        <w:tabs>
          <w:tab w:val="left" w:leader="hyphen" w:pos="5559"/>
        </w:tabs>
        <w:spacing w:before="7"/>
        <w:ind w:left="1360"/>
      </w:pPr>
      <w:r>
        <w:t>print("开始执行用例：</w:t>
      </w:r>
      <w:r>
        <w:rPr>
          <w:rFonts w:ascii="Times New Roman" w:eastAsia="Times New Roman"/>
        </w:rPr>
        <w:tab/>
      </w:r>
      <w:r>
        <w:t>")</w:t>
      </w:r>
    </w:p>
    <w:p w14:paraId="77A8D9CB">
      <w:pPr>
        <w:pStyle w:val="6"/>
        <w:spacing w:before="9"/>
        <w:ind w:left="1360"/>
      </w:pPr>
      <w:r>
        <w:t>time.sleep(0.5)</w:t>
      </w:r>
    </w:p>
    <w:p w14:paraId="45E23787">
      <w:pPr>
        <w:pStyle w:val="6"/>
        <w:spacing w:before="9" w:line="244" w:lineRule="auto"/>
        <w:ind w:left="1360" w:right="3489"/>
      </w:pPr>
      <w:r>
        <w:t>print("输入用户名：%s" % self.user)</w:t>
      </w:r>
      <w:r>
        <w:rPr>
          <w:spacing w:val="1"/>
        </w:rPr>
        <w:t xml:space="preserve"> </w:t>
      </w:r>
      <w:r>
        <w:t>print("</w:t>
      </w:r>
      <w:r>
        <w:rPr>
          <w:spacing w:val="-3"/>
        </w:rPr>
        <w:t xml:space="preserve"> 输 入 密 码 </w:t>
      </w:r>
      <w:r>
        <w:t>：%s"</w:t>
      </w:r>
      <w:r>
        <w:rPr>
          <w:spacing w:val="-2"/>
        </w:rPr>
        <w:t xml:space="preserve"> % </w:t>
      </w:r>
      <w:r>
        <w:t>self.user)</w:t>
      </w:r>
      <w:r>
        <w:rPr>
          <w:spacing w:val="-117"/>
        </w:rPr>
        <w:t xml:space="preserve"> </w:t>
      </w:r>
      <w:r>
        <w:t>print("期望结果：%s " % self.result)</w:t>
      </w:r>
      <w:r>
        <w:rPr>
          <w:spacing w:val="1"/>
        </w:rPr>
        <w:t xml:space="preserve"> </w:t>
      </w:r>
      <w:r>
        <w:t>time.sleep(0.5)</w:t>
      </w:r>
      <w:r>
        <w:rPr>
          <w:spacing w:val="1"/>
        </w:rPr>
        <w:t xml:space="preserve"> </w:t>
      </w:r>
      <w:r>
        <w:t>self.assertTrue(self.result</w:t>
      </w:r>
      <w:r>
        <w:rPr>
          <w:spacing w:val="-6"/>
        </w:rPr>
        <w:t xml:space="preserve"> == </w:t>
      </w:r>
      <w:r>
        <w:t>"true")</w:t>
      </w:r>
    </w:p>
    <w:p w14:paraId="24CA28CC">
      <w:pPr>
        <w:spacing w:after="0" w:line="244" w:lineRule="auto"/>
        <w:sectPr>
          <w:type w:val="continuous"/>
          <w:pgSz w:w="11910" w:h="16840"/>
          <w:pgMar w:top="1240" w:right="860" w:bottom="1280" w:left="1400" w:header="720" w:footer="720" w:gutter="0"/>
          <w:cols w:space="720" w:num="1"/>
        </w:sectPr>
      </w:pPr>
    </w:p>
    <w:p w14:paraId="2BE1FA9B">
      <w:pPr>
        <w:pStyle w:val="6"/>
        <w:rPr>
          <w:sz w:val="20"/>
        </w:rPr>
      </w:pPr>
    </w:p>
    <w:p w14:paraId="7F49D78B">
      <w:pPr>
        <w:pStyle w:val="6"/>
        <w:rPr>
          <w:sz w:val="20"/>
        </w:rPr>
      </w:pPr>
    </w:p>
    <w:p w14:paraId="55DED4BC">
      <w:pPr>
        <w:pStyle w:val="6"/>
        <w:spacing w:before="3"/>
        <w:rPr>
          <w:sz w:val="18"/>
        </w:rPr>
      </w:pPr>
    </w:p>
    <w:p w14:paraId="2A33D09A">
      <w:pPr>
        <w:pStyle w:val="6"/>
        <w:tabs>
          <w:tab w:val="left" w:pos="1830"/>
        </w:tabs>
        <w:spacing w:before="74" w:line="244" w:lineRule="auto"/>
        <w:ind w:left="880" w:right="5649" w:hanging="480"/>
      </w:pPr>
      <w:r>
        <w:pict>
          <v:line id="_x0000_s1044" o:spid="_x0000_s1044" o:spt="20" style="position:absolute;left:0pt;margin-left:185.5pt;margin-top:16.9pt;height:0pt;width:6pt;mso-position-horizontal-relative:page;z-index:-251644928;mso-width-relative:page;mso-height-relative:page;" stroked="t" coordsize="21600,21600">
            <v:path arrowok="t"/>
            <v:fill focussize="0,0"/>
            <v:stroke weight="0.6pt" color="#000000"/>
            <v:imagedata o:title=""/>
            <o:lock v:ext="edit"/>
          </v:line>
        </w:pict>
      </w:r>
      <w:r>
        <w:pict>
          <v:line id="_x0000_s1045" o:spid="_x0000_s1045" o:spt="20" style="position:absolute;left:0pt;margin-left:215.5pt;margin-top:16.9pt;height:0pt;width:6pt;mso-position-horizontal-relative:page;z-index:-251644928;mso-width-relative:page;mso-height-relative:page;" stroked="t" coordsize="21600,21600">
            <v:path arrowok="t"/>
            <v:fill focussize="0,0"/>
            <v:stroke weight="0.6pt" color="#000000"/>
            <v:imagedata o:title=""/>
            <o:lock v:ext="edit"/>
          </v:line>
        </w:pict>
      </w:r>
      <w:r>
        <w:t>if</w:t>
      </w:r>
      <w:r>
        <w:rPr>
          <w:u w:val="single"/>
        </w:rPr>
        <w:t xml:space="preserve">   </w:t>
      </w:r>
      <w:r>
        <w:t>name</w:t>
      </w:r>
      <w:r>
        <w:rPr>
          <w:rFonts w:ascii="Times New Roman"/>
          <w:u w:val="single"/>
        </w:rPr>
        <w:tab/>
      </w:r>
      <w:r>
        <w:t>== " main ":</w:t>
      </w:r>
      <w:r>
        <w:rPr>
          <w:spacing w:val="1"/>
        </w:rPr>
        <w:t xml:space="preserve"> </w:t>
      </w:r>
      <w:r>
        <w:t>unittest.main(verbosity=2)</w:t>
      </w:r>
    </w:p>
    <w:p w14:paraId="2D782E36">
      <w:pPr>
        <w:pStyle w:val="6"/>
        <w:spacing w:before="5"/>
        <w:rPr>
          <w:sz w:val="22"/>
        </w:rPr>
      </w:pPr>
    </w:p>
    <w:p w14:paraId="52989FA3">
      <w:pPr>
        <w:pStyle w:val="6"/>
        <w:spacing w:line="465" w:lineRule="auto"/>
        <w:ind w:left="400" w:right="4844"/>
      </w:pPr>
      <w:r>
        <w:rPr>
          <w:spacing w:val="-13"/>
        </w:rPr>
        <w:t xml:space="preserve">如果用的是 </w:t>
      </w:r>
      <w:r>
        <w:t>pytest</w:t>
      </w:r>
      <w:r>
        <w:rPr>
          <w:spacing w:val="-11"/>
        </w:rPr>
        <w:t xml:space="preserve"> 框架，也能实现参数化</w:t>
      </w:r>
      <w:r>
        <w:t># content of test_canshu1.py</w:t>
      </w:r>
    </w:p>
    <w:p w14:paraId="1DD88BBA">
      <w:pPr>
        <w:pStyle w:val="6"/>
        <w:spacing w:before="33"/>
        <w:ind w:left="400"/>
      </w:pPr>
      <w:r>
        <w:t># coding:utf-8</w:t>
      </w:r>
    </w:p>
    <w:p w14:paraId="068151CE">
      <w:pPr>
        <w:pStyle w:val="6"/>
        <w:spacing w:before="3"/>
        <w:rPr>
          <w:sz w:val="25"/>
        </w:rPr>
      </w:pPr>
    </w:p>
    <w:p w14:paraId="548F878D">
      <w:pPr>
        <w:pStyle w:val="6"/>
        <w:spacing w:before="1" w:line="244" w:lineRule="auto"/>
        <w:ind w:left="400" w:right="3590"/>
      </w:pPr>
      <w:r>
        <w:t>import pytest</w:t>
      </w:r>
      <w:r>
        <w:rPr>
          <w:spacing w:val="1"/>
        </w:rPr>
        <w:t xml:space="preserve"> </w:t>
      </w:r>
      <w:r>
        <w:t>@pytest.mark.parametrize("test_input,expected",</w:t>
      </w:r>
    </w:p>
    <w:p w14:paraId="56D0F712">
      <w:pPr>
        <w:pStyle w:val="6"/>
        <w:spacing w:before="4"/>
        <w:ind w:right="4680"/>
        <w:jc w:val="right"/>
      </w:pPr>
      <w:r>
        <w:t>[ ("3+5", 8),</w:t>
      </w:r>
    </w:p>
    <w:p w14:paraId="16F4DA7D">
      <w:pPr>
        <w:pStyle w:val="6"/>
        <w:spacing w:before="6"/>
        <w:ind w:right="4680"/>
        <w:jc w:val="right"/>
      </w:pPr>
      <w:r>
        <w:t>("2+4", 6),</w:t>
      </w:r>
    </w:p>
    <w:p w14:paraId="4DD53F07">
      <w:pPr>
        <w:pStyle w:val="6"/>
        <w:spacing w:before="10"/>
        <w:ind w:left="3640"/>
      </w:pPr>
      <w:r>
        <w:t>("6 * 9", 42),</w:t>
      </w:r>
    </w:p>
    <w:p w14:paraId="53BA5E4A">
      <w:pPr>
        <w:pStyle w:val="6"/>
        <w:spacing w:before="9"/>
        <w:ind w:left="3400"/>
      </w:pPr>
      <w:r>
        <w:t>])</w:t>
      </w:r>
    </w:p>
    <w:p w14:paraId="1F94A840">
      <w:pPr>
        <w:pStyle w:val="6"/>
        <w:spacing w:before="7" w:line="244" w:lineRule="auto"/>
        <w:ind w:left="880" w:right="4328" w:hanging="480"/>
      </w:pPr>
      <w:r>
        <w:t>def test_eval(test_input, expected):</w:t>
      </w:r>
      <w:r>
        <w:rPr>
          <w:spacing w:val="1"/>
        </w:rPr>
        <w:t xml:space="preserve"> </w:t>
      </w:r>
      <w:r>
        <w:t>assert</w:t>
      </w:r>
      <w:r>
        <w:rPr>
          <w:spacing w:val="-7"/>
        </w:rPr>
        <w:t xml:space="preserve"> </w:t>
      </w:r>
      <w:r>
        <w:t>eval(test_input)</w:t>
      </w:r>
      <w:r>
        <w:rPr>
          <w:spacing w:val="-6"/>
        </w:rPr>
        <w:t xml:space="preserve"> </w:t>
      </w:r>
      <w:r>
        <w:t>==</w:t>
      </w:r>
      <w:r>
        <w:rPr>
          <w:spacing w:val="-6"/>
        </w:rPr>
        <w:t xml:space="preserve"> </w:t>
      </w:r>
      <w:r>
        <w:t>expected</w:t>
      </w:r>
    </w:p>
    <w:p w14:paraId="564A50D2">
      <w:pPr>
        <w:pStyle w:val="6"/>
        <w:rPr>
          <w:sz w:val="25"/>
        </w:rPr>
      </w:pPr>
    </w:p>
    <w:p w14:paraId="07C00979">
      <w:pPr>
        <w:pStyle w:val="6"/>
        <w:tabs>
          <w:tab w:val="left" w:pos="1830"/>
        </w:tabs>
        <w:ind w:left="400"/>
      </w:pPr>
      <w:r>
        <w:pict>
          <v:line id="_x0000_s1046" o:spid="_x0000_s1046" o:spt="20" style="position:absolute;left:0pt;margin-left:185.5pt;margin-top:13.35pt;height:0pt;width:6pt;mso-position-horizontal-relative:page;z-index:-251643904;mso-width-relative:page;mso-height-relative:page;" stroked="t" coordsize="21600,21600">
            <v:path arrowok="t"/>
            <v:fill focussize="0,0"/>
            <v:stroke weight="0.6pt" color="#000000"/>
            <v:imagedata o:title=""/>
            <o:lock v:ext="edit"/>
          </v:line>
        </w:pict>
      </w:r>
      <w:r>
        <w:pict>
          <v:line id="_x0000_s1047" o:spid="_x0000_s1047" o:spt="20" style="position:absolute;left:0pt;margin-left:215.5pt;margin-top:13.35pt;height:0pt;width:6pt;mso-position-horizontal-relative:page;z-index:-251643904;mso-width-relative:page;mso-height-relative:page;" stroked="t" coordsize="21600,21600">
            <v:path arrowok="t"/>
            <v:fill focussize="0,0"/>
            <v:stroke weight="0.6pt" color="#000000"/>
            <v:imagedata o:title=""/>
            <o:lock v:ext="edit"/>
          </v:line>
        </w:pict>
      </w:r>
      <w:r>
        <w:t>if</w:t>
      </w:r>
      <w:r>
        <w:rPr>
          <w:u w:val="single"/>
        </w:rPr>
        <w:t xml:space="preserve">   </w:t>
      </w:r>
      <w:r>
        <w:t>name</w:t>
      </w:r>
      <w:r>
        <w:rPr>
          <w:rFonts w:ascii="Times New Roman"/>
          <w:u w:val="single"/>
        </w:rPr>
        <w:tab/>
      </w:r>
      <w:r>
        <w:t>== " main ":</w:t>
      </w:r>
    </w:p>
    <w:p w14:paraId="6F5C7CC0">
      <w:pPr>
        <w:pStyle w:val="6"/>
        <w:spacing w:before="7"/>
        <w:ind w:left="880"/>
      </w:pPr>
      <w:r>
        <w:t>pytest.main(["-s", "test_canshu1.py"])</w:t>
      </w:r>
    </w:p>
    <w:p w14:paraId="4ECACA1F">
      <w:pPr>
        <w:pStyle w:val="6"/>
        <w:spacing w:before="11"/>
        <w:rPr>
          <w:sz w:val="22"/>
        </w:rPr>
      </w:pPr>
    </w:p>
    <w:p w14:paraId="4FE886C7">
      <w:pPr>
        <w:pStyle w:val="6"/>
        <w:spacing w:line="244" w:lineRule="auto"/>
        <w:ind w:left="400" w:right="1249"/>
      </w:pPr>
      <w:r>
        <w:t>pytest</w:t>
      </w:r>
      <w:r>
        <w:rPr>
          <w:spacing w:val="-10"/>
        </w:rPr>
        <w:t xml:space="preserve"> 里面还有一个更加强大的功能，获得多个参数化参数的所有组合，可以</w:t>
      </w:r>
      <w:r>
        <w:t>堆叠参数化装饰器</w:t>
      </w:r>
    </w:p>
    <w:p w14:paraId="349C2B97">
      <w:pPr>
        <w:pStyle w:val="6"/>
        <w:spacing w:before="5"/>
        <w:rPr>
          <w:sz w:val="22"/>
        </w:rPr>
      </w:pPr>
    </w:p>
    <w:p w14:paraId="771292D3">
      <w:pPr>
        <w:pStyle w:val="6"/>
        <w:spacing w:line="244" w:lineRule="auto"/>
        <w:ind w:left="400" w:right="4808"/>
      </w:pPr>
      <w:r>
        <w:t>import pytest</w:t>
      </w:r>
      <w:r>
        <w:rPr>
          <w:spacing w:val="1"/>
        </w:rPr>
        <w:t xml:space="preserve"> </w:t>
      </w:r>
      <w:r>
        <w:t>@pytest.mark.parametrize("x",</w:t>
      </w:r>
      <w:r>
        <w:rPr>
          <w:spacing w:val="-9"/>
        </w:rPr>
        <w:t xml:space="preserve"> </w:t>
      </w:r>
      <w:r>
        <w:t>[0,</w:t>
      </w:r>
      <w:r>
        <w:rPr>
          <w:spacing w:val="-9"/>
        </w:rPr>
        <w:t xml:space="preserve"> </w:t>
      </w:r>
      <w:r>
        <w:t>1])</w:t>
      </w:r>
    </w:p>
    <w:p w14:paraId="2265ABB6">
      <w:pPr>
        <w:pStyle w:val="6"/>
        <w:spacing w:before="4" w:line="244" w:lineRule="auto"/>
        <w:ind w:left="400" w:right="4808"/>
      </w:pPr>
      <w:r>
        <w:t>@pytest.mark.parametrize("y",</w:t>
      </w:r>
      <w:r>
        <w:rPr>
          <w:spacing w:val="-9"/>
        </w:rPr>
        <w:t xml:space="preserve"> </w:t>
      </w:r>
      <w:r>
        <w:t>[2,</w:t>
      </w:r>
      <w:r>
        <w:rPr>
          <w:spacing w:val="-9"/>
        </w:rPr>
        <w:t xml:space="preserve"> </w:t>
      </w:r>
      <w:r>
        <w:t>3])</w:t>
      </w:r>
      <w:r>
        <w:rPr>
          <w:spacing w:val="-117"/>
        </w:rPr>
        <w:t xml:space="preserve"> </w:t>
      </w:r>
      <w:r>
        <w:t>def test_foo(x, y):</w:t>
      </w:r>
    </w:p>
    <w:p w14:paraId="11427D31">
      <w:pPr>
        <w:pStyle w:val="6"/>
        <w:spacing w:before="4"/>
        <w:ind w:left="880"/>
      </w:pPr>
      <w:r>
        <w:t>print("测试数据组合：x-&gt;%s, y-&gt;%s" % (x, y))</w:t>
      </w:r>
    </w:p>
    <w:p w14:paraId="16891E2F">
      <w:pPr>
        <w:pStyle w:val="6"/>
      </w:pPr>
    </w:p>
    <w:p w14:paraId="7FCFE726">
      <w:pPr>
        <w:pStyle w:val="6"/>
        <w:rPr>
          <w:sz w:val="26"/>
        </w:rPr>
      </w:pPr>
    </w:p>
    <w:p w14:paraId="560D4002">
      <w:pPr>
        <w:pStyle w:val="6"/>
        <w:tabs>
          <w:tab w:val="left" w:pos="1830"/>
        </w:tabs>
        <w:ind w:left="400"/>
      </w:pPr>
      <w:r>
        <w:pict>
          <v:line id="_x0000_s1048" o:spid="_x0000_s1048" o:spt="20" style="position:absolute;left:0pt;margin-left:185.5pt;margin-top:13.35pt;height:0pt;width:6pt;mso-position-horizontal-relative:page;z-index:251663360;mso-width-relative:page;mso-height-relative:page;" stroked="t" coordsize="21600,21600">
            <v:path arrowok="t"/>
            <v:fill focussize="0,0"/>
            <v:stroke weight="0.6pt" color="#000000"/>
            <v:imagedata o:title=""/>
            <o:lock v:ext="edit"/>
          </v:line>
        </w:pict>
      </w:r>
      <w:r>
        <w:pict>
          <v:line id="_x0000_s1049" o:spid="_x0000_s1049" o:spt="20" style="position:absolute;left:0pt;margin-left:215.5pt;margin-top:13.35pt;height:0pt;width:6pt;mso-position-horizontal-relative:page;z-index:251663360;mso-width-relative:page;mso-height-relative:page;" stroked="t" coordsize="21600,21600">
            <v:path arrowok="t"/>
            <v:fill focussize="0,0"/>
            <v:stroke weight="0.6pt" color="#000000"/>
            <v:imagedata o:title=""/>
            <o:lock v:ext="edit"/>
          </v:line>
        </w:pict>
      </w:r>
      <w:r>
        <w:t>if</w:t>
      </w:r>
      <w:r>
        <w:rPr>
          <w:u w:val="single"/>
        </w:rPr>
        <w:t xml:space="preserve">   </w:t>
      </w:r>
      <w:r>
        <w:t>name</w:t>
      </w:r>
      <w:r>
        <w:rPr>
          <w:rFonts w:ascii="Times New Roman"/>
          <w:u w:val="single"/>
        </w:rPr>
        <w:tab/>
      </w:r>
      <w:r>
        <w:t>== " main ":</w:t>
      </w:r>
    </w:p>
    <w:p w14:paraId="52540BB5">
      <w:pPr>
        <w:pStyle w:val="6"/>
        <w:spacing w:before="7"/>
        <w:ind w:left="880"/>
      </w:pPr>
      <w:r>
        <w:t>pytest.main(["-s", "test_canshu1.py"])</w:t>
      </w:r>
    </w:p>
    <w:p w14:paraId="723715B5">
      <w:pPr>
        <w:pStyle w:val="6"/>
        <w:spacing w:before="10"/>
        <w:rPr>
          <w:sz w:val="33"/>
        </w:rPr>
      </w:pPr>
    </w:p>
    <w:p w14:paraId="6E0DA131">
      <w:pPr>
        <w:pStyle w:val="4"/>
        <w:numPr>
          <w:ilvl w:val="0"/>
          <w:numId w:val="23"/>
        </w:numPr>
        <w:tabs>
          <w:tab w:val="left" w:pos="674"/>
        </w:tabs>
        <w:spacing w:before="0" w:after="0" w:line="240" w:lineRule="auto"/>
        <w:ind w:left="673" w:right="0" w:hanging="274"/>
        <w:jc w:val="left"/>
        <w:outlineLvl w:val="1"/>
      </w:pPr>
      <w:bookmarkStart w:id="24" w:name="_bookmark21"/>
      <w:bookmarkEnd w:id="24"/>
      <w:bookmarkStart w:id="25" w:name="_bookmark21"/>
      <w:bookmarkEnd w:id="25"/>
      <w:r>
        <w:rPr>
          <w:w w:val="95"/>
        </w:rPr>
        <w:t>下个接口请求参数依赖上个接口的返回数据</w:t>
      </w:r>
    </w:p>
    <w:p w14:paraId="42CE9357">
      <w:pPr>
        <w:pStyle w:val="6"/>
        <w:spacing w:before="5"/>
        <w:rPr>
          <w:sz w:val="33"/>
        </w:rPr>
      </w:pPr>
    </w:p>
    <w:p w14:paraId="2BE9A8B0">
      <w:pPr>
        <w:pStyle w:val="6"/>
        <w:spacing w:line="244" w:lineRule="auto"/>
        <w:ind w:left="400" w:right="992"/>
      </w:pPr>
      <w:r>
        <w:rPr>
          <w:spacing w:val="-5"/>
        </w:rPr>
        <w:t xml:space="preserve">这个很容易，不同的接口封装成不同的函数或方法，需要的数据 </w:t>
      </w:r>
      <w:r>
        <w:t>return</w:t>
      </w:r>
      <w:r>
        <w:rPr>
          <w:spacing w:val="-15"/>
        </w:rPr>
        <w:t xml:space="preserve"> 出来，</w:t>
      </w:r>
      <w:r>
        <w:rPr>
          <w:spacing w:val="-117"/>
        </w:rPr>
        <w:t xml:space="preserve"> </w:t>
      </w:r>
      <w:r>
        <w:rPr>
          <w:spacing w:val="-10"/>
        </w:rPr>
        <w:t xml:space="preserve">用一个中间变量 </w:t>
      </w:r>
      <w:r>
        <w:t>a</w:t>
      </w:r>
      <w:r>
        <w:rPr>
          <w:spacing w:val="-16"/>
        </w:rPr>
        <w:t xml:space="preserve"> 去接受，后面的接口传 </w:t>
      </w:r>
      <w:r>
        <w:t>a</w:t>
      </w:r>
      <w:r>
        <w:rPr>
          <w:spacing w:val="-10"/>
        </w:rPr>
        <w:t xml:space="preserve"> 就可以了</w:t>
      </w:r>
    </w:p>
    <w:p w14:paraId="4C682FB7">
      <w:pPr>
        <w:spacing w:after="0" w:line="244" w:lineRule="auto"/>
        <w:sectPr>
          <w:pgSz w:w="11910" w:h="16840"/>
          <w:pgMar w:top="1240" w:right="860" w:bottom="1280" w:left="1400" w:header="873" w:footer="1058" w:gutter="0"/>
          <w:cols w:space="720" w:num="1"/>
        </w:sectPr>
      </w:pPr>
    </w:p>
    <w:p w14:paraId="60142BC6">
      <w:pPr>
        <w:pStyle w:val="6"/>
        <w:spacing w:before="9"/>
        <w:rPr>
          <w:sz w:val="20"/>
        </w:rPr>
      </w:pPr>
    </w:p>
    <w:p w14:paraId="269009F0">
      <w:pPr>
        <w:pStyle w:val="4"/>
        <w:numPr>
          <w:ilvl w:val="0"/>
          <w:numId w:val="23"/>
        </w:numPr>
        <w:tabs>
          <w:tab w:val="left" w:pos="674"/>
        </w:tabs>
        <w:spacing w:before="64" w:after="0" w:line="240" w:lineRule="auto"/>
        <w:ind w:left="673" w:right="0" w:hanging="274"/>
        <w:jc w:val="left"/>
        <w:outlineLvl w:val="1"/>
      </w:pPr>
      <w:bookmarkStart w:id="26" w:name="_bookmark22"/>
      <w:bookmarkEnd w:id="26"/>
      <w:bookmarkStart w:id="27" w:name="_bookmark22"/>
      <w:bookmarkEnd w:id="27"/>
      <w:r>
        <w:rPr>
          <w:w w:val="95"/>
        </w:rPr>
        <w:t>依赖于登录的接口如何处理</w:t>
      </w:r>
    </w:p>
    <w:p w14:paraId="660FEBC2">
      <w:pPr>
        <w:pStyle w:val="6"/>
        <w:spacing w:before="5"/>
        <w:rPr>
          <w:sz w:val="33"/>
        </w:rPr>
      </w:pPr>
    </w:p>
    <w:p w14:paraId="0D56FFFC">
      <w:pPr>
        <w:pStyle w:val="6"/>
        <w:spacing w:line="244" w:lineRule="auto"/>
        <w:ind w:left="400" w:right="989"/>
      </w:pPr>
      <w:r>
        <w:rPr>
          <w:spacing w:val="-11"/>
        </w:rPr>
        <w:t xml:space="preserve">登录接口依赖 </w:t>
      </w:r>
      <w:r>
        <w:t>token</w:t>
      </w:r>
      <w:r>
        <w:rPr>
          <w:spacing w:val="-10"/>
        </w:rPr>
        <w:t xml:space="preserve"> 的，可以先登录后</w:t>
      </w:r>
      <w:r>
        <w:t>，token</w:t>
      </w:r>
      <w:r>
        <w:rPr>
          <w:spacing w:val="-22"/>
        </w:rPr>
        <w:t xml:space="preserve"> 存到一个 </w:t>
      </w:r>
      <w:r>
        <w:t>yaml</w:t>
      </w:r>
      <w:r>
        <w:rPr>
          <w:spacing w:val="-31"/>
        </w:rPr>
        <w:t xml:space="preserve"> 或者 </w:t>
      </w:r>
      <w:r>
        <w:t>json，</w:t>
      </w:r>
      <w:r>
        <w:rPr>
          <w:spacing w:val="-4"/>
        </w:rPr>
        <w:t>或者</w:t>
      </w:r>
      <w:r>
        <w:rPr>
          <w:spacing w:val="-1"/>
        </w:rPr>
        <w:t>ini</w:t>
      </w:r>
      <w:r>
        <w:rPr>
          <w:spacing w:val="-7"/>
        </w:rPr>
        <w:t xml:space="preserve"> 的配置文件里面，后面所有的请求去拿这个数据就可以全局使用了</w:t>
      </w:r>
    </w:p>
    <w:p w14:paraId="71666E54">
      <w:pPr>
        <w:pStyle w:val="6"/>
        <w:spacing w:before="3"/>
        <w:rPr>
          <w:sz w:val="22"/>
        </w:rPr>
      </w:pPr>
    </w:p>
    <w:p w14:paraId="5C82A127">
      <w:pPr>
        <w:pStyle w:val="6"/>
        <w:spacing w:line="468" w:lineRule="auto"/>
        <w:ind w:left="400" w:right="3982"/>
      </w:pPr>
      <w:r>
        <w:rPr>
          <w:spacing w:val="-17"/>
        </w:rPr>
        <w:t xml:space="preserve">如果是 </w:t>
      </w:r>
      <w:r>
        <w:t>cookies</w:t>
      </w:r>
      <w:r>
        <w:rPr>
          <w:spacing w:val="-16"/>
        </w:rPr>
        <w:t xml:space="preserve"> 的参数，可以用 </w:t>
      </w:r>
      <w:r>
        <w:t>session</w:t>
      </w:r>
      <w:r>
        <w:rPr>
          <w:spacing w:val="-16"/>
        </w:rPr>
        <w:t xml:space="preserve"> 自动关联</w:t>
      </w:r>
      <w:r>
        <w:t>s=requests.session()</w:t>
      </w:r>
    </w:p>
    <w:p w14:paraId="6754F382">
      <w:pPr>
        <w:pStyle w:val="6"/>
        <w:spacing w:before="3"/>
        <w:ind w:left="400"/>
      </w:pPr>
      <w:r>
        <w:t>后面请求用 s.get()和 s.post()就可以自动关联 cookies 了</w:t>
      </w:r>
    </w:p>
    <w:p w14:paraId="2CB646E6">
      <w:pPr>
        <w:pStyle w:val="6"/>
        <w:rPr>
          <w:sz w:val="33"/>
        </w:rPr>
      </w:pPr>
    </w:p>
    <w:p w14:paraId="4BA8DB28">
      <w:pPr>
        <w:pStyle w:val="4"/>
        <w:numPr>
          <w:ilvl w:val="0"/>
          <w:numId w:val="23"/>
        </w:numPr>
        <w:tabs>
          <w:tab w:val="left" w:pos="674"/>
        </w:tabs>
        <w:spacing w:before="1" w:after="0" w:line="240" w:lineRule="auto"/>
        <w:ind w:left="673" w:right="0" w:hanging="274"/>
        <w:jc w:val="left"/>
        <w:outlineLvl w:val="1"/>
      </w:pPr>
      <w:bookmarkStart w:id="28" w:name="_bookmark23"/>
      <w:bookmarkEnd w:id="28"/>
      <w:bookmarkStart w:id="29" w:name="_bookmark23"/>
      <w:bookmarkEnd w:id="29"/>
      <w:r>
        <w:rPr>
          <w:w w:val="95"/>
        </w:rPr>
        <w:t>依赖第三方的接口如何处理</w:t>
      </w:r>
    </w:p>
    <w:p w14:paraId="0075B056">
      <w:pPr>
        <w:pStyle w:val="6"/>
        <w:spacing w:before="5"/>
        <w:rPr>
          <w:sz w:val="33"/>
        </w:rPr>
      </w:pPr>
    </w:p>
    <w:p w14:paraId="29B083A8">
      <w:pPr>
        <w:pStyle w:val="6"/>
        <w:spacing w:line="244" w:lineRule="auto"/>
        <w:ind w:left="400" w:right="1208"/>
      </w:pPr>
      <w:r>
        <w:rPr>
          <w:spacing w:val="-7"/>
        </w:rPr>
        <w:t xml:space="preserve">这个需要自己去搭建一个 </w:t>
      </w:r>
      <w:r>
        <w:t>mock</w:t>
      </w:r>
      <w:r>
        <w:rPr>
          <w:spacing w:val="-10"/>
        </w:rPr>
        <w:t xml:space="preserve"> 服务，模拟接口返回数据，参考【</w:t>
      </w:r>
      <w:r>
        <w:t>python</w:t>
      </w:r>
      <w:r>
        <w:rPr>
          <w:spacing w:val="-18"/>
        </w:rPr>
        <w:t xml:space="preserve"> 笔记</w:t>
      </w:r>
      <w:r>
        <w:t>25-mock-server</w:t>
      </w:r>
      <w:r>
        <w:rPr>
          <w:spacing w:val="-2"/>
        </w:rPr>
        <w:t xml:space="preserve"> 之</w:t>
      </w:r>
      <w:r>
        <w:t>moco】</w:t>
      </w:r>
      <w:r>
        <w:fldChar w:fldCharType="begin"/>
      </w:r>
      <w:r>
        <w:instrText xml:space="preserve"> HYPERLINK "http://www.cnblogs.com/yoyoketang/p/9348552.html)" \h </w:instrText>
      </w:r>
      <w:r>
        <w:fldChar w:fldCharType="separate"/>
      </w:r>
      <w:r>
        <w:t>(https://www.cnblogs.com/yoyoketang/p/9348552.html)</w:t>
      </w:r>
      <w:r>
        <w:fldChar w:fldCharType="end"/>
      </w:r>
    </w:p>
    <w:p w14:paraId="4589CE64">
      <w:pPr>
        <w:pStyle w:val="6"/>
        <w:spacing w:before="8"/>
        <w:rPr>
          <w:sz w:val="22"/>
        </w:rPr>
      </w:pPr>
    </w:p>
    <w:p w14:paraId="73A8AD68">
      <w:pPr>
        <w:pStyle w:val="6"/>
        <w:spacing w:line="244" w:lineRule="auto"/>
        <w:ind w:left="400" w:right="4071"/>
      </w:pPr>
      <w:r>
        <w:t>moco</w:t>
      </w:r>
      <w:r>
        <w:rPr>
          <w:spacing w:val="-16"/>
        </w:rPr>
        <w:t xml:space="preserve"> 是一个开源的框架，在 </w:t>
      </w:r>
      <w:r>
        <w:t>github</w:t>
      </w:r>
      <w:r>
        <w:rPr>
          <w:spacing w:val="-13"/>
        </w:rPr>
        <w:t xml:space="preserve"> 上可以下载到</w:t>
      </w:r>
      <w:r>
        <w:t>https://github.com/dreamhead/moco</w:t>
      </w:r>
    </w:p>
    <w:p w14:paraId="5C6FB33E">
      <w:pPr>
        <w:pStyle w:val="6"/>
        <w:spacing w:before="3"/>
        <w:rPr>
          <w:sz w:val="22"/>
        </w:rPr>
      </w:pPr>
    </w:p>
    <w:p w14:paraId="64FE21F4">
      <w:pPr>
        <w:pStyle w:val="6"/>
        <w:spacing w:line="244" w:lineRule="auto"/>
        <w:ind w:left="400" w:right="982"/>
      </w:pPr>
      <w:r>
        <w:t>moco</w:t>
      </w:r>
      <w:r>
        <w:rPr>
          <w:spacing w:val="-13"/>
        </w:rPr>
        <w:t xml:space="preserve"> 服务搭建需要自己能够熟练掌握，面试会问你具体如何搭建 ，如何模拟返回</w:t>
      </w:r>
      <w:r>
        <w:t>的数据，是用的什么格式，如何请求的</w:t>
      </w:r>
    </w:p>
    <w:p w14:paraId="16A9CEB1">
      <w:pPr>
        <w:pStyle w:val="6"/>
        <w:spacing w:before="7"/>
        <w:rPr>
          <w:sz w:val="33"/>
        </w:rPr>
      </w:pPr>
    </w:p>
    <w:p w14:paraId="74721010">
      <w:pPr>
        <w:pStyle w:val="4"/>
        <w:numPr>
          <w:ilvl w:val="0"/>
          <w:numId w:val="23"/>
        </w:numPr>
        <w:tabs>
          <w:tab w:val="left" w:pos="674"/>
        </w:tabs>
        <w:spacing w:before="0" w:after="0" w:line="240" w:lineRule="auto"/>
        <w:ind w:left="673" w:right="0" w:hanging="274"/>
        <w:jc w:val="left"/>
        <w:outlineLvl w:val="1"/>
      </w:pPr>
      <w:bookmarkStart w:id="30" w:name="_bookmark24"/>
      <w:bookmarkEnd w:id="30"/>
      <w:bookmarkStart w:id="31" w:name="_bookmark24"/>
      <w:bookmarkEnd w:id="31"/>
      <w:r>
        <w:rPr>
          <w:w w:val="95"/>
        </w:rPr>
        <w:t>不可逆的操作，如何处理，比如删除一个订单这种接口如何测试</w:t>
      </w:r>
    </w:p>
    <w:p w14:paraId="60047490">
      <w:pPr>
        <w:pStyle w:val="6"/>
        <w:spacing w:before="5"/>
        <w:rPr>
          <w:sz w:val="33"/>
        </w:rPr>
      </w:pPr>
    </w:p>
    <w:p w14:paraId="0A367B82">
      <w:pPr>
        <w:pStyle w:val="6"/>
        <w:spacing w:line="244" w:lineRule="auto"/>
        <w:ind w:left="400" w:right="927"/>
        <w:jc w:val="both"/>
      </w:pPr>
      <w:r>
        <w:rPr>
          <w:spacing w:val="-3"/>
        </w:rPr>
        <w:t>此题考的是造数据的能力，接口的请求数据，很多都是需要依赖前面一个状态的比如工作流这种，流向不同的人状态不一样，操作权限不一样，测试的时候，每</w:t>
      </w:r>
      <w:r>
        <w:t>种状态都要测到,就需要自己会造数据了。</w:t>
      </w:r>
    </w:p>
    <w:p w14:paraId="1B3B75DA">
      <w:pPr>
        <w:pStyle w:val="6"/>
        <w:spacing w:before="5" w:line="244" w:lineRule="auto"/>
        <w:ind w:left="400" w:right="927"/>
        <w:jc w:val="both"/>
      </w:pPr>
      <w:r>
        <w:rPr>
          <w:spacing w:val="-3"/>
        </w:rPr>
        <w:t>平常手工测试造数据，直接在数据库改字段状态。那么自动化也是一样，造数据</w:t>
      </w:r>
      <w:r>
        <w:rPr>
          <w:spacing w:val="-17"/>
        </w:rPr>
        <w:t xml:space="preserve">可以用 </w:t>
      </w:r>
      <w:r>
        <w:t>python</w:t>
      </w:r>
      <w:r>
        <w:rPr>
          <w:spacing w:val="-10"/>
        </w:rPr>
        <w:t xml:space="preserve"> 连数据库了，做增删改查的操作</w:t>
      </w:r>
    </w:p>
    <w:p w14:paraId="70D015D8">
      <w:pPr>
        <w:pStyle w:val="6"/>
        <w:spacing w:before="4" w:line="244" w:lineRule="auto"/>
        <w:ind w:left="400" w:right="5208"/>
        <w:jc w:val="both"/>
        <w:outlineLvl w:val="2"/>
      </w:pPr>
      <w:r>
        <w:rPr>
          <w:spacing w:val="-2"/>
        </w:rPr>
        <w:t>测试用例前置操作，</w:t>
      </w:r>
      <w:r>
        <w:rPr>
          <w:spacing w:val="-1"/>
        </w:rPr>
        <w:t>setUp</w:t>
      </w:r>
      <w:r>
        <w:rPr>
          <w:spacing w:val="-7"/>
        </w:rPr>
        <w:t xml:space="preserve"> 做数据准备</w:t>
      </w:r>
      <w:r>
        <w:t>后置操作，tearDown</w:t>
      </w:r>
      <w:r>
        <w:rPr>
          <w:spacing w:val="-5"/>
        </w:rPr>
        <w:t xml:space="preserve"> 做数据清理</w:t>
      </w:r>
    </w:p>
    <w:p w14:paraId="4A85788D">
      <w:pPr>
        <w:pStyle w:val="6"/>
        <w:spacing w:before="4"/>
        <w:rPr>
          <w:sz w:val="33"/>
        </w:rPr>
      </w:pPr>
    </w:p>
    <w:p w14:paraId="61662ED2">
      <w:pPr>
        <w:pStyle w:val="4"/>
        <w:numPr>
          <w:ilvl w:val="0"/>
          <w:numId w:val="23"/>
        </w:numPr>
        <w:tabs>
          <w:tab w:val="left" w:pos="674"/>
        </w:tabs>
        <w:spacing w:before="1" w:after="0" w:line="240" w:lineRule="auto"/>
        <w:ind w:left="673" w:right="0" w:hanging="274"/>
        <w:jc w:val="left"/>
        <w:outlineLvl w:val="1"/>
      </w:pPr>
      <w:bookmarkStart w:id="32" w:name="_bookmark25"/>
      <w:bookmarkEnd w:id="32"/>
      <w:bookmarkStart w:id="33" w:name="_bookmark25"/>
      <w:bookmarkEnd w:id="33"/>
      <w:r>
        <w:rPr>
          <w:w w:val="95"/>
        </w:rPr>
        <w:t>接口产生的垃圾数据如何清理</w:t>
      </w:r>
    </w:p>
    <w:p w14:paraId="6D9C6D8E">
      <w:pPr>
        <w:pStyle w:val="6"/>
        <w:spacing w:before="5"/>
        <w:rPr>
          <w:sz w:val="33"/>
        </w:rPr>
      </w:pPr>
    </w:p>
    <w:p w14:paraId="2D4754D7">
      <w:pPr>
        <w:pStyle w:val="6"/>
        <w:spacing w:line="242" w:lineRule="auto"/>
        <w:ind w:left="400" w:right="953"/>
        <w:jc w:val="both"/>
      </w:pPr>
      <w:r>
        <w:rPr>
          <w:spacing w:val="-4"/>
        </w:rPr>
        <w:t xml:space="preserve">跟上面一样，造数据和数据清理，需用 </w:t>
      </w:r>
      <w:r>
        <w:rPr>
          <w:spacing w:val="-2"/>
        </w:rPr>
        <w:t>python</w:t>
      </w:r>
      <w:r>
        <w:rPr>
          <w:spacing w:val="-7"/>
        </w:rPr>
        <w:t xml:space="preserve"> 连数据库了，做增删改查的操作</w:t>
      </w:r>
      <w:r>
        <w:t>测试用例前置操作，setUp</w:t>
      </w:r>
      <w:r>
        <w:rPr>
          <w:spacing w:val="-3"/>
        </w:rPr>
        <w:t xml:space="preserve"> 做数据准备</w:t>
      </w:r>
    </w:p>
    <w:p w14:paraId="177E0B9C">
      <w:pPr>
        <w:pStyle w:val="6"/>
        <w:spacing w:before="10"/>
        <w:ind w:left="400"/>
      </w:pPr>
      <w:r>
        <w:t>后置操作，tearDown 做数据清理</w:t>
      </w:r>
    </w:p>
    <w:p w14:paraId="792CA49C">
      <w:pPr>
        <w:spacing w:after="0"/>
        <w:sectPr>
          <w:pgSz w:w="11910" w:h="16840"/>
          <w:pgMar w:top="1240" w:right="860" w:bottom="1280" w:left="1400" w:header="873" w:footer="1058" w:gutter="0"/>
          <w:cols w:space="720" w:num="1"/>
        </w:sectPr>
      </w:pPr>
    </w:p>
    <w:p w14:paraId="6445C08B">
      <w:pPr>
        <w:pStyle w:val="6"/>
        <w:spacing w:before="9"/>
        <w:rPr>
          <w:sz w:val="20"/>
        </w:rPr>
      </w:pPr>
    </w:p>
    <w:p w14:paraId="664AE9F0">
      <w:pPr>
        <w:pStyle w:val="4"/>
        <w:numPr>
          <w:ilvl w:val="0"/>
          <w:numId w:val="23"/>
        </w:numPr>
        <w:tabs>
          <w:tab w:val="left" w:pos="674"/>
        </w:tabs>
        <w:spacing w:before="64" w:after="0" w:line="240" w:lineRule="auto"/>
        <w:ind w:left="673" w:right="0" w:hanging="274"/>
        <w:jc w:val="left"/>
        <w:outlineLvl w:val="1"/>
      </w:pPr>
      <w:bookmarkStart w:id="34" w:name="_bookmark26"/>
      <w:bookmarkEnd w:id="34"/>
      <w:bookmarkStart w:id="35" w:name="_bookmark26"/>
      <w:bookmarkEnd w:id="35"/>
      <w:r>
        <w:rPr>
          <w:w w:val="95"/>
        </w:rPr>
        <w:t>一个订单的几种状态如何全部测到？</w:t>
      </w:r>
    </w:p>
    <w:p w14:paraId="7589F8C5">
      <w:pPr>
        <w:pStyle w:val="6"/>
        <w:spacing w:before="2"/>
        <w:rPr>
          <w:sz w:val="35"/>
        </w:rPr>
      </w:pPr>
    </w:p>
    <w:p w14:paraId="545C687D">
      <w:pPr>
        <w:spacing w:before="0"/>
        <w:ind w:left="400" w:right="0" w:firstLine="0"/>
        <w:jc w:val="left"/>
        <w:rPr>
          <w:sz w:val="21"/>
        </w:rPr>
      </w:pPr>
      <w:r>
        <w:rPr>
          <w:sz w:val="21"/>
        </w:rPr>
        <w:t>如：未处理，处理中，处理失败，处理成功</w:t>
      </w:r>
    </w:p>
    <w:p w14:paraId="11A88287">
      <w:pPr>
        <w:pStyle w:val="6"/>
        <w:spacing w:before="1"/>
      </w:pPr>
    </w:p>
    <w:p w14:paraId="7AF45CE9">
      <w:pPr>
        <w:pStyle w:val="6"/>
        <w:ind w:left="400"/>
      </w:pPr>
      <w:r>
        <w:t>跟上面一样，也是考察造数据，修改数据的状态</w:t>
      </w:r>
    </w:p>
    <w:p w14:paraId="46A4F386">
      <w:pPr>
        <w:pStyle w:val="6"/>
        <w:spacing w:before="7"/>
        <w:rPr>
          <w:sz w:val="33"/>
        </w:rPr>
      </w:pPr>
    </w:p>
    <w:p w14:paraId="3CFA1FDB">
      <w:pPr>
        <w:pStyle w:val="4"/>
        <w:numPr>
          <w:ilvl w:val="0"/>
          <w:numId w:val="23"/>
        </w:numPr>
        <w:tabs>
          <w:tab w:val="left" w:pos="808"/>
        </w:tabs>
        <w:spacing w:before="1" w:after="0" w:line="240" w:lineRule="auto"/>
        <w:ind w:left="808" w:right="0" w:hanging="408"/>
        <w:jc w:val="left"/>
        <w:outlineLvl w:val="2"/>
      </w:pPr>
      <w:bookmarkStart w:id="36" w:name="_bookmark27"/>
      <w:bookmarkEnd w:id="36"/>
      <w:bookmarkStart w:id="37" w:name="_bookmark27"/>
      <w:bookmarkEnd w:id="37"/>
      <w:r>
        <w:rPr>
          <w:spacing w:val="-4"/>
        </w:rPr>
        <w:t>python</w:t>
      </w:r>
      <w:r>
        <w:rPr>
          <w:spacing w:val="-8"/>
        </w:rPr>
        <w:t xml:space="preserve"> 如何连接数据库操作？</w:t>
      </w:r>
    </w:p>
    <w:p w14:paraId="61F402A9">
      <w:pPr>
        <w:pStyle w:val="6"/>
        <w:spacing w:before="7"/>
        <w:rPr>
          <w:sz w:val="33"/>
        </w:rPr>
      </w:pPr>
    </w:p>
    <w:p w14:paraId="1D65CE0D">
      <w:pPr>
        <w:pStyle w:val="6"/>
        <w:spacing w:line="242" w:lineRule="auto"/>
        <w:ind w:left="400" w:right="1076"/>
      </w:pPr>
      <w:r>
        <w:rPr>
          <w:spacing w:val="-7"/>
        </w:rPr>
        <w:t xml:space="preserve">这个就是详细的考察你是如何用 </w:t>
      </w:r>
      <w:r>
        <w:t>python</w:t>
      </w:r>
      <w:r>
        <w:rPr>
          <w:spacing w:val="-10"/>
        </w:rPr>
        <w:t xml:space="preserve"> 连数据库的，并且最好能现场写代码那</w:t>
      </w:r>
      <w:r>
        <w:t>种（</w:t>
      </w:r>
      <w:r>
        <w:rPr>
          <w:spacing w:val="-3"/>
        </w:rPr>
        <w:t xml:space="preserve">有的笔试题就是 </w:t>
      </w:r>
      <w:r>
        <w:t>python</w:t>
      </w:r>
      <w:r>
        <w:rPr>
          <w:spacing w:val="-4"/>
        </w:rPr>
        <w:t xml:space="preserve"> 连数据库</w:t>
      </w:r>
      <w:r>
        <w:t>）</w:t>
      </w:r>
    </w:p>
    <w:p w14:paraId="068F378A">
      <w:pPr>
        <w:pStyle w:val="6"/>
        <w:spacing w:before="8" w:line="247" w:lineRule="auto"/>
        <w:ind w:left="400" w:right="958"/>
      </w:pPr>
      <w:r>
        <w:rPr>
          <w:spacing w:val="-12"/>
        </w:rPr>
        <w:t>具体问你用到哪个模块，查询的数据是什么类型？如何删除数据？如何新增数据？</w:t>
      </w:r>
      <w:r>
        <w:rPr>
          <w:spacing w:val="-117"/>
        </w:rPr>
        <w:t xml:space="preserve"> </w:t>
      </w:r>
      <w:r>
        <w:t>如何修改数据？</w:t>
      </w:r>
    </w:p>
    <w:p w14:paraId="1D1A3640">
      <w:pPr>
        <w:pStyle w:val="6"/>
        <w:spacing w:line="244" w:lineRule="auto"/>
        <w:ind w:left="400" w:right="929"/>
      </w:pPr>
      <w:r>
        <w:rPr>
          <w:spacing w:val="-2"/>
        </w:rPr>
        <w:t>PyMySQL</w:t>
      </w:r>
      <w:r>
        <w:rPr>
          <w:spacing w:val="-1"/>
        </w:rPr>
        <w:t xml:space="preserve"> 是在 Python3.x 版本中用于连接 MySQL 服务器的一个库，Python2</w:t>
      </w:r>
      <w:r>
        <w:rPr>
          <w:spacing w:val="-24"/>
        </w:rPr>
        <w:t xml:space="preserve"> 中</w:t>
      </w:r>
      <w:r>
        <w:rPr>
          <w:spacing w:val="-7"/>
          <w:w w:val="95"/>
        </w:rPr>
        <w:t xml:space="preserve">则使用 </w:t>
      </w:r>
      <w:r>
        <w:rPr>
          <w:w w:val="95"/>
        </w:rPr>
        <w:t>mysqldb。</w:t>
      </w:r>
    </w:p>
    <w:p w14:paraId="66325815">
      <w:pPr>
        <w:pStyle w:val="6"/>
        <w:spacing w:line="307" w:lineRule="exact"/>
        <w:ind w:left="400"/>
      </w:pPr>
      <w:r>
        <w:t xml:space="preserve">详情参考教程 </w:t>
      </w:r>
      <w:r>
        <w:fldChar w:fldCharType="begin"/>
      </w:r>
      <w:r>
        <w:instrText xml:space="preserve"> HYPERLINK "http://www.runoob.com/python3/python3-mysql.html" \h </w:instrText>
      </w:r>
      <w:r>
        <w:fldChar w:fldCharType="separate"/>
      </w:r>
      <w:r>
        <w:t>http://www.runoob.com/python3/python3-mysql.html</w:t>
      </w:r>
      <w:r>
        <w:fldChar w:fldCharType="end"/>
      </w:r>
    </w:p>
    <w:p w14:paraId="1F344BFD">
      <w:pPr>
        <w:pStyle w:val="6"/>
        <w:spacing w:before="10"/>
        <w:rPr>
          <w:sz w:val="22"/>
        </w:rPr>
      </w:pPr>
    </w:p>
    <w:p w14:paraId="6D12135A">
      <w:pPr>
        <w:pStyle w:val="6"/>
        <w:spacing w:before="1"/>
        <w:ind w:left="400"/>
      </w:pPr>
      <w:r>
        <w:t>#!/usr/bin/python3</w:t>
      </w:r>
    </w:p>
    <w:p w14:paraId="59933BDE">
      <w:pPr>
        <w:pStyle w:val="6"/>
        <w:spacing w:before="7" w:line="244" w:lineRule="auto"/>
        <w:ind w:left="400" w:right="2201"/>
      </w:pPr>
      <w:r>
        <w:rPr>
          <w:spacing w:val="2"/>
          <w:w w:val="95"/>
        </w:rPr>
        <w:t xml:space="preserve"># 查询 </w:t>
      </w:r>
      <w:r>
        <w:rPr>
          <w:w w:val="95"/>
        </w:rPr>
        <w:t>EMPLOYEE</w:t>
      </w:r>
      <w:r>
        <w:rPr>
          <w:spacing w:val="-8"/>
          <w:w w:val="95"/>
        </w:rPr>
        <w:t xml:space="preserve"> 表中 </w:t>
      </w:r>
      <w:r>
        <w:rPr>
          <w:w w:val="95"/>
        </w:rPr>
        <w:t>salary（工资）</w:t>
      </w:r>
      <w:r>
        <w:rPr>
          <w:spacing w:val="2"/>
          <w:w w:val="95"/>
        </w:rPr>
        <w:t xml:space="preserve">字段大于 </w:t>
      </w:r>
      <w:r>
        <w:rPr>
          <w:w w:val="95"/>
        </w:rPr>
        <w:t>1000</w:t>
      </w:r>
      <w:r>
        <w:rPr>
          <w:spacing w:val="2"/>
          <w:w w:val="95"/>
        </w:rPr>
        <w:t xml:space="preserve"> 的所有数据：</w:t>
      </w:r>
      <w:r>
        <w:rPr>
          <w:spacing w:val="-111"/>
          <w:w w:val="95"/>
        </w:rPr>
        <w:t xml:space="preserve"> </w:t>
      </w:r>
      <w:r>
        <w:t>import pymysql</w:t>
      </w:r>
    </w:p>
    <w:p w14:paraId="0A0BE1BA">
      <w:pPr>
        <w:pStyle w:val="6"/>
        <w:spacing w:before="10"/>
      </w:pPr>
    </w:p>
    <w:p w14:paraId="079F7B08">
      <w:pPr>
        <w:pStyle w:val="6"/>
        <w:ind w:left="400"/>
      </w:pPr>
      <w:r>
        <w:t># 打开数据库连接</w:t>
      </w:r>
    </w:p>
    <w:p w14:paraId="0EF145FD">
      <w:pPr>
        <w:pStyle w:val="6"/>
        <w:spacing w:before="10"/>
        <w:ind w:left="400"/>
      </w:pPr>
      <w:r>
        <w:t>db = pymysql.connect("localhost","testuser","test123","TESTDB" )</w:t>
      </w:r>
    </w:p>
    <w:p w14:paraId="05B7AD26">
      <w:pPr>
        <w:pStyle w:val="6"/>
        <w:spacing w:before="3"/>
        <w:rPr>
          <w:sz w:val="25"/>
        </w:rPr>
      </w:pPr>
    </w:p>
    <w:p w14:paraId="00479DF1">
      <w:pPr>
        <w:pStyle w:val="6"/>
        <w:spacing w:line="244" w:lineRule="auto"/>
        <w:ind w:left="400" w:right="5529"/>
      </w:pPr>
      <w:r>
        <w:rPr>
          <w:spacing w:val="-5"/>
        </w:rPr>
        <w:t xml:space="preserve"># 使用 </w:t>
      </w:r>
      <w:r>
        <w:t>cursor()方法获取操作游标cursor = db.cursor()</w:t>
      </w:r>
    </w:p>
    <w:p w14:paraId="59088AAE">
      <w:pPr>
        <w:pStyle w:val="6"/>
        <w:rPr>
          <w:sz w:val="25"/>
        </w:rPr>
      </w:pPr>
    </w:p>
    <w:p w14:paraId="1E668B88">
      <w:pPr>
        <w:pStyle w:val="6"/>
        <w:ind w:left="400"/>
      </w:pPr>
      <w:r>
        <w:t># SQL 查询语句</w:t>
      </w:r>
    </w:p>
    <w:p w14:paraId="20BD9CD6">
      <w:pPr>
        <w:pStyle w:val="6"/>
        <w:spacing w:before="7" w:line="244" w:lineRule="auto"/>
        <w:ind w:left="1240" w:right="5169" w:hanging="840"/>
      </w:pPr>
      <w:r>
        <w:t>sql = "SELECT * FROM EMPLOYEE \</w:t>
      </w:r>
      <w:r>
        <w:rPr>
          <w:spacing w:val="1"/>
        </w:rPr>
        <w:t xml:space="preserve"> </w:t>
      </w:r>
      <w:r>
        <w:t>WHERE</w:t>
      </w:r>
      <w:r>
        <w:rPr>
          <w:spacing w:val="-4"/>
        </w:rPr>
        <w:t xml:space="preserve"> </w:t>
      </w:r>
      <w:r>
        <w:t>INCOME</w:t>
      </w:r>
      <w:r>
        <w:rPr>
          <w:spacing w:val="-4"/>
        </w:rPr>
        <w:t xml:space="preserve"> </w:t>
      </w:r>
      <w:r>
        <w:t>&gt;</w:t>
      </w:r>
      <w:r>
        <w:rPr>
          <w:spacing w:val="-3"/>
        </w:rPr>
        <w:t xml:space="preserve"> </w:t>
      </w:r>
      <w:r>
        <w:t>%s"</w:t>
      </w:r>
      <w:r>
        <w:rPr>
          <w:spacing w:val="-4"/>
        </w:rPr>
        <w:t xml:space="preserve"> </w:t>
      </w:r>
      <w:r>
        <w:t>%</w:t>
      </w:r>
      <w:r>
        <w:rPr>
          <w:spacing w:val="-4"/>
        </w:rPr>
        <w:t xml:space="preserve"> </w:t>
      </w:r>
      <w:r>
        <w:t>(1000)</w:t>
      </w:r>
    </w:p>
    <w:p w14:paraId="7F8EFD13">
      <w:pPr>
        <w:pStyle w:val="6"/>
        <w:spacing w:before="4"/>
        <w:ind w:left="400"/>
      </w:pPr>
      <w:r>
        <w:t>try:</w:t>
      </w:r>
    </w:p>
    <w:p w14:paraId="5B4B3F81">
      <w:pPr>
        <w:pStyle w:val="6"/>
        <w:spacing w:before="7" w:line="244" w:lineRule="auto"/>
        <w:ind w:left="760" w:right="6768"/>
      </w:pPr>
      <w:r>
        <w:rPr>
          <w:spacing w:val="-12"/>
        </w:rPr>
        <w:t xml:space="preserve"># 执行 </w:t>
      </w:r>
      <w:r>
        <w:t>SQL</w:t>
      </w:r>
      <w:r>
        <w:rPr>
          <w:spacing w:val="-9"/>
        </w:rPr>
        <w:t xml:space="preserve"> 语句</w:t>
      </w:r>
      <w:r>
        <w:rPr>
          <w:spacing w:val="-19"/>
        </w:rPr>
        <w:t>cursor.execute(sql</w:t>
      </w:r>
      <w:r>
        <w:rPr>
          <w:spacing w:val="-25"/>
        </w:rPr>
        <w:t>) #</w:t>
      </w:r>
      <w:r>
        <w:rPr>
          <w:spacing w:val="-117"/>
        </w:rPr>
        <w:t xml:space="preserve"> </w:t>
      </w:r>
      <w:r>
        <w:t>获取所有记录列表</w:t>
      </w:r>
    </w:p>
    <w:p w14:paraId="701E5878">
      <w:pPr>
        <w:pStyle w:val="6"/>
        <w:spacing w:before="5" w:line="244" w:lineRule="auto"/>
        <w:ind w:left="760" w:right="5648"/>
      </w:pPr>
      <w:r>
        <w:t>results</w:t>
      </w:r>
      <w:r>
        <w:rPr>
          <w:spacing w:val="-9"/>
        </w:rPr>
        <w:t xml:space="preserve"> </w:t>
      </w:r>
      <w:r>
        <w:t>=</w:t>
      </w:r>
      <w:r>
        <w:rPr>
          <w:spacing w:val="-9"/>
        </w:rPr>
        <w:t xml:space="preserve"> </w:t>
      </w:r>
      <w:r>
        <w:t>cursor.fetchall()</w:t>
      </w:r>
      <w:r>
        <w:rPr>
          <w:spacing w:val="-117"/>
        </w:rPr>
        <w:t xml:space="preserve"> </w:t>
      </w:r>
      <w:r>
        <w:t>for row in results:</w:t>
      </w:r>
    </w:p>
    <w:p w14:paraId="2EF9794B">
      <w:pPr>
        <w:pStyle w:val="6"/>
        <w:spacing w:before="4" w:line="247" w:lineRule="auto"/>
        <w:ind w:left="1120" w:right="6740"/>
      </w:pPr>
      <w:r>
        <w:t>fname = row[0]</w:t>
      </w:r>
      <w:r>
        <w:rPr>
          <w:spacing w:val="-117"/>
        </w:rPr>
        <w:t xml:space="preserve"> </w:t>
      </w:r>
      <w:r>
        <w:t>lname = row[1]</w:t>
      </w:r>
      <w:r>
        <w:rPr>
          <w:spacing w:val="-117"/>
        </w:rPr>
        <w:t xml:space="preserve"> </w:t>
      </w:r>
      <w:r>
        <w:t>age = row[2]</w:t>
      </w:r>
      <w:r>
        <w:rPr>
          <w:spacing w:val="1"/>
        </w:rPr>
        <w:t xml:space="preserve"> </w:t>
      </w:r>
      <w:r>
        <w:t>sex = row[3]</w:t>
      </w:r>
      <w:r>
        <w:rPr>
          <w:spacing w:val="1"/>
        </w:rPr>
        <w:t xml:space="preserve"> </w:t>
      </w:r>
      <w:r>
        <w:t>income</w:t>
      </w:r>
      <w:r>
        <w:rPr>
          <w:spacing w:val="-10"/>
        </w:rPr>
        <w:t xml:space="preserve"> = </w:t>
      </w:r>
      <w:r>
        <w:t>row[4]</w:t>
      </w:r>
      <w:r>
        <w:rPr>
          <w:spacing w:val="-117"/>
        </w:rPr>
        <w:t xml:space="preserve"> </w:t>
      </w:r>
      <w:r>
        <w:t># 打印结果</w:t>
      </w:r>
    </w:p>
    <w:p w14:paraId="20CEB2C5">
      <w:pPr>
        <w:pStyle w:val="6"/>
        <w:spacing w:line="244" w:lineRule="auto"/>
        <w:ind w:left="1960" w:right="2048" w:hanging="840"/>
      </w:pPr>
      <w:r>
        <w:t>print</w:t>
      </w:r>
      <w:r>
        <w:rPr>
          <w:spacing w:val="-6"/>
        </w:rPr>
        <w:t xml:space="preserve"> </w:t>
      </w:r>
      <w:r>
        <w:t>("fname=%s,lname=%s,age=%s,sex=%s,income=%s"</w:t>
      </w:r>
      <w:r>
        <w:rPr>
          <w:spacing w:val="-6"/>
        </w:rPr>
        <w:t xml:space="preserve"> </w:t>
      </w:r>
      <w:r>
        <w:t>%</w:t>
      </w:r>
      <w:r>
        <w:rPr>
          <w:spacing w:val="-6"/>
        </w:rPr>
        <w:t xml:space="preserve"> </w:t>
      </w:r>
      <w:r>
        <w:t>\</w:t>
      </w:r>
      <w:r>
        <w:rPr>
          <w:spacing w:val="-117"/>
        </w:rPr>
        <w:t xml:space="preserve"> </w:t>
      </w:r>
      <w:r>
        <w:t>(fname, lname, age, sex, income ))</w:t>
      </w:r>
    </w:p>
    <w:p w14:paraId="07925A0E">
      <w:pPr>
        <w:spacing w:after="0" w:line="244" w:lineRule="auto"/>
        <w:sectPr>
          <w:pgSz w:w="11910" w:h="16840"/>
          <w:pgMar w:top="1240" w:right="860" w:bottom="1280" w:left="1400" w:header="873" w:footer="1058" w:gutter="0"/>
          <w:cols w:space="720" w:num="1"/>
        </w:sectPr>
      </w:pPr>
    </w:p>
    <w:p w14:paraId="08C5C79E">
      <w:pPr>
        <w:pStyle w:val="6"/>
        <w:spacing w:before="5"/>
        <w:rPr>
          <w:sz w:val="9"/>
        </w:rPr>
      </w:pPr>
    </w:p>
    <w:p w14:paraId="7C50AB43">
      <w:pPr>
        <w:pStyle w:val="6"/>
        <w:spacing w:before="66"/>
        <w:ind w:left="400"/>
      </w:pPr>
      <w:r>
        <w:t>except:</w:t>
      </w:r>
    </w:p>
    <w:p w14:paraId="0F3AA656">
      <w:pPr>
        <w:pStyle w:val="6"/>
        <w:spacing w:before="9"/>
        <w:ind w:left="760"/>
      </w:pPr>
      <w:r>
        <w:t>print ("Error: unable to fetch data")</w:t>
      </w:r>
    </w:p>
    <w:p w14:paraId="2298827F">
      <w:pPr>
        <w:pStyle w:val="6"/>
        <w:spacing w:before="3"/>
        <w:rPr>
          <w:sz w:val="25"/>
        </w:rPr>
      </w:pPr>
    </w:p>
    <w:p w14:paraId="3CBCD27D">
      <w:pPr>
        <w:pStyle w:val="6"/>
        <w:spacing w:before="1" w:line="244" w:lineRule="auto"/>
        <w:ind w:left="400" w:right="7329"/>
      </w:pPr>
      <w:r>
        <w:rPr>
          <w:spacing w:val="-4"/>
        </w:rPr>
        <w:t># 关闭数据库连接</w:t>
      </w:r>
      <w:r>
        <w:t>db.close()</w:t>
      </w:r>
    </w:p>
    <w:p w14:paraId="6D46D1E3">
      <w:pPr>
        <w:pStyle w:val="6"/>
        <w:spacing w:before="5"/>
        <w:rPr>
          <w:sz w:val="22"/>
        </w:rPr>
      </w:pPr>
    </w:p>
    <w:p w14:paraId="032EBCDB">
      <w:pPr>
        <w:pStyle w:val="6"/>
        <w:spacing w:line="244" w:lineRule="auto"/>
        <w:ind w:left="400" w:right="965"/>
      </w:pPr>
      <w:r>
        <w:rPr>
          <w:spacing w:val="-3"/>
        </w:rPr>
        <w:t>其它的就是运行出报告、代码管理</w:t>
      </w:r>
      <w:r>
        <w:rPr>
          <w:spacing w:val="-2"/>
        </w:rPr>
        <w:t>（git）</w:t>
      </w:r>
      <w:r>
        <w:rPr>
          <w:spacing w:val="-4"/>
        </w:rPr>
        <w:t xml:space="preserve">、运行策略和持续集成 </w:t>
      </w:r>
      <w:r>
        <w:rPr>
          <w:spacing w:val="-2"/>
        </w:rPr>
        <w:t>jenkins</w:t>
      </w:r>
      <w:r>
        <w:rPr>
          <w:spacing w:val="-11"/>
        </w:rPr>
        <w:t xml:space="preserve"> 相关</w:t>
      </w:r>
      <w:r>
        <w:rPr>
          <w:spacing w:val="-3"/>
        </w:rPr>
        <w:t xml:space="preserve">了，这个所以的自动化但是一样的，后面会单独讲一篇 </w:t>
      </w:r>
      <w:r>
        <w:rPr>
          <w:spacing w:val="-2"/>
        </w:rPr>
        <w:t>jenkins</w:t>
      </w:r>
      <w:r>
        <w:rPr>
          <w:spacing w:val="-7"/>
        </w:rPr>
        <w:t xml:space="preserve"> 持续集成相关</w:t>
      </w:r>
    </w:p>
    <w:p w14:paraId="0AFEF2A6">
      <w:pPr>
        <w:pStyle w:val="6"/>
        <w:spacing w:before="10"/>
        <w:rPr>
          <w:sz w:val="30"/>
        </w:rPr>
      </w:pPr>
    </w:p>
    <w:p w14:paraId="53EA4A33">
      <w:pPr>
        <w:spacing w:before="0"/>
        <w:ind w:left="400" w:right="0" w:firstLine="0"/>
        <w:jc w:val="left"/>
        <w:rPr>
          <w:sz w:val="32"/>
        </w:rPr>
      </w:pPr>
      <w:bookmarkStart w:id="38" w:name="_bookmark28"/>
      <w:bookmarkEnd w:id="38"/>
      <w:r>
        <w:rPr>
          <w:rFonts w:ascii="Cambria" w:eastAsia="Cambria"/>
          <w:b/>
          <w:sz w:val="32"/>
        </w:rPr>
        <w:t xml:space="preserve">Mock </w:t>
      </w:r>
      <w:r>
        <w:rPr>
          <w:sz w:val="32"/>
        </w:rPr>
        <w:t>相关</w:t>
      </w:r>
      <w:r>
        <w:rPr>
          <w:rFonts w:ascii="Cambria" w:eastAsia="Cambria"/>
          <w:b/>
          <w:sz w:val="32"/>
        </w:rPr>
        <w:t>-</w:t>
      </w:r>
      <w:r>
        <w:rPr>
          <w:sz w:val="32"/>
        </w:rPr>
        <w:t>单元测试</w:t>
      </w:r>
    </w:p>
    <w:p w14:paraId="6B572D34">
      <w:pPr>
        <w:pStyle w:val="6"/>
        <w:spacing w:before="3"/>
        <w:rPr>
          <w:sz w:val="31"/>
        </w:rPr>
      </w:pPr>
    </w:p>
    <w:p w14:paraId="6946D4DD">
      <w:pPr>
        <w:spacing w:before="0" w:line="280" w:lineRule="auto"/>
        <w:ind w:left="400" w:right="981" w:firstLine="0"/>
        <w:jc w:val="left"/>
        <w:rPr>
          <w:sz w:val="21"/>
        </w:rPr>
      </w:pPr>
      <w:r>
        <w:rPr>
          <w:spacing w:val="-2"/>
          <w:sz w:val="21"/>
        </w:rPr>
        <w:t xml:space="preserve">说到接口测试，必问 </w:t>
      </w:r>
      <w:r>
        <w:rPr>
          <w:rFonts w:ascii="Calibri" w:eastAsia="Calibri"/>
          <w:sz w:val="21"/>
        </w:rPr>
        <w:t>mock,mock</w:t>
      </w:r>
      <w:r>
        <w:rPr>
          <w:rFonts w:ascii="Calibri" w:eastAsia="Calibri"/>
          <w:spacing w:val="-6"/>
          <w:sz w:val="21"/>
        </w:rPr>
        <w:t xml:space="preserve"> </w:t>
      </w:r>
      <w:r>
        <w:rPr>
          <w:sz w:val="21"/>
        </w:rPr>
        <w:t>通俗一点来说就是模拟接口返回。解决接口的依赖关系，</w:t>
      </w:r>
      <w:r>
        <w:rPr>
          <w:spacing w:val="-102"/>
          <w:sz w:val="21"/>
        </w:rPr>
        <w:t xml:space="preserve"> </w:t>
      </w:r>
      <w:r>
        <w:rPr>
          <w:sz w:val="21"/>
        </w:rPr>
        <w:t>主要是为了解耦，单元测试用的多</w:t>
      </w:r>
    </w:p>
    <w:p w14:paraId="3B5D5E7A">
      <w:pPr>
        <w:pStyle w:val="6"/>
        <w:rPr>
          <w:sz w:val="20"/>
        </w:rPr>
      </w:pPr>
    </w:p>
    <w:p w14:paraId="5345CFAE">
      <w:pPr>
        <w:pStyle w:val="6"/>
        <w:rPr>
          <w:sz w:val="20"/>
        </w:rPr>
      </w:pPr>
    </w:p>
    <w:p w14:paraId="71077789">
      <w:pPr>
        <w:pStyle w:val="6"/>
        <w:spacing w:before="2"/>
        <w:rPr>
          <w:sz w:val="16"/>
        </w:rPr>
      </w:pPr>
    </w:p>
    <w:p w14:paraId="74172841">
      <w:pPr>
        <w:pStyle w:val="4"/>
      </w:pPr>
      <w:r>
        <w:rPr>
          <w:w w:val="95"/>
        </w:rPr>
        <w:t>什么是mock</w:t>
      </w:r>
    </w:p>
    <w:p w14:paraId="412A1707">
      <w:pPr>
        <w:pStyle w:val="6"/>
        <w:spacing w:before="3"/>
        <w:rPr>
          <w:sz w:val="33"/>
        </w:rPr>
      </w:pPr>
    </w:p>
    <w:p w14:paraId="1FA7978E">
      <w:pPr>
        <w:pStyle w:val="6"/>
        <w:spacing w:line="244" w:lineRule="auto"/>
        <w:ind w:left="400" w:right="1011"/>
      </w:pPr>
      <w:r>
        <w:t>unittest.mock</w:t>
      </w:r>
      <w:r>
        <w:rPr>
          <w:spacing w:val="-18"/>
        </w:rPr>
        <w:t xml:space="preserve"> 是一个用于在 </w:t>
      </w:r>
      <w:r>
        <w:t>Python</w:t>
      </w:r>
      <w:r>
        <w:rPr>
          <w:spacing w:val="-10"/>
        </w:rPr>
        <w:t xml:space="preserve"> 中进行单元测试的库</w:t>
      </w:r>
      <w:r>
        <w:t>，Mock</w:t>
      </w:r>
      <w:r>
        <w:rPr>
          <w:spacing w:val="-11"/>
        </w:rPr>
        <w:t xml:space="preserve"> 翻译过来就是</w:t>
      </w:r>
      <w:r>
        <w:t>模拟的意思，顾名思义这个库的主要功能是模拟一些东西。</w:t>
      </w:r>
    </w:p>
    <w:p w14:paraId="2952C9E1">
      <w:pPr>
        <w:pStyle w:val="6"/>
        <w:spacing w:before="4" w:line="244" w:lineRule="auto"/>
        <w:ind w:left="400" w:right="999"/>
      </w:pPr>
      <w:r>
        <w:rPr>
          <w:spacing w:val="-9"/>
        </w:rPr>
        <w:t xml:space="preserve">它的主要功能是使用 </w:t>
      </w:r>
      <w:r>
        <w:t>mock</w:t>
      </w:r>
      <w:r>
        <w:rPr>
          <w:spacing w:val="-16"/>
        </w:rPr>
        <w:t xml:space="preserve"> 对象替代掉指定的 </w:t>
      </w:r>
      <w:r>
        <w:t>Python</w:t>
      </w:r>
      <w:r>
        <w:rPr>
          <w:spacing w:val="-16"/>
        </w:rPr>
        <w:t xml:space="preserve"> 对象，以达到模拟对象的行</w:t>
      </w:r>
      <w:r>
        <w:t>为。</w:t>
      </w:r>
    </w:p>
    <w:p w14:paraId="75E671E4">
      <w:pPr>
        <w:pStyle w:val="6"/>
        <w:spacing w:before="7"/>
        <w:rPr>
          <w:sz w:val="22"/>
        </w:rPr>
      </w:pPr>
    </w:p>
    <w:p w14:paraId="101C2A26">
      <w:pPr>
        <w:pStyle w:val="6"/>
        <w:spacing w:before="1" w:line="247" w:lineRule="auto"/>
        <w:ind w:left="400" w:right="929"/>
        <w:jc w:val="both"/>
      </w:pPr>
      <w:r>
        <w:rPr>
          <w:spacing w:val="-14"/>
        </w:rPr>
        <w:t xml:space="preserve">学过 </w:t>
      </w:r>
      <w:r>
        <w:rPr>
          <w:spacing w:val="-3"/>
        </w:rPr>
        <w:t>python</w:t>
      </w:r>
      <w:r>
        <w:rPr>
          <w:spacing w:val="-9"/>
        </w:rPr>
        <w:t xml:space="preserve"> 自动化的对 </w:t>
      </w:r>
      <w:r>
        <w:rPr>
          <w:spacing w:val="-3"/>
        </w:rPr>
        <w:t>unittest</w:t>
      </w:r>
      <w:r>
        <w:rPr>
          <w:spacing w:val="-5"/>
        </w:rPr>
        <w:t xml:space="preserve"> 并不陌生，</w:t>
      </w:r>
      <w:r>
        <w:rPr>
          <w:spacing w:val="-3"/>
        </w:rPr>
        <w:t>unittest</w:t>
      </w:r>
      <w:r>
        <w:rPr>
          <w:spacing w:val="-4"/>
        </w:rPr>
        <w:t xml:space="preserve"> 其实是单元测试框架，</w:t>
      </w:r>
      <w:r>
        <w:rPr>
          <w:spacing w:val="-118"/>
        </w:rPr>
        <w:t xml:space="preserve"> </w:t>
      </w:r>
      <w:r>
        <w:t>但对于单元测试，估计很多小伙伴都不懂，单元测试才是自动化测试的至高境</w:t>
      </w:r>
      <w:r>
        <w:rPr>
          <w:spacing w:val="-6"/>
        </w:rPr>
        <w:t xml:space="preserve">界，其中 </w:t>
      </w:r>
      <w:r>
        <w:t>mock</w:t>
      </w:r>
      <w:r>
        <w:rPr>
          <w:spacing w:val="-3"/>
        </w:rPr>
        <w:t xml:space="preserve"> 是单元测试的脊髓所在</w:t>
      </w:r>
    </w:p>
    <w:p w14:paraId="42A6100D">
      <w:pPr>
        <w:pStyle w:val="6"/>
        <w:spacing w:before="4"/>
        <w:rPr>
          <w:sz w:val="32"/>
        </w:rPr>
      </w:pPr>
    </w:p>
    <w:p w14:paraId="7688FB62">
      <w:pPr>
        <w:pStyle w:val="4"/>
      </w:pPr>
      <w:r>
        <w:t>mock 能做什么</w:t>
      </w:r>
    </w:p>
    <w:p w14:paraId="73EF33F5">
      <w:pPr>
        <w:pStyle w:val="6"/>
        <w:spacing w:before="7"/>
        <w:rPr>
          <w:sz w:val="33"/>
        </w:rPr>
      </w:pPr>
    </w:p>
    <w:p w14:paraId="082916E9">
      <w:pPr>
        <w:pStyle w:val="14"/>
        <w:numPr>
          <w:ilvl w:val="0"/>
          <w:numId w:val="24"/>
        </w:numPr>
        <w:tabs>
          <w:tab w:val="left" w:pos="1120"/>
        </w:tabs>
        <w:spacing w:before="0" w:after="0" w:line="244" w:lineRule="auto"/>
        <w:ind w:left="1120" w:right="1089" w:hanging="360"/>
        <w:jc w:val="both"/>
        <w:rPr>
          <w:sz w:val="24"/>
        </w:rPr>
      </w:pPr>
      <w:r>
        <w:rPr>
          <w:spacing w:val="-1"/>
          <w:sz w:val="24"/>
        </w:rPr>
        <w:t>1.前后端联调，如果你是一个前端页面开发，现在需要开发一个功能：</w:t>
      </w:r>
      <w:r>
        <w:rPr>
          <w:spacing w:val="-118"/>
          <w:sz w:val="24"/>
        </w:rPr>
        <w:t xml:space="preserve"> </w:t>
      </w:r>
      <w:r>
        <w:rPr>
          <w:spacing w:val="-10"/>
          <w:sz w:val="24"/>
        </w:rPr>
        <w:t>下一个订单，支付页面的接口，根据支付结果，支付成功，展示支付成功</w:t>
      </w:r>
      <w:r>
        <w:rPr>
          <w:sz w:val="24"/>
        </w:rPr>
        <w:t>页，支付失败，展示支付失败页。</w:t>
      </w:r>
    </w:p>
    <w:p w14:paraId="4DD35E5B">
      <w:pPr>
        <w:pStyle w:val="6"/>
        <w:spacing w:before="5" w:line="244" w:lineRule="auto"/>
        <w:ind w:left="1120" w:right="1126"/>
      </w:pPr>
      <w:r>
        <w:rPr>
          <w:spacing w:val="-10"/>
        </w:rPr>
        <w:t>要完成此功能，你需要调用后端的接口，根据返回给你的结果，来展示不</w:t>
      </w:r>
      <w:r>
        <w:t>同的页面。此时后端接口还没开发好，</w:t>
      </w:r>
    </w:p>
    <w:p w14:paraId="1CE39A37">
      <w:pPr>
        <w:pStyle w:val="6"/>
        <w:spacing w:before="4" w:line="244" w:lineRule="auto"/>
        <w:ind w:left="1120" w:right="1035"/>
      </w:pPr>
      <w:r>
        <w:rPr>
          <w:spacing w:val="-8"/>
        </w:rPr>
        <w:t>作为一个前端开发总不能等别人开发好了，你再开发，那你只有加班的命</w:t>
      </w:r>
      <w:r>
        <w:t>了。</w:t>
      </w:r>
    </w:p>
    <w:p w14:paraId="2FED1A67">
      <w:pPr>
        <w:pStyle w:val="6"/>
        <w:spacing w:before="4" w:line="244" w:lineRule="auto"/>
        <w:ind w:left="1120" w:right="927"/>
        <w:jc w:val="both"/>
      </w:pPr>
      <w:r>
        <w:rPr>
          <w:spacing w:val="-3"/>
        </w:rPr>
        <w:t>为了同步开发完成任务，此时，你可以根据接口文档的规定，把接口的地</w:t>
      </w:r>
      <w:r>
        <w:rPr>
          <w:spacing w:val="-4"/>
        </w:rPr>
        <w:t xml:space="preserve">址和入参传过去，然后自己 </w:t>
      </w:r>
      <w:r>
        <w:rPr>
          <w:spacing w:val="-1"/>
        </w:rPr>
        <w:t>mock</w:t>
      </w:r>
      <w:r>
        <w:rPr>
          <w:spacing w:val="-7"/>
        </w:rPr>
        <w:t xml:space="preserve"> 接口的不同返回界面，来完成前端的开</w:t>
      </w:r>
      <w:r>
        <w:t>发任务</w:t>
      </w:r>
    </w:p>
    <w:p w14:paraId="3F7DFA38">
      <w:pPr>
        <w:pStyle w:val="14"/>
        <w:numPr>
          <w:ilvl w:val="0"/>
          <w:numId w:val="24"/>
        </w:numPr>
        <w:tabs>
          <w:tab w:val="left" w:pos="1120"/>
        </w:tabs>
        <w:spacing w:before="4" w:after="0" w:line="244" w:lineRule="auto"/>
        <w:ind w:left="1120" w:right="915" w:hanging="360"/>
        <w:jc w:val="both"/>
        <w:rPr>
          <w:sz w:val="24"/>
        </w:rPr>
      </w:pPr>
      <w:r>
        <w:rPr>
          <w:spacing w:val="-3"/>
          <w:sz w:val="24"/>
        </w:rPr>
        <w:t>2.单元测试，单元测试的目的是测试某个小小单元的功能，但现实中开发</w:t>
      </w:r>
      <w:r>
        <w:rPr>
          <w:spacing w:val="-9"/>
          <w:sz w:val="24"/>
        </w:rPr>
        <w:t xml:space="preserve">的函数或方法都是有依赖关系的，比如 </w:t>
      </w:r>
      <w:r>
        <w:rPr>
          <w:sz w:val="24"/>
        </w:rPr>
        <w:t>b</w:t>
      </w:r>
      <w:r>
        <w:rPr>
          <w:spacing w:val="-16"/>
          <w:sz w:val="24"/>
        </w:rPr>
        <w:t xml:space="preserve"> 函数的参数，需要调用 </w:t>
      </w:r>
      <w:r>
        <w:rPr>
          <w:sz w:val="24"/>
        </w:rPr>
        <w:t>a</w:t>
      </w:r>
      <w:r>
        <w:rPr>
          <w:spacing w:val="-13"/>
          <w:sz w:val="24"/>
        </w:rPr>
        <w:t xml:space="preserve"> 函数的</w:t>
      </w:r>
      <w:r>
        <w:rPr>
          <w:spacing w:val="-1"/>
          <w:sz w:val="24"/>
        </w:rPr>
        <w:t xml:space="preserve">返回结果,但是我前面已经测试 </w:t>
      </w:r>
      <w:r>
        <w:rPr>
          <w:sz w:val="24"/>
        </w:rPr>
        <w:t>a</w:t>
      </w:r>
      <w:r>
        <w:rPr>
          <w:spacing w:val="-5"/>
          <w:sz w:val="24"/>
        </w:rPr>
        <w:t xml:space="preserve"> 函数了</w:t>
      </w:r>
    </w:p>
    <w:p w14:paraId="3F53F196">
      <w:pPr>
        <w:spacing w:after="0" w:line="244" w:lineRule="auto"/>
        <w:jc w:val="both"/>
        <w:rPr>
          <w:sz w:val="24"/>
        </w:rPr>
        <w:sectPr>
          <w:pgSz w:w="11910" w:h="16840"/>
          <w:pgMar w:top="1240" w:right="860" w:bottom="1280" w:left="1400" w:header="873" w:footer="1058" w:gutter="0"/>
          <w:cols w:space="720" w:num="1"/>
        </w:sectPr>
      </w:pPr>
    </w:p>
    <w:p w14:paraId="3DF0D18A">
      <w:pPr>
        <w:pStyle w:val="6"/>
        <w:spacing w:before="5"/>
        <w:rPr>
          <w:sz w:val="9"/>
        </w:rPr>
      </w:pPr>
    </w:p>
    <w:p w14:paraId="018FB72A">
      <w:pPr>
        <w:pStyle w:val="6"/>
        <w:spacing w:before="66" w:line="247" w:lineRule="auto"/>
        <w:ind w:left="1120" w:right="944"/>
        <w:jc w:val="both"/>
      </w:pPr>
      <w:r>
        <w:rPr>
          <w:spacing w:val="-4"/>
        </w:rPr>
        <w:t xml:space="preserve">这种情况下，就不需要再测一次 </w:t>
      </w:r>
      <w:r>
        <w:t>a</w:t>
      </w:r>
      <w:r>
        <w:rPr>
          <w:spacing w:val="-13"/>
        </w:rPr>
        <w:t xml:space="preserve"> 函数了，此时就可以用 </w:t>
      </w:r>
      <w:r>
        <w:t>mock</w:t>
      </w:r>
      <w:r>
        <w:rPr>
          <w:spacing w:val="-12"/>
        </w:rPr>
        <w:t xml:space="preserve"> 模块来模</w:t>
      </w:r>
      <w:r>
        <w:t>拟调用这部分内容，并给出返回结果</w:t>
      </w:r>
    </w:p>
    <w:p w14:paraId="3466C605">
      <w:pPr>
        <w:pStyle w:val="14"/>
        <w:numPr>
          <w:ilvl w:val="0"/>
          <w:numId w:val="24"/>
        </w:numPr>
        <w:tabs>
          <w:tab w:val="left" w:pos="1120"/>
        </w:tabs>
        <w:spacing w:before="0" w:after="0" w:line="244" w:lineRule="auto"/>
        <w:ind w:left="1120" w:right="929" w:hanging="360"/>
        <w:jc w:val="both"/>
        <w:rPr>
          <w:sz w:val="24"/>
        </w:rPr>
      </w:pPr>
      <w:r>
        <w:rPr>
          <w:spacing w:val="-3"/>
          <w:sz w:val="24"/>
        </w:rPr>
        <w:t>3.第三方接口依赖，在做接口自动化的时候，有时候需要调用第三方的接</w:t>
      </w:r>
      <w:r>
        <w:rPr>
          <w:spacing w:val="-12"/>
          <w:sz w:val="24"/>
        </w:rPr>
        <w:t>口，但是别人公司的接口服务不受你的控制，有可能别人提供的测试环境今</w:t>
      </w:r>
      <w:r>
        <w:rPr>
          <w:sz w:val="24"/>
        </w:rPr>
        <w:t>天服务给你开着，别人就关掉了，</w:t>
      </w:r>
    </w:p>
    <w:p w14:paraId="52AA7CE3">
      <w:pPr>
        <w:pStyle w:val="6"/>
        <w:spacing w:before="2" w:line="244" w:lineRule="auto"/>
        <w:ind w:left="1120" w:right="934"/>
        <w:jc w:val="both"/>
      </w:pPr>
      <w:r>
        <w:rPr>
          <w:spacing w:val="-3"/>
        </w:rPr>
        <w:t xml:space="preserve">给自动化接口测试带来很多的麻烦，此时就可以自己写一个 </w:t>
      </w:r>
      <w:r>
        <w:rPr>
          <w:spacing w:val="-2"/>
        </w:rPr>
        <w:t>mock-server</w:t>
      </w:r>
      <w:r>
        <w:rPr>
          <w:spacing w:val="-117"/>
        </w:rPr>
        <w:t xml:space="preserve"> </w:t>
      </w:r>
      <w:r>
        <w:t>来模拟接口的返回数据</w:t>
      </w:r>
    </w:p>
    <w:p w14:paraId="159BD707">
      <w:pPr>
        <w:pStyle w:val="6"/>
        <w:spacing w:before="2"/>
        <w:rPr>
          <w:sz w:val="33"/>
        </w:rPr>
      </w:pPr>
    </w:p>
    <w:p w14:paraId="282D4130">
      <w:pPr>
        <w:pStyle w:val="4"/>
        <w:spacing w:before="1"/>
      </w:pPr>
      <w:r>
        <w:t>mock 环境准备</w:t>
      </w:r>
    </w:p>
    <w:p w14:paraId="34AE90FC">
      <w:pPr>
        <w:pStyle w:val="6"/>
        <w:spacing w:before="5"/>
        <w:rPr>
          <w:sz w:val="33"/>
        </w:rPr>
      </w:pPr>
    </w:p>
    <w:p w14:paraId="2D350354">
      <w:pPr>
        <w:pStyle w:val="6"/>
        <w:spacing w:line="470" w:lineRule="auto"/>
        <w:ind w:left="400" w:right="2573"/>
      </w:pPr>
      <w:r>
        <w:t>1.python2.x</w:t>
      </w:r>
      <w:r>
        <w:rPr>
          <w:spacing w:val="-17"/>
        </w:rPr>
        <w:t xml:space="preserve"> 的版本</w:t>
      </w:r>
      <w:r>
        <w:t>，mock</w:t>
      </w:r>
      <w:r>
        <w:rPr>
          <w:spacing w:val="-13"/>
        </w:rPr>
        <w:t xml:space="preserve"> 是一个独立的模块，需要用 </w:t>
      </w:r>
      <w:r>
        <w:t>pip</w:t>
      </w:r>
      <w:r>
        <w:rPr>
          <w:spacing w:val="-23"/>
        </w:rPr>
        <w:t xml:space="preserve"> 安装</w:t>
      </w:r>
      <w:r>
        <w:t>pip install -U mock</w:t>
      </w:r>
    </w:p>
    <w:p w14:paraId="3D8DC1C0">
      <w:pPr>
        <w:pStyle w:val="6"/>
        <w:spacing w:line="244" w:lineRule="auto"/>
        <w:ind w:left="400" w:right="953"/>
      </w:pPr>
      <w:r>
        <w:rPr>
          <w:spacing w:val="-11"/>
        </w:rPr>
        <w:t>3</w:t>
      </w:r>
      <w:r>
        <w:rPr>
          <w:spacing w:val="-18"/>
        </w:rPr>
        <w:t xml:space="preserve">.从 </w:t>
      </w:r>
      <w:r>
        <w:t>Python 3.3</w:t>
      </w:r>
      <w:r>
        <w:rPr>
          <w:spacing w:val="-21"/>
        </w:rPr>
        <w:t xml:space="preserve"> 以后的版本 </w:t>
      </w:r>
      <w:r>
        <w:t>mock</w:t>
      </w:r>
      <w:r>
        <w:rPr>
          <w:spacing w:val="-20"/>
        </w:rPr>
        <w:t xml:space="preserve"> 已经合并到 </w:t>
      </w:r>
      <w:r>
        <w:t>unittest</w:t>
      </w:r>
      <w:r>
        <w:rPr>
          <w:spacing w:val="-18"/>
        </w:rPr>
        <w:t xml:space="preserve"> 模块中了，是 </w:t>
      </w:r>
      <w:r>
        <w:t>unittest</w:t>
      </w:r>
      <w:r>
        <w:rPr>
          <w:spacing w:val="-117"/>
        </w:rPr>
        <w:t xml:space="preserve"> </w:t>
      </w:r>
      <w:r>
        <w:t>单元测试的一部分，直接导入过来就行</w:t>
      </w:r>
    </w:p>
    <w:p w14:paraId="173A2391">
      <w:pPr>
        <w:pStyle w:val="6"/>
        <w:spacing w:before="10"/>
        <w:rPr>
          <w:sz w:val="21"/>
        </w:rPr>
      </w:pPr>
    </w:p>
    <w:p w14:paraId="2B0A46A1">
      <w:pPr>
        <w:pStyle w:val="6"/>
        <w:ind w:left="400"/>
      </w:pPr>
      <w:r>
        <w:t>from unittest import mock</w:t>
      </w:r>
    </w:p>
    <w:p w14:paraId="2BC6A988">
      <w:pPr>
        <w:pStyle w:val="6"/>
        <w:rPr>
          <w:sz w:val="34"/>
        </w:rPr>
      </w:pPr>
    </w:p>
    <w:p w14:paraId="43F8E2B5">
      <w:pPr>
        <w:pStyle w:val="4"/>
      </w:pPr>
      <w:r>
        <w:rPr>
          <w:w w:val="95"/>
        </w:rPr>
        <w:t>依赖关系</w:t>
      </w:r>
    </w:p>
    <w:p w14:paraId="450A2EDB">
      <w:pPr>
        <w:pStyle w:val="6"/>
        <w:spacing w:before="5"/>
        <w:rPr>
          <w:sz w:val="33"/>
        </w:rPr>
      </w:pPr>
    </w:p>
    <w:p w14:paraId="376B8241">
      <w:pPr>
        <w:pStyle w:val="14"/>
        <w:numPr>
          <w:ilvl w:val="0"/>
          <w:numId w:val="25"/>
        </w:numPr>
        <w:tabs>
          <w:tab w:val="left" w:pos="643"/>
        </w:tabs>
        <w:spacing w:before="0" w:after="0" w:line="244" w:lineRule="auto"/>
        <w:ind w:left="400" w:right="946" w:firstLine="0"/>
        <w:jc w:val="left"/>
        <w:rPr>
          <w:sz w:val="24"/>
        </w:rPr>
      </w:pPr>
      <w:r>
        <w:rPr>
          <w:spacing w:val="-12"/>
          <w:sz w:val="24"/>
        </w:rPr>
        <w:t>如下场景：支付是一个独立的接口，由其它开发提供，根据支付的接口返回状态</w:t>
      </w:r>
      <w:r>
        <w:rPr>
          <w:sz w:val="24"/>
        </w:rPr>
        <w:t>去显示失败，还是成功，这个是你需要实现的功能</w:t>
      </w:r>
    </w:p>
    <w:p w14:paraId="24865546">
      <w:pPr>
        <w:pStyle w:val="6"/>
        <w:spacing w:before="3"/>
        <w:rPr>
          <w:sz w:val="22"/>
        </w:rPr>
      </w:pPr>
    </w:p>
    <w:p w14:paraId="01FF182F">
      <w:pPr>
        <w:pStyle w:val="6"/>
        <w:spacing w:line="244" w:lineRule="auto"/>
        <w:ind w:left="400" w:right="910"/>
        <w:jc w:val="both"/>
      </w:pPr>
      <w:r>
        <w:rPr>
          <w:spacing w:val="-8"/>
        </w:rPr>
        <w:t xml:space="preserve">也就是说你写一个 </w:t>
      </w:r>
      <w:r>
        <w:t>b</w:t>
      </w:r>
      <w:r>
        <w:rPr>
          <w:spacing w:val="-16"/>
        </w:rPr>
        <w:t xml:space="preserve"> 功能，你的同事写一个 </w:t>
      </w:r>
      <w:r>
        <w:t>a</w:t>
      </w:r>
      <w:r>
        <w:rPr>
          <w:spacing w:val="-24"/>
        </w:rPr>
        <w:t xml:space="preserve"> 功能，你的 </w:t>
      </w:r>
      <w:r>
        <w:t>b</w:t>
      </w:r>
      <w:r>
        <w:rPr>
          <w:spacing w:val="-15"/>
        </w:rPr>
        <w:t xml:space="preserve"> 功能需要根据 </w:t>
      </w:r>
      <w:r>
        <w:t>a</w:t>
      </w:r>
      <w:r>
        <w:rPr>
          <w:spacing w:val="-16"/>
        </w:rPr>
        <w:t xml:space="preserve"> 功能</w:t>
      </w:r>
      <w:r>
        <w:rPr>
          <w:spacing w:val="-3"/>
        </w:rPr>
        <w:t>的结果去判断，然后实现对应的功能。这就是存在依赖关系，你同事开发的进度</w:t>
      </w:r>
      <w:r>
        <w:t>你是无法控制的</w:t>
      </w:r>
    </w:p>
    <w:p w14:paraId="3485B079">
      <w:pPr>
        <w:pStyle w:val="6"/>
        <w:spacing w:before="7"/>
        <w:ind w:left="400"/>
      </w:pPr>
      <w:r>
        <w:t>你要是等他开发完了，你再开发，那你就坐等加班吧.</w:t>
      </w:r>
    </w:p>
    <w:p w14:paraId="33901AE7">
      <w:pPr>
        <w:pStyle w:val="6"/>
        <w:spacing w:before="10"/>
        <w:rPr>
          <w:sz w:val="22"/>
        </w:rPr>
      </w:pPr>
    </w:p>
    <w:p w14:paraId="7C99451D">
      <w:pPr>
        <w:pStyle w:val="14"/>
        <w:numPr>
          <w:ilvl w:val="0"/>
          <w:numId w:val="25"/>
        </w:numPr>
        <w:tabs>
          <w:tab w:val="left" w:pos="643"/>
        </w:tabs>
        <w:spacing w:before="1" w:after="0" w:line="242" w:lineRule="auto"/>
        <w:ind w:left="400" w:right="1834" w:firstLine="0"/>
        <w:jc w:val="left"/>
        <w:rPr>
          <w:sz w:val="24"/>
        </w:rPr>
      </w:pPr>
      <w:r>
        <w:rPr>
          <w:spacing w:val="-5"/>
          <w:sz w:val="24"/>
        </w:rPr>
        <w:t xml:space="preserve">以下是自己写的 </w:t>
      </w:r>
      <w:r>
        <w:rPr>
          <w:sz w:val="24"/>
        </w:rPr>
        <w:t>zhifu_statues()函数功能，大概设计如下，保存为temple.py</w:t>
      </w:r>
      <w:r>
        <w:rPr>
          <w:spacing w:val="-8"/>
          <w:sz w:val="24"/>
        </w:rPr>
        <w:t xml:space="preserve"> 文件</w:t>
      </w:r>
    </w:p>
    <w:p w14:paraId="147FA072">
      <w:pPr>
        <w:pStyle w:val="6"/>
        <w:spacing w:before="29" w:line="624" w:lineRule="exact"/>
        <w:ind w:left="400" w:right="7088"/>
      </w:pPr>
      <w:r>
        <w:rPr>
          <w:spacing w:val="-3"/>
        </w:rPr>
        <w:t xml:space="preserve"># 保存为 </w:t>
      </w:r>
      <w:r>
        <w:t>temple.py</w:t>
      </w:r>
      <w:r>
        <w:rPr>
          <w:spacing w:val="-117"/>
        </w:rPr>
        <w:t xml:space="preserve"> </w:t>
      </w:r>
      <w:r>
        <w:t># coding:utf-8</w:t>
      </w:r>
    </w:p>
    <w:p w14:paraId="78EA4D65">
      <w:pPr>
        <w:pStyle w:val="6"/>
        <w:spacing w:line="271" w:lineRule="exact"/>
        <w:ind w:left="400"/>
        <w:jc w:val="both"/>
      </w:pPr>
      <w:r>
        <w:t># 作者：上海-悠悠 QQ 交流群：588402570</w:t>
      </w:r>
    </w:p>
    <w:p w14:paraId="4665001D">
      <w:pPr>
        <w:pStyle w:val="6"/>
        <w:spacing w:before="9"/>
        <w:rPr>
          <w:sz w:val="23"/>
        </w:rPr>
      </w:pPr>
    </w:p>
    <w:p w14:paraId="07ADCC95">
      <w:pPr>
        <w:pStyle w:val="6"/>
        <w:spacing w:before="1"/>
        <w:ind w:left="400"/>
      </w:pPr>
      <w:r>
        <w:t>def zhifu():</w:t>
      </w:r>
    </w:p>
    <w:p w14:paraId="7A6CAF9A">
      <w:pPr>
        <w:pStyle w:val="6"/>
        <w:spacing w:before="9"/>
        <w:ind w:left="880"/>
      </w:pPr>
      <w:r>
        <w:t>'''假设这里是一个支付的功能,未开发完</w:t>
      </w:r>
    </w:p>
    <w:p w14:paraId="03C27C49">
      <w:pPr>
        <w:pStyle w:val="6"/>
        <w:spacing w:before="7"/>
        <w:ind w:left="880"/>
      </w:pPr>
      <w:r>
        <w:t>支付成功返回：{"result": "success", "reason":"null"}</w:t>
      </w:r>
    </w:p>
    <w:p w14:paraId="5F19DEB5">
      <w:pPr>
        <w:pStyle w:val="6"/>
        <w:spacing w:before="9" w:line="242" w:lineRule="auto"/>
        <w:ind w:left="880" w:right="2409"/>
      </w:pPr>
      <w:r>
        <w:t>支付失败返回：{"result":</w:t>
      </w:r>
      <w:r>
        <w:rPr>
          <w:spacing w:val="-9"/>
        </w:rPr>
        <w:t xml:space="preserve"> </w:t>
      </w:r>
      <w:r>
        <w:t>"fail",</w:t>
      </w:r>
      <w:r>
        <w:rPr>
          <w:spacing w:val="-9"/>
        </w:rPr>
        <w:t xml:space="preserve"> </w:t>
      </w:r>
      <w:r>
        <w:t>"reason":"余额不足"}</w:t>
      </w:r>
      <w:r>
        <w:rPr>
          <w:spacing w:val="-117"/>
        </w:rPr>
        <w:t xml:space="preserve"> </w:t>
      </w:r>
      <w:r>
        <w:t>reason 返回失败原因</w:t>
      </w:r>
    </w:p>
    <w:p w14:paraId="797524EE">
      <w:pPr>
        <w:pStyle w:val="6"/>
        <w:spacing w:before="8"/>
        <w:ind w:left="880"/>
      </w:pPr>
      <w:r>
        <w:t>'''</w:t>
      </w:r>
    </w:p>
    <w:p w14:paraId="00D48B9A">
      <w:pPr>
        <w:spacing w:after="0"/>
        <w:sectPr>
          <w:pgSz w:w="11910" w:h="16840"/>
          <w:pgMar w:top="1240" w:right="860" w:bottom="1280" w:left="1400" w:header="873" w:footer="1058" w:gutter="0"/>
          <w:cols w:space="720" w:num="1"/>
        </w:sectPr>
      </w:pPr>
    </w:p>
    <w:p w14:paraId="2ED2DA91">
      <w:pPr>
        <w:pStyle w:val="6"/>
        <w:spacing w:before="5"/>
        <w:rPr>
          <w:sz w:val="9"/>
        </w:rPr>
      </w:pPr>
    </w:p>
    <w:p w14:paraId="61FC36FC">
      <w:pPr>
        <w:pStyle w:val="6"/>
        <w:spacing w:before="66"/>
        <w:ind w:left="880"/>
      </w:pPr>
      <w:r>
        <w:t>pass</w:t>
      </w:r>
    </w:p>
    <w:p w14:paraId="5B59CAB5">
      <w:pPr>
        <w:pStyle w:val="6"/>
        <w:spacing w:before="6"/>
        <w:rPr>
          <w:sz w:val="25"/>
        </w:rPr>
      </w:pPr>
    </w:p>
    <w:p w14:paraId="247C56D4">
      <w:pPr>
        <w:pStyle w:val="6"/>
        <w:ind w:left="400"/>
      </w:pPr>
      <w:r>
        <w:t>def zhifu_statues():</w:t>
      </w:r>
    </w:p>
    <w:p w14:paraId="362D7749">
      <w:pPr>
        <w:pStyle w:val="6"/>
        <w:spacing w:before="7" w:line="244" w:lineRule="auto"/>
        <w:ind w:left="880" w:right="1569"/>
      </w:pPr>
      <w:r>
        <w:rPr>
          <w:spacing w:val="-5"/>
        </w:rPr>
        <w:t xml:space="preserve">'''根据支付的结果 </w:t>
      </w:r>
      <w:r>
        <w:rPr>
          <w:spacing w:val="-1"/>
        </w:rPr>
        <w:t>success</w:t>
      </w:r>
      <w:r>
        <w:rPr>
          <w:spacing w:val="-19"/>
        </w:rPr>
        <w:t xml:space="preserve"> </w:t>
      </w:r>
      <w:r>
        <w:rPr>
          <w:spacing w:val="-1"/>
        </w:rPr>
        <w:t>or</w:t>
      </w:r>
      <w:r>
        <w:rPr>
          <w:spacing w:val="-17"/>
        </w:rPr>
        <w:t xml:space="preserve"> </w:t>
      </w:r>
      <w:r>
        <w:rPr>
          <w:spacing w:val="-1"/>
        </w:rPr>
        <w:t>fail，判断跳转到对应页面'''</w:t>
      </w:r>
      <w:r>
        <w:rPr>
          <w:spacing w:val="-117"/>
        </w:rPr>
        <w:t xml:space="preserve"> </w:t>
      </w:r>
      <w:r>
        <w:t>result = zhifu()</w:t>
      </w:r>
    </w:p>
    <w:p w14:paraId="26AB3D51">
      <w:pPr>
        <w:pStyle w:val="6"/>
        <w:spacing w:before="4" w:line="244" w:lineRule="auto"/>
        <w:ind w:left="880" w:right="7190"/>
      </w:pPr>
      <w:r>
        <w:t>print(result) try:</w:t>
      </w:r>
    </w:p>
    <w:p w14:paraId="6F86BFE5">
      <w:pPr>
        <w:pStyle w:val="6"/>
        <w:spacing w:before="1" w:line="244" w:lineRule="auto"/>
        <w:ind w:left="1840" w:right="4328" w:hanging="480"/>
      </w:pPr>
      <w:r>
        <w:t>if</w:t>
      </w:r>
      <w:r>
        <w:rPr>
          <w:spacing w:val="-6"/>
        </w:rPr>
        <w:t xml:space="preserve"> </w:t>
      </w:r>
      <w:r>
        <w:t>result["result"]</w:t>
      </w:r>
      <w:r>
        <w:rPr>
          <w:spacing w:val="-3"/>
        </w:rPr>
        <w:t xml:space="preserve"> == </w:t>
      </w:r>
      <w:r>
        <w:t>"success":</w:t>
      </w:r>
      <w:r>
        <w:rPr>
          <w:spacing w:val="-117"/>
        </w:rPr>
        <w:t xml:space="preserve"> </w:t>
      </w:r>
      <w:r>
        <w:t>return "支付成功"</w:t>
      </w:r>
    </w:p>
    <w:p w14:paraId="28B4658B">
      <w:pPr>
        <w:pStyle w:val="6"/>
        <w:spacing w:before="4"/>
        <w:ind w:left="1360"/>
      </w:pPr>
      <w:r>
        <w:t>elif result["result"] == "fail":</w:t>
      </w:r>
    </w:p>
    <w:p w14:paraId="63DF5F95">
      <w:pPr>
        <w:pStyle w:val="6"/>
        <w:spacing w:before="9" w:line="242" w:lineRule="auto"/>
        <w:ind w:left="1840" w:right="2529"/>
      </w:pPr>
      <w:r>
        <w:t>print("失败原因：%s"</w:t>
      </w:r>
      <w:r>
        <w:rPr>
          <w:spacing w:val="-7"/>
        </w:rPr>
        <w:t xml:space="preserve"> % </w:t>
      </w:r>
      <w:r>
        <w:t>result["reason"])</w:t>
      </w:r>
      <w:r>
        <w:rPr>
          <w:spacing w:val="-117"/>
        </w:rPr>
        <w:t xml:space="preserve"> </w:t>
      </w:r>
      <w:r>
        <w:t>return "支付失败"</w:t>
      </w:r>
    </w:p>
    <w:p w14:paraId="45CFFA12">
      <w:pPr>
        <w:pStyle w:val="6"/>
        <w:spacing w:before="10"/>
        <w:ind w:left="1360"/>
      </w:pPr>
      <w:r>
        <w:t>else:</w:t>
      </w:r>
    </w:p>
    <w:p w14:paraId="7E0F1A17">
      <w:pPr>
        <w:pStyle w:val="6"/>
        <w:spacing w:before="7"/>
        <w:ind w:left="1840"/>
      </w:pPr>
      <w:r>
        <w:t>return "未知错误异常"</w:t>
      </w:r>
    </w:p>
    <w:p w14:paraId="6F1DE4CD">
      <w:pPr>
        <w:pStyle w:val="6"/>
        <w:spacing w:before="10"/>
        <w:ind w:left="880"/>
      </w:pPr>
      <w:r>
        <w:t>except:</w:t>
      </w:r>
    </w:p>
    <w:p w14:paraId="705FD99B">
      <w:pPr>
        <w:pStyle w:val="6"/>
        <w:spacing w:before="9" w:line="468" w:lineRule="auto"/>
        <w:ind w:left="400" w:right="4569" w:firstLine="960"/>
      </w:pPr>
      <w:r>
        <w:t>return</w:t>
      </w:r>
      <w:r>
        <w:rPr>
          <w:spacing w:val="-9"/>
        </w:rPr>
        <w:t xml:space="preserve"> </w:t>
      </w:r>
      <w:r>
        <w:t>"Error,</w:t>
      </w:r>
      <w:r>
        <w:rPr>
          <w:spacing w:val="-3"/>
        </w:rPr>
        <w:t xml:space="preserve"> 服务端返回异常!"</w:t>
      </w:r>
      <w:r>
        <w:rPr>
          <w:spacing w:val="-117"/>
        </w:rPr>
        <w:t xml:space="preserve"> </w:t>
      </w:r>
      <w:r>
        <w:t>3.单元测试用例设计</w:t>
      </w:r>
    </w:p>
    <w:p w14:paraId="6E8DE6D7">
      <w:pPr>
        <w:pStyle w:val="6"/>
        <w:spacing w:before="3" w:line="307" w:lineRule="exact"/>
        <w:ind w:left="400"/>
      </w:pPr>
      <w:r>
        <w:t># coding:utf-8</w:t>
      </w:r>
    </w:p>
    <w:p w14:paraId="441DAE6E">
      <w:pPr>
        <w:pStyle w:val="6"/>
        <w:spacing w:line="242" w:lineRule="auto"/>
        <w:ind w:left="400" w:right="6248"/>
      </w:pPr>
      <w:r>
        <w:t>from</w:t>
      </w:r>
      <w:r>
        <w:rPr>
          <w:spacing w:val="-6"/>
        </w:rPr>
        <w:t xml:space="preserve"> </w:t>
      </w:r>
      <w:r>
        <w:t>unittest</w:t>
      </w:r>
      <w:r>
        <w:rPr>
          <w:spacing w:val="-6"/>
        </w:rPr>
        <w:t xml:space="preserve"> </w:t>
      </w:r>
      <w:r>
        <w:t>import</w:t>
      </w:r>
      <w:r>
        <w:rPr>
          <w:spacing w:val="-6"/>
        </w:rPr>
        <w:t xml:space="preserve"> </w:t>
      </w:r>
      <w:r>
        <w:t>mock</w:t>
      </w:r>
      <w:r>
        <w:rPr>
          <w:spacing w:val="-117"/>
        </w:rPr>
        <w:t xml:space="preserve"> </w:t>
      </w:r>
      <w:r>
        <w:t>import unittest</w:t>
      </w:r>
    </w:p>
    <w:p w14:paraId="741A731B">
      <w:pPr>
        <w:pStyle w:val="6"/>
        <w:spacing w:before="7"/>
        <w:ind w:left="400"/>
      </w:pPr>
      <w:r>
        <w:t>import temple</w:t>
      </w:r>
    </w:p>
    <w:p w14:paraId="5E9849DF">
      <w:pPr>
        <w:pStyle w:val="6"/>
        <w:spacing w:before="10"/>
        <w:ind w:left="400"/>
      </w:pPr>
      <w:r>
        <w:t># 作者：上海-悠悠 QQ 交流群：588402570</w:t>
      </w:r>
    </w:p>
    <w:p w14:paraId="4D4F0F90">
      <w:pPr>
        <w:pStyle w:val="6"/>
        <w:spacing w:before="3"/>
        <w:rPr>
          <w:sz w:val="25"/>
        </w:rPr>
      </w:pPr>
    </w:p>
    <w:p w14:paraId="2DAD37C5">
      <w:pPr>
        <w:pStyle w:val="6"/>
        <w:spacing w:line="244" w:lineRule="auto"/>
        <w:ind w:left="880" w:right="3967" w:hanging="480"/>
      </w:pPr>
      <w:r>
        <w:t>class</w:t>
      </w:r>
      <w:r>
        <w:rPr>
          <w:spacing w:val="-17"/>
        </w:rPr>
        <w:t xml:space="preserve"> </w:t>
      </w:r>
      <w:r>
        <w:t>Test_zhifu_statues(unittest.TestCase):</w:t>
      </w:r>
      <w:r>
        <w:rPr>
          <w:spacing w:val="-117"/>
        </w:rPr>
        <w:t xml:space="preserve"> </w:t>
      </w:r>
      <w:r>
        <w:t>'''单元测试用例'''</w:t>
      </w:r>
    </w:p>
    <w:p w14:paraId="4859FAF1">
      <w:pPr>
        <w:pStyle w:val="6"/>
        <w:spacing w:before="4"/>
        <w:ind w:left="880"/>
      </w:pPr>
      <w:r>
        <w:t>def test_01(self):</w:t>
      </w:r>
    </w:p>
    <w:p w14:paraId="51C5BB64">
      <w:pPr>
        <w:pStyle w:val="6"/>
        <w:spacing w:before="7"/>
        <w:ind w:left="1360"/>
      </w:pPr>
      <w:r>
        <w:t>'''测试支付成功场景'''</w:t>
      </w:r>
    </w:p>
    <w:p w14:paraId="7E5B38D4">
      <w:pPr>
        <w:pStyle w:val="6"/>
        <w:spacing w:before="9"/>
        <w:ind w:left="1360"/>
      </w:pPr>
      <w:r>
        <w:t># mock 一个支付成功的数据</w:t>
      </w:r>
    </w:p>
    <w:p w14:paraId="736300BE">
      <w:pPr>
        <w:pStyle w:val="6"/>
        <w:spacing w:before="10" w:line="242" w:lineRule="auto"/>
        <w:ind w:left="400" w:right="1208" w:firstLine="960"/>
      </w:pPr>
      <w:r>
        <w:t>temple.zhifu</w:t>
      </w:r>
      <w:r>
        <w:rPr>
          <w:spacing w:val="-6"/>
        </w:rPr>
        <w:t xml:space="preserve"> </w:t>
      </w:r>
      <w:r>
        <w:t>=</w:t>
      </w:r>
      <w:r>
        <w:rPr>
          <w:spacing w:val="-6"/>
        </w:rPr>
        <w:t xml:space="preserve"> </w:t>
      </w:r>
      <w:r>
        <w:t>mock.Mock(return_value={"result":</w:t>
      </w:r>
      <w:r>
        <w:rPr>
          <w:spacing w:val="-6"/>
        </w:rPr>
        <w:t xml:space="preserve"> </w:t>
      </w:r>
      <w:r>
        <w:t>"success",</w:t>
      </w:r>
      <w:r>
        <w:rPr>
          <w:spacing w:val="-117"/>
        </w:rPr>
        <w:t xml:space="preserve"> </w:t>
      </w:r>
      <w:r>
        <w:t>"reason":"null"})</w:t>
      </w:r>
    </w:p>
    <w:p w14:paraId="516F2F3E">
      <w:pPr>
        <w:pStyle w:val="6"/>
        <w:spacing w:before="7" w:line="244" w:lineRule="auto"/>
        <w:ind w:left="1360" w:right="4449"/>
      </w:pPr>
      <w:r>
        <w:t># 根据支付结果测试页面跳转statues</w:t>
      </w:r>
      <w:r>
        <w:rPr>
          <w:spacing w:val="-7"/>
        </w:rPr>
        <w:t xml:space="preserve"> = </w:t>
      </w:r>
      <w:r>
        <w:t>temple.zhifu_statues()</w:t>
      </w:r>
      <w:r>
        <w:rPr>
          <w:spacing w:val="-117"/>
        </w:rPr>
        <w:t xml:space="preserve"> </w:t>
      </w:r>
      <w:r>
        <w:t>print(statues)</w:t>
      </w:r>
    </w:p>
    <w:p w14:paraId="4DA3A98B">
      <w:pPr>
        <w:pStyle w:val="6"/>
        <w:spacing w:before="5"/>
        <w:ind w:left="1360"/>
      </w:pPr>
      <w:r>
        <w:t>self.assertEqual(statues, "支付成功")</w:t>
      </w:r>
    </w:p>
    <w:p w14:paraId="6C335B89">
      <w:pPr>
        <w:pStyle w:val="6"/>
        <w:spacing w:before="5"/>
        <w:rPr>
          <w:sz w:val="25"/>
        </w:rPr>
      </w:pPr>
    </w:p>
    <w:p w14:paraId="6A15D46F">
      <w:pPr>
        <w:pStyle w:val="6"/>
        <w:spacing w:before="1"/>
        <w:ind w:left="880"/>
      </w:pPr>
      <w:r>
        <w:t>def test_02(self):</w:t>
      </w:r>
    </w:p>
    <w:p w14:paraId="610C0D5A">
      <w:pPr>
        <w:pStyle w:val="6"/>
        <w:spacing w:before="7"/>
        <w:ind w:left="1360"/>
      </w:pPr>
      <w:r>
        <w:t>'''测试支付失败场景'''</w:t>
      </w:r>
    </w:p>
    <w:p w14:paraId="53E19C14">
      <w:pPr>
        <w:pStyle w:val="6"/>
        <w:spacing w:before="9"/>
        <w:ind w:left="1360"/>
      </w:pPr>
      <w:r>
        <w:t># mock 一个支付成功的数据</w:t>
      </w:r>
    </w:p>
    <w:p w14:paraId="578DC7AF">
      <w:pPr>
        <w:pStyle w:val="6"/>
        <w:spacing w:before="7" w:line="244" w:lineRule="auto"/>
        <w:ind w:left="400" w:right="1569" w:firstLine="960"/>
      </w:pPr>
      <w:r>
        <w:t>temple.zhifu</w:t>
      </w:r>
      <w:r>
        <w:rPr>
          <w:spacing w:val="-5"/>
        </w:rPr>
        <w:t xml:space="preserve"> = </w:t>
      </w:r>
      <w:r>
        <w:t>mock.Mock(return_value={"result":</w:t>
      </w:r>
      <w:r>
        <w:rPr>
          <w:spacing w:val="-6"/>
        </w:rPr>
        <w:t xml:space="preserve"> </w:t>
      </w:r>
      <w:r>
        <w:t>"fail",</w:t>
      </w:r>
      <w:r>
        <w:rPr>
          <w:spacing w:val="-117"/>
        </w:rPr>
        <w:t xml:space="preserve"> </w:t>
      </w:r>
      <w:r>
        <w:t>"reason": "余额不足"})</w:t>
      </w:r>
    </w:p>
    <w:p w14:paraId="25F69862">
      <w:pPr>
        <w:pStyle w:val="6"/>
        <w:spacing w:before="4" w:line="244" w:lineRule="auto"/>
        <w:ind w:left="1360" w:right="4449"/>
      </w:pPr>
      <w:r>
        <w:t># 根据支付结果测试页面跳转statues</w:t>
      </w:r>
      <w:r>
        <w:rPr>
          <w:spacing w:val="-7"/>
        </w:rPr>
        <w:t xml:space="preserve"> = </w:t>
      </w:r>
      <w:r>
        <w:t>temple.zhifu_statues()</w:t>
      </w:r>
    </w:p>
    <w:p w14:paraId="3288925A">
      <w:pPr>
        <w:spacing w:after="0" w:line="244" w:lineRule="auto"/>
        <w:sectPr>
          <w:pgSz w:w="11910" w:h="16840"/>
          <w:pgMar w:top="1240" w:right="860" w:bottom="1280" w:left="1400" w:header="873" w:footer="1058" w:gutter="0"/>
          <w:cols w:space="720" w:num="1"/>
        </w:sectPr>
      </w:pPr>
    </w:p>
    <w:p w14:paraId="015D01B6">
      <w:pPr>
        <w:pStyle w:val="6"/>
        <w:spacing w:before="5"/>
        <w:rPr>
          <w:sz w:val="9"/>
        </w:rPr>
      </w:pPr>
    </w:p>
    <w:p w14:paraId="46D0C726">
      <w:pPr>
        <w:pStyle w:val="6"/>
        <w:spacing w:before="66"/>
        <w:ind w:left="1360"/>
      </w:pPr>
      <w:r>
        <w:t>self.assertEqual(statues, "支付失败")</w:t>
      </w:r>
    </w:p>
    <w:p w14:paraId="590F28EB">
      <w:pPr>
        <w:pStyle w:val="6"/>
        <w:spacing w:before="6"/>
        <w:rPr>
          <w:sz w:val="25"/>
        </w:rPr>
      </w:pPr>
    </w:p>
    <w:p w14:paraId="6891E5E3">
      <w:pPr>
        <w:pStyle w:val="6"/>
        <w:tabs>
          <w:tab w:val="left" w:pos="999"/>
          <w:tab w:val="left" w:pos="1830"/>
        </w:tabs>
        <w:spacing w:line="244" w:lineRule="auto"/>
        <w:ind w:left="880" w:right="6377" w:hanging="480"/>
      </w:pPr>
      <w:r>
        <w:pict>
          <v:line id="_x0000_s1050" o:spid="_x0000_s1050" o:spt="20" style="position:absolute;left:0pt;margin-left:185.5pt;margin-top:13.2pt;height:0pt;width:6pt;mso-position-horizontal-relative:page;z-index:-251642880;mso-width-relative:page;mso-height-relative:page;" stroked="t" coordsize="21600,21600">
            <v:path arrowok="t"/>
            <v:fill focussize="0,0"/>
            <v:stroke weight="0.6pt" color="#000000"/>
            <v:imagedata o:title=""/>
            <o:lock v:ext="edit"/>
          </v:line>
        </w:pict>
      </w:r>
      <w:r>
        <w:pict>
          <v:line id="_x0000_s1051" o:spid="_x0000_s1051" o:spt="20" style="position:absolute;left:0pt;margin-left:215.5pt;margin-top:13.2pt;height:0pt;width:6pt;mso-position-horizontal-relative:page;z-index:-251642880;mso-width-relative:page;mso-height-relative:page;" stroked="t" coordsize="21600,21600">
            <v:path arrowok="t"/>
            <v:fill focussize="0,0"/>
            <v:stroke weight="0.6pt" color="#000000"/>
            <v:imagedata o:title=""/>
            <o:lock v:ext="edit"/>
          </v:line>
        </w:pict>
      </w:r>
      <w:r>
        <w:t>if</w:t>
      </w:r>
      <w:r>
        <w:rPr>
          <w:rFonts w:ascii="Times New Roman"/>
          <w:u w:val="single"/>
        </w:rPr>
        <w:tab/>
      </w:r>
      <w:r>
        <w:rPr>
          <w:rFonts w:ascii="Times New Roman"/>
          <w:u w:val="single"/>
        </w:rPr>
        <w:tab/>
      </w:r>
      <w:r>
        <w:t>name</w:t>
      </w:r>
      <w:r>
        <w:rPr>
          <w:rFonts w:ascii="Times New Roman"/>
          <w:u w:val="single"/>
        </w:rPr>
        <w:tab/>
      </w:r>
      <w:r>
        <w:t>== " main ":</w:t>
      </w:r>
      <w:r>
        <w:rPr>
          <w:spacing w:val="-118"/>
        </w:rPr>
        <w:t xml:space="preserve"> </w:t>
      </w:r>
      <w:r>
        <w:t>unittest.main()</w:t>
      </w:r>
    </w:p>
    <w:p w14:paraId="0024783F">
      <w:pPr>
        <w:pStyle w:val="6"/>
        <w:spacing w:before="5"/>
        <w:rPr>
          <w:sz w:val="22"/>
        </w:rPr>
      </w:pPr>
    </w:p>
    <w:p w14:paraId="7EC661CF">
      <w:pPr>
        <w:pStyle w:val="6"/>
        <w:spacing w:line="244" w:lineRule="auto"/>
        <w:ind w:left="400" w:right="922"/>
        <w:jc w:val="both"/>
      </w:pPr>
      <w:r>
        <w:rPr>
          <w:spacing w:val="-3"/>
          <w:sz w:val="22"/>
        </w:rPr>
        <w:t>4</w:t>
      </w:r>
      <w:r>
        <w:rPr>
          <w:spacing w:val="-47"/>
          <w:sz w:val="22"/>
        </w:rPr>
        <w:t xml:space="preserve">. </w:t>
      </w:r>
      <w:r>
        <w:rPr>
          <w:spacing w:val="-3"/>
        </w:rPr>
        <w:t xml:space="preserve">单元测试是为了保证函数的每个分支都测到，以上 </w:t>
      </w:r>
      <w:r>
        <w:rPr>
          <w:spacing w:val="-2"/>
        </w:rPr>
        <w:t>zhifu_statues()函数有四</w:t>
      </w:r>
      <w:r>
        <w:rPr>
          <w:spacing w:val="1"/>
          <w:w w:val="95"/>
        </w:rPr>
        <w:t xml:space="preserve">个分支，也就是说要写四个案例，这里我只写了 </w:t>
      </w:r>
      <w:r>
        <w:rPr>
          <w:w w:val="95"/>
        </w:rPr>
        <w:t>2</w:t>
      </w:r>
      <w:r>
        <w:rPr>
          <w:spacing w:val="3"/>
          <w:w w:val="95"/>
        </w:rPr>
        <w:t xml:space="preserve"> 个，还有 </w:t>
      </w:r>
      <w:r>
        <w:rPr>
          <w:w w:val="95"/>
        </w:rPr>
        <w:t>2</w:t>
      </w:r>
      <w:r>
        <w:rPr>
          <w:spacing w:val="2"/>
          <w:w w:val="95"/>
        </w:rPr>
        <w:t xml:space="preserve"> 个案例，你们可以</w:t>
      </w:r>
      <w:r>
        <w:t>自己练习下</w:t>
      </w:r>
    </w:p>
    <w:p w14:paraId="20E61043">
      <w:pPr>
        <w:pStyle w:val="6"/>
      </w:pPr>
    </w:p>
    <w:p w14:paraId="41CAFBEF">
      <w:pPr>
        <w:pStyle w:val="6"/>
      </w:pPr>
    </w:p>
    <w:p w14:paraId="538563B4">
      <w:pPr>
        <w:pStyle w:val="6"/>
        <w:spacing w:before="12"/>
        <w:rPr>
          <w:sz w:val="27"/>
        </w:rPr>
      </w:pPr>
    </w:p>
    <w:p w14:paraId="76502289">
      <w:pPr>
        <w:spacing w:before="0"/>
        <w:ind w:left="400" w:right="0" w:firstLine="0"/>
        <w:jc w:val="left"/>
        <w:rPr>
          <w:sz w:val="32"/>
        </w:rPr>
      </w:pPr>
      <w:bookmarkStart w:id="39" w:name="_bookmark29"/>
      <w:bookmarkEnd w:id="39"/>
      <w:r>
        <w:rPr>
          <w:rFonts w:ascii="Cambria" w:hAnsi="Cambria" w:eastAsia="Cambria"/>
          <w:b/>
          <w:sz w:val="32"/>
        </w:rPr>
        <w:t>mock-server</w:t>
      </w:r>
      <w:r>
        <w:rPr>
          <w:rFonts w:ascii="Cambria" w:hAnsi="Cambria" w:eastAsia="Cambria"/>
          <w:b/>
          <w:spacing w:val="-2"/>
          <w:sz w:val="32"/>
        </w:rPr>
        <w:t xml:space="preserve"> </w:t>
      </w:r>
      <w:r>
        <w:rPr>
          <w:sz w:val="32"/>
        </w:rPr>
        <w:t>环境搭建</w:t>
      </w:r>
      <w:r>
        <w:rPr>
          <w:rFonts w:ascii="Cambria" w:hAnsi="Cambria" w:eastAsia="Cambria"/>
          <w:b/>
          <w:sz w:val="32"/>
        </w:rPr>
        <w:t>—</w:t>
      </w:r>
      <w:r>
        <w:rPr>
          <w:sz w:val="32"/>
        </w:rPr>
        <w:t>加分项！</w:t>
      </w:r>
    </w:p>
    <w:p w14:paraId="7502B978">
      <w:pPr>
        <w:pStyle w:val="6"/>
        <w:spacing w:before="5"/>
        <w:rPr>
          <w:sz w:val="33"/>
        </w:rPr>
      </w:pPr>
    </w:p>
    <w:p w14:paraId="07890DAE">
      <w:pPr>
        <w:pStyle w:val="6"/>
        <w:spacing w:before="5"/>
        <w:rPr>
          <w:sz w:val="33"/>
        </w:rPr>
      </w:pPr>
    </w:p>
    <w:p w14:paraId="293B2A85">
      <w:pPr>
        <w:pStyle w:val="6"/>
        <w:spacing w:line="244" w:lineRule="auto"/>
        <w:ind w:left="400" w:right="963"/>
      </w:pPr>
      <w:r>
        <w:rPr>
          <w:w w:val="95"/>
        </w:rPr>
        <w:t>mock</w:t>
      </w:r>
      <w:r>
        <w:rPr>
          <w:spacing w:val="-18"/>
          <w:w w:val="95"/>
        </w:rPr>
        <w:t xml:space="preserve"> 除了用在单元测试过程中，还有一个用途，当前端开发在开发页面的时候，</w:t>
      </w:r>
      <w:r>
        <w:rPr>
          <w:spacing w:val="151"/>
        </w:rPr>
        <w:t xml:space="preserve"> </w:t>
      </w:r>
      <w:r>
        <w:rPr>
          <w:w w:val="95"/>
        </w:rPr>
        <w:t>需</w:t>
      </w:r>
      <w:r>
        <w:rPr>
          <w:spacing w:val="-3"/>
        </w:rPr>
        <w:t xml:space="preserve">要服务端提供 </w:t>
      </w:r>
      <w:r>
        <w:t>API</w:t>
      </w:r>
      <w:r>
        <w:rPr>
          <w:spacing w:val="-8"/>
        </w:rPr>
        <w:t xml:space="preserve"> 接口</w:t>
      </w:r>
    </w:p>
    <w:p w14:paraId="51F40FB9">
      <w:pPr>
        <w:pStyle w:val="6"/>
        <w:spacing w:before="4" w:line="244" w:lineRule="auto"/>
        <w:ind w:left="400" w:right="1215"/>
      </w:pPr>
      <w:r>
        <w:rPr>
          <w:spacing w:val="-16"/>
        </w:rPr>
        <w:t xml:space="preserve">此时服务端没开发完成，或者说没搭建测试环境，这个时候前端开发会自己 </w:t>
      </w:r>
      <w:r>
        <w:rPr>
          <w:spacing w:val="-4"/>
        </w:rPr>
        <w:t>mock</w:t>
      </w:r>
      <w:r>
        <w:rPr>
          <w:spacing w:val="-117"/>
        </w:rPr>
        <w:t xml:space="preserve"> </w:t>
      </w:r>
      <w:r>
        <w:rPr>
          <w:spacing w:val="-21"/>
        </w:rPr>
        <w:t xml:space="preserve">一个 </w:t>
      </w:r>
      <w:r>
        <w:t>api</w:t>
      </w:r>
      <w:r>
        <w:rPr>
          <w:spacing w:val="-10"/>
        </w:rPr>
        <w:t xml:space="preserve"> 服务端，自己给自己提供调用接口的返回数据</w:t>
      </w:r>
    </w:p>
    <w:p w14:paraId="5004CEEE">
      <w:pPr>
        <w:pStyle w:val="6"/>
        <w:spacing w:before="4" w:line="244" w:lineRule="auto"/>
        <w:ind w:left="400" w:right="939"/>
      </w:pPr>
      <w:r>
        <w:t>mock-server</w:t>
      </w:r>
      <w:r>
        <w:rPr>
          <w:spacing w:val="-13"/>
        </w:rPr>
        <w:t xml:space="preserve"> 用途就是开发在开发的过程中，需要依赖一部分的接口，但是对方没</w:t>
      </w:r>
      <w:r>
        <w:t>有提供或者环境等等情况</w:t>
      </w:r>
    </w:p>
    <w:p w14:paraId="4FF43498">
      <w:pPr>
        <w:pStyle w:val="6"/>
        <w:spacing w:before="5"/>
        <w:rPr>
          <w:sz w:val="33"/>
        </w:rPr>
      </w:pPr>
    </w:p>
    <w:p w14:paraId="76A65523">
      <w:pPr>
        <w:pStyle w:val="4"/>
      </w:pPr>
      <w:r>
        <w:rPr>
          <w:w w:val="95"/>
        </w:rPr>
        <w:t>环境准备</w:t>
      </w:r>
    </w:p>
    <w:p w14:paraId="23EAB6B4">
      <w:pPr>
        <w:pStyle w:val="6"/>
        <w:spacing w:before="6"/>
        <w:rPr>
          <w:sz w:val="35"/>
        </w:rPr>
      </w:pPr>
    </w:p>
    <w:p w14:paraId="78DC2322">
      <w:pPr>
        <w:pStyle w:val="14"/>
        <w:numPr>
          <w:ilvl w:val="0"/>
          <w:numId w:val="26"/>
        </w:numPr>
        <w:tabs>
          <w:tab w:val="left" w:pos="1119"/>
          <w:tab w:val="left" w:pos="1120"/>
        </w:tabs>
        <w:spacing w:before="0" w:after="0" w:line="240" w:lineRule="auto"/>
        <w:ind w:left="1120" w:right="0" w:hanging="360"/>
        <w:jc w:val="left"/>
        <w:rPr>
          <w:rFonts w:ascii="Calibri" w:hAnsi="Calibri"/>
          <w:sz w:val="21"/>
        </w:rPr>
      </w:pPr>
      <w:r>
        <w:rPr>
          <w:rFonts w:ascii="Calibri" w:hAnsi="Calibri"/>
          <w:sz w:val="21"/>
        </w:rPr>
        <w:t>1.moco-runner-0.12.0-standalone.jar</w:t>
      </w:r>
    </w:p>
    <w:p w14:paraId="6B92C2B5">
      <w:pPr>
        <w:pStyle w:val="14"/>
        <w:numPr>
          <w:ilvl w:val="0"/>
          <w:numId w:val="26"/>
        </w:numPr>
        <w:tabs>
          <w:tab w:val="left" w:pos="1119"/>
          <w:tab w:val="left" w:pos="1120"/>
        </w:tabs>
        <w:spacing w:before="51" w:after="0" w:line="240" w:lineRule="auto"/>
        <w:ind w:left="1120" w:right="0" w:hanging="360"/>
        <w:jc w:val="left"/>
        <w:rPr>
          <w:rFonts w:ascii="Calibri" w:hAnsi="Calibri" w:eastAsia="Calibri"/>
          <w:sz w:val="21"/>
        </w:rPr>
      </w:pPr>
      <w:r>
        <w:rPr>
          <w:rFonts w:ascii="Calibri" w:hAnsi="Calibri" w:eastAsia="Calibri"/>
          <w:w w:val="95"/>
          <w:sz w:val="21"/>
        </w:rPr>
        <w:t>2.java</w:t>
      </w:r>
      <w:r>
        <w:rPr>
          <w:rFonts w:ascii="Calibri" w:hAnsi="Calibri" w:eastAsia="Calibri"/>
          <w:spacing w:val="26"/>
          <w:w w:val="95"/>
          <w:sz w:val="21"/>
        </w:rPr>
        <w:t xml:space="preserve"> </w:t>
      </w:r>
      <w:r>
        <w:rPr>
          <w:spacing w:val="-4"/>
          <w:w w:val="95"/>
          <w:sz w:val="21"/>
        </w:rPr>
        <w:t xml:space="preserve">版本 </w:t>
      </w:r>
      <w:r>
        <w:rPr>
          <w:rFonts w:ascii="Calibri" w:hAnsi="Calibri" w:eastAsia="Calibri"/>
          <w:w w:val="95"/>
          <w:sz w:val="21"/>
        </w:rPr>
        <w:t>1.8.0_20</w:t>
      </w:r>
    </w:p>
    <w:p w14:paraId="420A4446">
      <w:pPr>
        <w:pStyle w:val="6"/>
        <w:rPr>
          <w:rFonts w:ascii="Calibri"/>
        </w:rPr>
      </w:pPr>
    </w:p>
    <w:p w14:paraId="587FA4E6">
      <w:pPr>
        <w:pStyle w:val="4"/>
        <w:spacing w:before="148"/>
      </w:pPr>
      <w:r>
        <w:t>Moco 环境搭建</w:t>
      </w:r>
    </w:p>
    <w:p w14:paraId="2E4C2E5C">
      <w:pPr>
        <w:pStyle w:val="6"/>
        <w:spacing w:before="8"/>
        <w:rPr>
          <w:sz w:val="33"/>
        </w:rPr>
      </w:pPr>
    </w:p>
    <w:p w14:paraId="6F622E40">
      <w:pPr>
        <w:pStyle w:val="14"/>
        <w:numPr>
          <w:ilvl w:val="0"/>
          <w:numId w:val="27"/>
        </w:numPr>
        <w:tabs>
          <w:tab w:val="left" w:pos="643"/>
        </w:tabs>
        <w:spacing w:before="0" w:after="0" w:line="244" w:lineRule="auto"/>
        <w:ind w:left="400" w:right="1851" w:firstLine="0"/>
        <w:jc w:val="left"/>
        <w:rPr>
          <w:sz w:val="24"/>
        </w:rPr>
      </w:pPr>
      <w:r>
        <w:rPr>
          <w:sz w:val="24"/>
        </w:rPr>
        <w:t>moco</w:t>
      </w:r>
      <w:r>
        <w:rPr>
          <w:spacing w:val="-15"/>
          <w:sz w:val="24"/>
        </w:rPr>
        <w:t xml:space="preserve"> 是一个开源的框架，在 </w:t>
      </w:r>
      <w:r>
        <w:rPr>
          <w:sz w:val="24"/>
        </w:rPr>
        <w:t>github</w:t>
      </w:r>
      <w:r>
        <w:rPr>
          <w:spacing w:val="-9"/>
          <w:sz w:val="24"/>
        </w:rPr>
        <w:t xml:space="preserve"> 上可以下载到，</w:t>
      </w:r>
      <w:r>
        <w:fldChar w:fldCharType="begin"/>
      </w:r>
      <w:r>
        <w:instrText xml:space="preserve"> HYPERLINK "https://github.com/dreamhead/moco" \h </w:instrText>
      </w:r>
      <w:r>
        <w:fldChar w:fldCharType="separate"/>
      </w:r>
      <w:r>
        <w:rPr>
          <w:color w:val="0000FF"/>
          <w:spacing w:val="-2"/>
          <w:sz w:val="24"/>
          <w:u w:val="single" w:color="0000FF"/>
        </w:rPr>
        <w:t>github</w:t>
      </w:r>
      <w:r>
        <w:rPr>
          <w:color w:val="0000FF"/>
          <w:spacing w:val="-14"/>
          <w:sz w:val="24"/>
          <w:u w:val="single" w:color="0000FF"/>
        </w:rPr>
        <w:t xml:space="preserve"> 源码地址</w:t>
      </w:r>
      <w:r>
        <w:rPr>
          <w:color w:val="0000FF"/>
          <w:spacing w:val="-14"/>
          <w:sz w:val="24"/>
          <w:u w:val="single" w:color="0000FF"/>
        </w:rPr>
        <w:fldChar w:fldCharType="end"/>
      </w:r>
      <w:r>
        <w:rPr>
          <w:spacing w:val="-5"/>
          <w:sz w:val="24"/>
        </w:rPr>
        <w:t xml:space="preserve">目前最新版是 </w:t>
      </w:r>
      <w:r>
        <w:rPr>
          <w:spacing w:val="-1"/>
          <w:sz w:val="24"/>
        </w:rPr>
        <w:t>moco-runner-0.12.0-standalone.jar，</w:t>
      </w:r>
      <w:r>
        <w:fldChar w:fldCharType="begin"/>
      </w:r>
      <w:r>
        <w:instrText xml:space="preserve"> HYPERLINK "http://central.maven.org/maven2/com/github/dreamhead/moco-runner/0.12.0/moco-runner-0.12.0-standalone.jar" \h </w:instrText>
      </w:r>
      <w:r>
        <w:fldChar w:fldCharType="separate"/>
      </w:r>
      <w:r>
        <w:rPr>
          <w:color w:val="0000FF"/>
          <w:sz w:val="24"/>
          <w:u w:val="single" w:color="0000FF"/>
        </w:rPr>
        <w:t>【点这里下载】</w:t>
      </w:r>
      <w:r>
        <w:rPr>
          <w:color w:val="0000FF"/>
          <w:sz w:val="24"/>
          <w:u w:val="single" w:color="0000FF"/>
        </w:rPr>
        <w:fldChar w:fldCharType="end"/>
      </w:r>
    </w:p>
    <w:p w14:paraId="33B1EBA9">
      <w:pPr>
        <w:pStyle w:val="6"/>
        <w:rPr>
          <w:sz w:val="17"/>
        </w:rPr>
      </w:pPr>
    </w:p>
    <w:p w14:paraId="0C9D80A8">
      <w:pPr>
        <w:pStyle w:val="14"/>
        <w:numPr>
          <w:ilvl w:val="0"/>
          <w:numId w:val="27"/>
        </w:numPr>
        <w:tabs>
          <w:tab w:val="left" w:pos="643"/>
        </w:tabs>
        <w:spacing w:before="67" w:after="0" w:line="244" w:lineRule="auto"/>
        <w:ind w:left="400" w:right="1596" w:firstLine="0"/>
        <w:jc w:val="left"/>
        <w:rPr>
          <w:sz w:val="24"/>
        </w:rPr>
      </w:pPr>
      <w:r>
        <w:rPr>
          <w:spacing w:val="-2"/>
          <w:sz w:val="24"/>
        </w:rPr>
        <w:t>下载完成后，保存到电脑本地的一个目录，然后在同一目录下新建一个</w:t>
      </w:r>
      <w:r>
        <w:rPr>
          <w:sz w:val="24"/>
        </w:rPr>
        <w:t>yoyo.json</w:t>
      </w:r>
      <w:r>
        <w:rPr>
          <w:spacing w:val="-3"/>
          <w:sz w:val="24"/>
        </w:rPr>
        <w:t xml:space="preserve"> 文件，里面写入如下内容：</w:t>
      </w:r>
    </w:p>
    <w:p w14:paraId="1F366FAE">
      <w:pPr>
        <w:spacing w:after="0" w:line="244" w:lineRule="auto"/>
        <w:jc w:val="left"/>
        <w:rPr>
          <w:sz w:val="24"/>
        </w:rPr>
        <w:sectPr>
          <w:pgSz w:w="11910" w:h="16840"/>
          <w:pgMar w:top="1240" w:right="860" w:bottom="1280" w:left="1400" w:header="873" w:footer="1058" w:gutter="0"/>
          <w:cols w:space="720" w:num="1"/>
        </w:sectPr>
      </w:pPr>
    </w:p>
    <w:p w14:paraId="562451C4">
      <w:pPr>
        <w:pStyle w:val="6"/>
        <w:spacing w:before="6"/>
        <w:rPr>
          <w:sz w:val="26"/>
        </w:rPr>
      </w:pPr>
    </w:p>
    <w:p w14:paraId="6F16C50C">
      <w:pPr>
        <w:pStyle w:val="6"/>
        <w:ind w:left="400"/>
        <w:rPr>
          <w:sz w:val="20"/>
        </w:rPr>
      </w:pPr>
      <w:r>
        <w:rPr>
          <w:sz w:val="20"/>
        </w:rPr>
        <w:drawing>
          <wp:inline distT="0" distB="0" distL="0" distR="0">
            <wp:extent cx="5321935" cy="2793365"/>
            <wp:effectExtent l="0" t="0" r="0" b="0"/>
            <wp:docPr id="99"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5.jpeg"/>
                    <pic:cNvPicPr>
                      <a:picLocks noChangeAspect="1"/>
                    </pic:cNvPicPr>
                  </pic:nvPicPr>
                  <pic:blipFill>
                    <a:blip r:embed="rId55" cstate="print"/>
                    <a:stretch>
                      <a:fillRect/>
                    </a:stretch>
                  </pic:blipFill>
                  <pic:spPr>
                    <a:xfrm>
                      <a:off x="0" y="0"/>
                      <a:ext cx="5322170" cy="2793682"/>
                    </a:xfrm>
                    <a:prstGeom prst="rect">
                      <a:avLst/>
                    </a:prstGeom>
                  </pic:spPr>
                </pic:pic>
              </a:graphicData>
            </a:graphic>
          </wp:inline>
        </w:drawing>
      </w:r>
    </w:p>
    <w:p w14:paraId="1CBDA305">
      <w:pPr>
        <w:pStyle w:val="6"/>
        <w:spacing w:before="3"/>
        <w:rPr>
          <w:sz w:val="27"/>
        </w:rPr>
      </w:pPr>
    </w:p>
    <w:p w14:paraId="76D137E1">
      <w:pPr>
        <w:pStyle w:val="6"/>
        <w:spacing w:before="66"/>
        <w:ind w:left="400"/>
      </w:pPr>
      <w:r>
        <w:t>[</w:t>
      </w:r>
    </w:p>
    <w:p w14:paraId="6BB0ECD6">
      <w:pPr>
        <w:pStyle w:val="6"/>
        <w:spacing w:before="9"/>
        <w:ind w:left="640"/>
      </w:pPr>
      <w:r>
        <w:t>{</w:t>
      </w:r>
    </w:p>
    <w:p w14:paraId="130D6502">
      <w:pPr>
        <w:pStyle w:val="6"/>
        <w:spacing w:before="7"/>
        <w:ind w:left="880"/>
      </w:pPr>
      <w:r>
        <w:t>"response" :</w:t>
      </w:r>
    </w:p>
    <w:p w14:paraId="2010BB3C">
      <w:pPr>
        <w:pStyle w:val="6"/>
        <w:spacing w:before="10"/>
        <w:ind w:left="1120"/>
      </w:pPr>
      <w:r>
        <w:t>{</w:t>
      </w:r>
    </w:p>
    <w:p w14:paraId="532AF1F9">
      <w:pPr>
        <w:pStyle w:val="6"/>
        <w:spacing w:before="7"/>
        <w:ind w:left="1360"/>
      </w:pPr>
      <w:r>
        <w:t>"text" : "Hello World! yoyoketang"</w:t>
      </w:r>
    </w:p>
    <w:p w14:paraId="4A80099A">
      <w:pPr>
        <w:pStyle w:val="6"/>
        <w:spacing w:before="9"/>
        <w:ind w:left="1120"/>
      </w:pPr>
      <w:r>
        <w:t>}</w:t>
      </w:r>
    </w:p>
    <w:p w14:paraId="5ED993ED">
      <w:pPr>
        <w:pStyle w:val="6"/>
        <w:spacing w:before="7"/>
        <w:ind w:left="640"/>
      </w:pPr>
      <w:r>
        <w:t>}</w:t>
      </w:r>
    </w:p>
    <w:p w14:paraId="09EC5575">
      <w:pPr>
        <w:pStyle w:val="6"/>
        <w:spacing w:before="9"/>
        <w:ind w:left="400"/>
      </w:pPr>
      <w:r>
        <w:t>]</w:t>
      </w:r>
    </w:p>
    <w:p w14:paraId="1CCA02F3">
      <w:pPr>
        <w:pStyle w:val="6"/>
        <w:spacing w:before="8"/>
        <w:rPr>
          <w:sz w:val="17"/>
        </w:rPr>
      </w:pPr>
    </w:p>
    <w:p w14:paraId="54162346">
      <w:pPr>
        <w:pStyle w:val="14"/>
        <w:numPr>
          <w:ilvl w:val="0"/>
          <w:numId w:val="27"/>
        </w:numPr>
        <w:tabs>
          <w:tab w:val="left" w:pos="643"/>
        </w:tabs>
        <w:spacing w:before="67" w:after="0" w:line="244" w:lineRule="auto"/>
        <w:ind w:left="400" w:right="975" w:firstLine="0"/>
        <w:jc w:val="left"/>
        <w:rPr>
          <w:sz w:val="24"/>
        </w:rPr>
      </w:pPr>
      <w:r>
        <w:rPr>
          <w:spacing w:val="6"/>
          <w:w w:val="95"/>
          <w:sz w:val="24"/>
        </w:rPr>
        <w:t xml:space="preserve">接下来启动 </w:t>
      </w:r>
      <w:r>
        <w:rPr>
          <w:w w:val="95"/>
          <w:sz w:val="24"/>
        </w:rPr>
        <w:t>moco</w:t>
      </w:r>
      <w:r>
        <w:rPr>
          <w:spacing w:val="6"/>
          <w:w w:val="95"/>
          <w:sz w:val="24"/>
        </w:rPr>
        <w:t xml:space="preserve"> 服务，打开 </w:t>
      </w:r>
      <w:r>
        <w:rPr>
          <w:w w:val="95"/>
          <w:sz w:val="24"/>
        </w:rPr>
        <w:t>moco-runner-0.12.0-standalone.jar</w:t>
      </w:r>
      <w:r>
        <w:rPr>
          <w:spacing w:val="8"/>
          <w:w w:val="95"/>
          <w:sz w:val="24"/>
        </w:rPr>
        <w:t xml:space="preserve"> 所在的文</w:t>
      </w:r>
      <w:r>
        <w:rPr>
          <w:spacing w:val="-1"/>
          <w:sz w:val="24"/>
        </w:rPr>
        <w:t>件夹目录（E:\moco），</w:t>
      </w:r>
      <w:r>
        <w:rPr>
          <w:spacing w:val="-3"/>
          <w:sz w:val="24"/>
        </w:rPr>
        <w:t xml:space="preserve">地址栏左上角输入 </w:t>
      </w:r>
      <w:r>
        <w:rPr>
          <w:sz w:val="24"/>
        </w:rPr>
        <w:t>cmd，</w:t>
      </w:r>
      <w:r>
        <w:rPr>
          <w:spacing w:val="-6"/>
          <w:sz w:val="24"/>
        </w:rPr>
        <w:t xml:space="preserve">回车打开 </w:t>
      </w:r>
      <w:r>
        <w:rPr>
          <w:sz w:val="24"/>
        </w:rPr>
        <w:t>cmd</w:t>
      </w:r>
      <w:r>
        <w:rPr>
          <w:spacing w:val="-10"/>
          <w:sz w:val="24"/>
        </w:rPr>
        <w:t xml:space="preserve"> 窗口</w:t>
      </w:r>
    </w:p>
    <w:p w14:paraId="1747BA0F">
      <w:pPr>
        <w:pStyle w:val="6"/>
        <w:spacing w:before="2"/>
        <w:rPr>
          <w:sz w:val="22"/>
        </w:rPr>
      </w:pPr>
    </w:p>
    <w:p w14:paraId="6266094C">
      <w:pPr>
        <w:pStyle w:val="6"/>
        <w:spacing w:before="1"/>
        <w:ind w:left="400"/>
      </w:pPr>
      <w:r>
        <w:t>java -jar moco-runner-0.12.0-standalone.jar http -p 6666 -c yoyo.json</w:t>
      </w:r>
    </w:p>
    <w:p w14:paraId="757241FD">
      <w:pPr>
        <w:pStyle w:val="6"/>
        <w:spacing w:before="4"/>
        <w:rPr>
          <w:sz w:val="22"/>
        </w:rPr>
      </w:pPr>
      <w:r>
        <w:drawing>
          <wp:anchor distT="0" distB="0" distL="0" distR="0" simplePos="0" relativeHeight="251661312" behindDoc="0" locked="0" layoutInCell="1" allowOverlap="1">
            <wp:simplePos x="0" y="0"/>
            <wp:positionH relativeFrom="page">
              <wp:posOffset>1143000</wp:posOffset>
            </wp:positionH>
            <wp:positionV relativeFrom="paragraph">
              <wp:posOffset>205740</wp:posOffset>
            </wp:positionV>
            <wp:extent cx="5265420" cy="2688590"/>
            <wp:effectExtent l="0" t="0" r="0" b="0"/>
            <wp:wrapTopAndBottom/>
            <wp:docPr id="101"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6.jpeg"/>
                    <pic:cNvPicPr>
                      <a:picLocks noChangeAspect="1"/>
                    </pic:cNvPicPr>
                  </pic:nvPicPr>
                  <pic:blipFill>
                    <a:blip r:embed="rId56" cstate="print"/>
                    <a:stretch>
                      <a:fillRect/>
                    </a:stretch>
                  </pic:blipFill>
                  <pic:spPr>
                    <a:xfrm>
                      <a:off x="0" y="0"/>
                      <a:ext cx="5265420" cy="2688336"/>
                    </a:xfrm>
                    <a:prstGeom prst="rect">
                      <a:avLst/>
                    </a:prstGeom>
                  </pic:spPr>
                </pic:pic>
              </a:graphicData>
            </a:graphic>
          </wp:anchor>
        </w:drawing>
      </w:r>
    </w:p>
    <w:p w14:paraId="7A8E0F38">
      <w:pPr>
        <w:spacing w:after="0"/>
        <w:rPr>
          <w:sz w:val="22"/>
        </w:rPr>
        <w:sectPr>
          <w:pgSz w:w="11910" w:h="16840"/>
          <w:pgMar w:top="1240" w:right="860" w:bottom="1280" w:left="1400" w:header="873" w:footer="1058" w:gutter="0"/>
          <w:cols w:space="720" w:num="1"/>
        </w:sectPr>
      </w:pPr>
    </w:p>
    <w:p w14:paraId="3EE4BE19">
      <w:pPr>
        <w:pStyle w:val="6"/>
        <w:spacing w:before="5"/>
        <w:rPr>
          <w:sz w:val="9"/>
        </w:rPr>
      </w:pPr>
    </w:p>
    <w:p w14:paraId="5DD702D1">
      <w:pPr>
        <w:pStyle w:val="6"/>
        <w:spacing w:before="66"/>
        <w:ind w:left="400"/>
      </w:pPr>
      <w:r>
        <w:t>出现如下结果就是启动成功了</w:t>
      </w:r>
    </w:p>
    <w:p w14:paraId="609B8850">
      <w:pPr>
        <w:pStyle w:val="6"/>
        <w:spacing w:before="10"/>
        <w:rPr>
          <w:sz w:val="22"/>
        </w:rPr>
      </w:pPr>
    </w:p>
    <w:p w14:paraId="0E0C510B">
      <w:pPr>
        <w:pStyle w:val="6"/>
        <w:spacing w:before="1" w:line="244" w:lineRule="auto"/>
        <w:ind w:left="400" w:right="1209"/>
      </w:pPr>
      <w:r>
        <w:t>E:\moco&gt;java</w:t>
      </w:r>
      <w:r>
        <w:rPr>
          <w:spacing w:val="-4"/>
        </w:rPr>
        <w:t xml:space="preserve"> </w:t>
      </w:r>
      <w:r>
        <w:t>-jar</w:t>
      </w:r>
      <w:r>
        <w:rPr>
          <w:spacing w:val="-3"/>
        </w:rPr>
        <w:t xml:space="preserve"> </w:t>
      </w:r>
      <w:r>
        <w:t>moco-runner-0.12.0-standalone.jar</w:t>
      </w:r>
      <w:r>
        <w:rPr>
          <w:spacing w:val="-3"/>
        </w:rPr>
        <w:t xml:space="preserve"> </w:t>
      </w:r>
      <w:r>
        <w:t>http</w:t>
      </w:r>
      <w:r>
        <w:rPr>
          <w:spacing w:val="-3"/>
        </w:rPr>
        <w:t xml:space="preserve"> </w:t>
      </w:r>
      <w:r>
        <w:t>-p</w:t>
      </w:r>
      <w:r>
        <w:rPr>
          <w:spacing w:val="-3"/>
        </w:rPr>
        <w:t xml:space="preserve"> </w:t>
      </w:r>
      <w:r>
        <w:t>6666</w:t>
      </w:r>
      <w:r>
        <w:rPr>
          <w:spacing w:val="-3"/>
        </w:rPr>
        <w:t xml:space="preserve"> </w:t>
      </w:r>
      <w:r>
        <w:t>-c</w:t>
      </w:r>
      <w:r>
        <w:rPr>
          <w:spacing w:val="-117"/>
        </w:rPr>
        <w:t xml:space="preserve"> </w:t>
      </w:r>
      <w:r>
        <w:t>yoyo.json</w:t>
      </w:r>
    </w:p>
    <w:p w14:paraId="6CAF8438">
      <w:pPr>
        <w:pStyle w:val="6"/>
        <w:tabs>
          <w:tab w:val="left" w:pos="4599"/>
        </w:tabs>
        <w:spacing w:before="4"/>
        <w:ind w:left="400"/>
      </w:pPr>
      <w:r>
        <w:t>22 七月 2018 21:44:36 [main] INFO</w:t>
      </w:r>
      <w:r>
        <w:tab/>
      </w:r>
      <w:r>
        <w:t>Server is started at 6666</w:t>
      </w:r>
    </w:p>
    <w:p w14:paraId="5747C98F">
      <w:pPr>
        <w:pStyle w:val="6"/>
        <w:tabs>
          <w:tab w:val="left" w:pos="4599"/>
        </w:tabs>
        <w:spacing w:before="9"/>
        <w:ind w:left="400"/>
      </w:pPr>
      <w:r>
        <w:t>22 七月 2018 21:44:37 [main] INFO</w:t>
      </w:r>
      <w:r>
        <w:tab/>
      </w:r>
      <w:r>
        <w:t>Shutdown port is 62459</w:t>
      </w:r>
    </w:p>
    <w:p w14:paraId="48911F27">
      <w:pPr>
        <w:pStyle w:val="6"/>
        <w:spacing w:before="10"/>
        <w:rPr>
          <w:sz w:val="22"/>
        </w:rPr>
      </w:pPr>
    </w:p>
    <w:p w14:paraId="1E41B0EB">
      <w:pPr>
        <w:pStyle w:val="14"/>
        <w:numPr>
          <w:ilvl w:val="0"/>
          <w:numId w:val="27"/>
        </w:numPr>
        <w:tabs>
          <w:tab w:val="left" w:pos="643"/>
        </w:tabs>
        <w:spacing w:before="0" w:after="0" w:line="242" w:lineRule="auto"/>
        <w:ind w:left="400" w:right="1455" w:firstLine="0"/>
        <w:jc w:val="left"/>
        <w:rPr>
          <w:sz w:val="24"/>
        </w:rPr>
      </w:pPr>
      <w:r>
        <w:rPr>
          <w:sz w:val="24"/>
        </w:rPr>
        <w:t>打开火狐浏览器(谷歌浏览器貌似打不开)地址栏输入：</w:t>
      </w:r>
      <w:r>
        <w:rPr>
          <w:color w:val="0000FF"/>
          <w:spacing w:val="1"/>
          <w:sz w:val="24"/>
        </w:rPr>
        <w:t xml:space="preserve"> </w:t>
      </w:r>
      <w:r>
        <w:rPr>
          <w:color w:val="0000FF"/>
          <w:spacing w:val="-2"/>
          <w:sz w:val="24"/>
          <w:u w:val="single" w:color="0000FF"/>
        </w:rPr>
        <w:t>http://localhost:6666/</w:t>
      </w:r>
      <w:r>
        <w:rPr>
          <w:color w:val="0000FF"/>
          <w:spacing w:val="-18"/>
          <w:sz w:val="24"/>
        </w:rPr>
        <w:t xml:space="preserve"> </w:t>
      </w:r>
      <w:r>
        <w:rPr>
          <w:spacing w:val="-4"/>
          <w:sz w:val="24"/>
        </w:rPr>
        <w:t xml:space="preserve">看到如下界面，说明 </w:t>
      </w:r>
      <w:r>
        <w:rPr>
          <w:spacing w:val="-1"/>
          <w:sz w:val="24"/>
        </w:rPr>
        <w:t>mock-server</w:t>
      </w:r>
      <w:r>
        <w:rPr>
          <w:spacing w:val="-7"/>
          <w:sz w:val="24"/>
        </w:rPr>
        <w:t xml:space="preserve"> 环境搭建成功</w:t>
      </w:r>
    </w:p>
    <w:p w14:paraId="59F8AB4F">
      <w:pPr>
        <w:pStyle w:val="6"/>
        <w:spacing w:before="7"/>
        <w:rPr>
          <w:sz w:val="29"/>
        </w:rPr>
      </w:pPr>
      <w:r>
        <w:drawing>
          <wp:anchor distT="0" distB="0" distL="0" distR="0" simplePos="0" relativeHeight="251661312" behindDoc="0" locked="0" layoutInCell="1" allowOverlap="1">
            <wp:simplePos x="0" y="0"/>
            <wp:positionH relativeFrom="page">
              <wp:posOffset>1143000</wp:posOffset>
            </wp:positionH>
            <wp:positionV relativeFrom="paragraph">
              <wp:posOffset>264795</wp:posOffset>
            </wp:positionV>
            <wp:extent cx="5482590" cy="2200275"/>
            <wp:effectExtent l="0" t="0" r="0" b="0"/>
            <wp:wrapTopAndBottom/>
            <wp:docPr id="10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7.jpeg"/>
                    <pic:cNvPicPr>
                      <a:picLocks noChangeAspect="1"/>
                    </pic:cNvPicPr>
                  </pic:nvPicPr>
                  <pic:blipFill>
                    <a:blip r:embed="rId57" cstate="print"/>
                    <a:stretch>
                      <a:fillRect/>
                    </a:stretch>
                  </pic:blipFill>
                  <pic:spPr>
                    <a:xfrm>
                      <a:off x="0" y="0"/>
                      <a:ext cx="5482402" cy="2200275"/>
                    </a:xfrm>
                    <a:prstGeom prst="rect">
                      <a:avLst/>
                    </a:prstGeom>
                  </pic:spPr>
                </pic:pic>
              </a:graphicData>
            </a:graphic>
          </wp:anchor>
        </w:drawing>
      </w:r>
    </w:p>
    <w:p w14:paraId="59875A5C">
      <w:pPr>
        <w:pStyle w:val="6"/>
      </w:pPr>
    </w:p>
    <w:p w14:paraId="2ACD4148">
      <w:pPr>
        <w:pStyle w:val="4"/>
        <w:spacing w:before="208"/>
      </w:pPr>
      <w:r>
        <w:rPr>
          <w:w w:val="95"/>
        </w:rPr>
        <w:t>遇到的问题</w:t>
      </w:r>
    </w:p>
    <w:p w14:paraId="63CBCBEF">
      <w:pPr>
        <w:pStyle w:val="6"/>
        <w:spacing w:before="5"/>
        <w:rPr>
          <w:sz w:val="33"/>
        </w:rPr>
      </w:pPr>
    </w:p>
    <w:p w14:paraId="04DBAA30">
      <w:pPr>
        <w:pStyle w:val="14"/>
        <w:numPr>
          <w:ilvl w:val="0"/>
          <w:numId w:val="28"/>
        </w:numPr>
        <w:tabs>
          <w:tab w:val="left" w:pos="643"/>
        </w:tabs>
        <w:spacing w:before="1" w:after="0" w:line="244" w:lineRule="auto"/>
        <w:ind w:left="400" w:right="1776" w:firstLine="0"/>
        <w:jc w:val="left"/>
        <w:rPr>
          <w:sz w:val="24"/>
        </w:rPr>
      </w:pPr>
      <w:r>
        <w:rPr>
          <w:spacing w:val="-15"/>
          <w:sz w:val="24"/>
        </w:rPr>
        <w:t xml:space="preserve">刚开始 </w:t>
      </w:r>
      <w:r>
        <w:rPr>
          <w:sz w:val="24"/>
        </w:rPr>
        <w:t>jdk</w:t>
      </w:r>
      <w:r>
        <w:rPr>
          <w:spacing w:val="-24"/>
          <w:sz w:val="24"/>
        </w:rPr>
        <w:t xml:space="preserve"> 版本是 </w:t>
      </w:r>
      <w:r>
        <w:rPr>
          <w:sz w:val="24"/>
        </w:rPr>
        <w:t>1.6</w:t>
      </w:r>
      <w:r>
        <w:rPr>
          <w:spacing w:val="-10"/>
          <w:sz w:val="24"/>
        </w:rPr>
        <w:t xml:space="preserve"> 的,启动一直报错，报错信息如下:</w:t>
      </w:r>
      <w:r>
        <w:rPr>
          <w:spacing w:val="-3"/>
          <w:sz w:val="24"/>
        </w:rPr>
        <w:t>Unsupported</w:t>
      </w:r>
      <w:r>
        <w:rPr>
          <w:spacing w:val="-117"/>
          <w:sz w:val="24"/>
        </w:rPr>
        <w:t xml:space="preserve"> </w:t>
      </w:r>
      <w:r>
        <w:rPr>
          <w:sz w:val="24"/>
        </w:rPr>
        <w:t>major.minor version 51.0</w:t>
      </w:r>
    </w:p>
    <w:p w14:paraId="0A702705">
      <w:pPr>
        <w:pStyle w:val="6"/>
        <w:spacing w:before="6"/>
        <w:rPr>
          <w:sz w:val="21"/>
        </w:rPr>
      </w:pPr>
      <w:r>
        <w:drawing>
          <wp:anchor distT="0" distB="0" distL="0" distR="0" simplePos="0" relativeHeight="251661312" behindDoc="0" locked="0" layoutInCell="1" allowOverlap="1">
            <wp:simplePos x="0" y="0"/>
            <wp:positionH relativeFrom="page">
              <wp:posOffset>1143000</wp:posOffset>
            </wp:positionH>
            <wp:positionV relativeFrom="paragraph">
              <wp:posOffset>199390</wp:posOffset>
            </wp:positionV>
            <wp:extent cx="5201285" cy="3029585"/>
            <wp:effectExtent l="0" t="0" r="0" b="0"/>
            <wp:wrapTopAndBottom/>
            <wp:docPr id="10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48.png"/>
                    <pic:cNvPicPr>
                      <a:picLocks noChangeAspect="1"/>
                    </pic:cNvPicPr>
                  </pic:nvPicPr>
                  <pic:blipFill>
                    <a:blip r:embed="rId58" cstate="print"/>
                    <a:stretch>
                      <a:fillRect/>
                    </a:stretch>
                  </pic:blipFill>
                  <pic:spPr>
                    <a:xfrm>
                      <a:off x="0" y="0"/>
                      <a:ext cx="5201280" cy="3029712"/>
                    </a:xfrm>
                    <a:prstGeom prst="rect">
                      <a:avLst/>
                    </a:prstGeom>
                  </pic:spPr>
                </pic:pic>
              </a:graphicData>
            </a:graphic>
          </wp:anchor>
        </w:drawing>
      </w:r>
    </w:p>
    <w:p w14:paraId="022B534F">
      <w:pPr>
        <w:spacing w:after="0"/>
        <w:rPr>
          <w:sz w:val="21"/>
        </w:rPr>
        <w:sectPr>
          <w:pgSz w:w="11910" w:h="16840"/>
          <w:pgMar w:top="1240" w:right="860" w:bottom="1280" w:left="1400" w:header="873" w:footer="1058" w:gutter="0"/>
          <w:cols w:space="720" w:num="1"/>
        </w:sectPr>
      </w:pPr>
    </w:p>
    <w:p w14:paraId="2767497A">
      <w:pPr>
        <w:pStyle w:val="6"/>
        <w:spacing w:before="5"/>
        <w:rPr>
          <w:sz w:val="9"/>
        </w:rPr>
      </w:pPr>
    </w:p>
    <w:p w14:paraId="25B067E2">
      <w:pPr>
        <w:pStyle w:val="14"/>
        <w:numPr>
          <w:ilvl w:val="0"/>
          <w:numId w:val="28"/>
        </w:numPr>
        <w:tabs>
          <w:tab w:val="left" w:pos="643"/>
        </w:tabs>
        <w:spacing w:before="66" w:after="0" w:line="247" w:lineRule="auto"/>
        <w:ind w:left="400" w:right="1030" w:firstLine="0"/>
        <w:jc w:val="left"/>
        <w:rPr>
          <w:sz w:val="24"/>
        </w:rPr>
      </w:pPr>
      <w:r>
        <w:rPr>
          <w:spacing w:val="-12"/>
          <w:sz w:val="24"/>
        </w:rPr>
        <w:t>百度搜了下，找到问题原因了，jdk</w:t>
      </w:r>
      <w:r>
        <w:rPr>
          <w:spacing w:val="-29"/>
          <w:sz w:val="24"/>
        </w:rPr>
        <w:t xml:space="preserve"> 版本和 </w:t>
      </w:r>
      <w:r>
        <w:rPr>
          <w:sz w:val="24"/>
        </w:rPr>
        <w:t>jar</w:t>
      </w:r>
      <w:r>
        <w:rPr>
          <w:spacing w:val="-18"/>
          <w:sz w:val="24"/>
        </w:rPr>
        <w:t xml:space="preserve"> 包不匹配导致。比如本机的 </w:t>
      </w:r>
      <w:r>
        <w:rPr>
          <w:spacing w:val="-3"/>
          <w:sz w:val="24"/>
        </w:rPr>
        <w:t>JDK</w:t>
      </w:r>
      <w:r>
        <w:rPr>
          <w:spacing w:val="-117"/>
          <w:sz w:val="24"/>
        </w:rPr>
        <w:t xml:space="preserve"> </w:t>
      </w:r>
      <w:r>
        <w:rPr>
          <w:spacing w:val="-32"/>
          <w:sz w:val="24"/>
        </w:rPr>
        <w:t xml:space="preserve">为 </w:t>
      </w:r>
      <w:r>
        <w:rPr>
          <w:sz w:val="24"/>
        </w:rPr>
        <w:t>1.6，</w:t>
      </w:r>
      <w:r>
        <w:rPr>
          <w:spacing w:val="-9"/>
          <w:sz w:val="24"/>
        </w:rPr>
        <w:t xml:space="preserve">但是项目编译时用的 </w:t>
      </w:r>
      <w:r>
        <w:rPr>
          <w:sz w:val="24"/>
        </w:rPr>
        <w:t>JDK</w:t>
      </w:r>
      <w:r>
        <w:rPr>
          <w:spacing w:val="-1"/>
          <w:sz w:val="24"/>
        </w:rPr>
        <w:t xml:space="preserve"> 为</w:t>
      </w:r>
      <w:r>
        <w:rPr>
          <w:sz w:val="24"/>
        </w:rPr>
        <w:t>1.7</w:t>
      </w:r>
      <w:r>
        <w:rPr>
          <w:spacing w:val="-10"/>
          <w:sz w:val="24"/>
        </w:rPr>
        <w:t xml:space="preserve"> 那么就会出现这个异常，</w:t>
      </w:r>
    </w:p>
    <w:p w14:paraId="07BB8A7B">
      <w:pPr>
        <w:pStyle w:val="6"/>
        <w:spacing w:line="244" w:lineRule="auto"/>
        <w:ind w:left="400" w:right="1042"/>
      </w:pPr>
      <w:r>
        <w:rPr>
          <w:spacing w:val="-15"/>
        </w:rPr>
        <w:t xml:space="preserve">因为本机 </w:t>
      </w:r>
      <w:r>
        <w:t>JDK</w:t>
      </w:r>
      <w:r>
        <w:rPr>
          <w:spacing w:val="-13"/>
        </w:rPr>
        <w:t xml:space="preserve"> 版本较低不能执行编译版本为高版本的 </w:t>
      </w:r>
      <w:r>
        <w:t>Class</w:t>
      </w:r>
      <w:r>
        <w:rPr>
          <w:spacing w:val="-40"/>
        </w:rPr>
        <w:t xml:space="preserve"> 文件，各 </w:t>
      </w:r>
      <w:r>
        <w:t>JDK</w:t>
      </w:r>
      <w:r>
        <w:rPr>
          <w:spacing w:val="-15"/>
        </w:rPr>
        <w:t xml:space="preserve"> 版本对</w:t>
      </w:r>
      <w:r>
        <w:t>应的错误编号如下：</w:t>
      </w:r>
    </w:p>
    <w:p w14:paraId="0B9E06BC">
      <w:pPr>
        <w:pStyle w:val="6"/>
        <w:spacing w:before="10"/>
        <w:rPr>
          <w:sz w:val="25"/>
        </w:rPr>
      </w:pPr>
    </w:p>
    <w:tbl>
      <w:tblPr>
        <w:tblStyle w:val="11"/>
        <w:tblW w:w="0" w:type="auto"/>
        <w:tblInd w:w="3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30"/>
        <w:gridCol w:w="480"/>
        <w:gridCol w:w="770"/>
      </w:tblGrid>
      <w:tr w14:paraId="3D06E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trPr>
        <w:tc>
          <w:tcPr>
            <w:tcW w:w="530" w:type="dxa"/>
          </w:tcPr>
          <w:p w14:paraId="6C6F6501">
            <w:pPr>
              <w:pStyle w:val="15"/>
              <w:spacing w:line="274" w:lineRule="exact"/>
              <w:ind w:left="50" w:right="-15"/>
              <w:rPr>
                <w:sz w:val="24"/>
              </w:rPr>
            </w:pPr>
            <w:r>
              <w:rPr>
                <w:sz w:val="24"/>
              </w:rPr>
              <w:t>J2SE</w:t>
            </w:r>
          </w:p>
        </w:tc>
        <w:tc>
          <w:tcPr>
            <w:tcW w:w="480" w:type="dxa"/>
          </w:tcPr>
          <w:p w14:paraId="72155BE9">
            <w:pPr>
              <w:pStyle w:val="15"/>
              <w:spacing w:line="274" w:lineRule="exact"/>
              <w:ind w:right="-29"/>
              <w:jc w:val="right"/>
              <w:rPr>
                <w:sz w:val="24"/>
              </w:rPr>
            </w:pPr>
            <w:r>
              <w:rPr>
                <w:sz w:val="24"/>
              </w:rPr>
              <w:t>8 =</w:t>
            </w:r>
          </w:p>
        </w:tc>
        <w:tc>
          <w:tcPr>
            <w:tcW w:w="770" w:type="dxa"/>
          </w:tcPr>
          <w:p w14:paraId="720CC049">
            <w:pPr>
              <w:pStyle w:val="15"/>
              <w:spacing w:line="274" w:lineRule="exact"/>
              <w:ind w:left="120"/>
              <w:rPr>
                <w:sz w:val="24"/>
              </w:rPr>
            </w:pPr>
            <w:r>
              <w:rPr>
                <w:sz w:val="24"/>
              </w:rPr>
              <w:t>52,</w:t>
            </w:r>
          </w:p>
        </w:tc>
      </w:tr>
      <w:tr w14:paraId="63E47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4" w:hRule="atLeast"/>
        </w:trPr>
        <w:tc>
          <w:tcPr>
            <w:tcW w:w="530" w:type="dxa"/>
          </w:tcPr>
          <w:p w14:paraId="6C1BF5A4">
            <w:pPr>
              <w:pStyle w:val="15"/>
              <w:spacing w:before="135"/>
              <w:ind w:left="50" w:right="-15"/>
              <w:rPr>
                <w:sz w:val="24"/>
              </w:rPr>
            </w:pPr>
            <w:r>
              <w:rPr>
                <w:sz w:val="24"/>
              </w:rPr>
              <w:t>J2SE</w:t>
            </w:r>
          </w:p>
        </w:tc>
        <w:tc>
          <w:tcPr>
            <w:tcW w:w="480" w:type="dxa"/>
          </w:tcPr>
          <w:p w14:paraId="64DD318C">
            <w:pPr>
              <w:pStyle w:val="15"/>
              <w:spacing w:before="135"/>
              <w:ind w:right="-29"/>
              <w:jc w:val="right"/>
              <w:rPr>
                <w:sz w:val="24"/>
              </w:rPr>
            </w:pPr>
            <w:r>
              <w:rPr>
                <w:sz w:val="24"/>
              </w:rPr>
              <w:t>7 =</w:t>
            </w:r>
          </w:p>
        </w:tc>
        <w:tc>
          <w:tcPr>
            <w:tcW w:w="770" w:type="dxa"/>
          </w:tcPr>
          <w:p w14:paraId="1922B49D">
            <w:pPr>
              <w:pStyle w:val="15"/>
              <w:spacing w:before="135"/>
              <w:ind w:left="120"/>
              <w:rPr>
                <w:sz w:val="24"/>
              </w:rPr>
            </w:pPr>
            <w:r>
              <w:rPr>
                <w:sz w:val="24"/>
              </w:rPr>
              <w:t>51,</w:t>
            </w:r>
          </w:p>
        </w:tc>
      </w:tr>
      <w:tr w14:paraId="6E072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1" w:hRule="atLeast"/>
        </w:trPr>
        <w:tc>
          <w:tcPr>
            <w:tcW w:w="530" w:type="dxa"/>
          </w:tcPr>
          <w:p w14:paraId="7FE31A29">
            <w:pPr>
              <w:pStyle w:val="15"/>
              <w:spacing w:before="141"/>
              <w:ind w:left="50" w:right="-15"/>
              <w:rPr>
                <w:sz w:val="24"/>
              </w:rPr>
            </w:pPr>
            <w:r>
              <w:rPr>
                <w:sz w:val="24"/>
              </w:rPr>
              <w:t>J2SE</w:t>
            </w:r>
          </w:p>
        </w:tc>
        <w:tc>
          <w:tcPr>
            <w:tcW w:w="480" w:type="dxa"/>
          </w:tcPr>
          <w:p w14:paraId="45E22D35">
            <w:pPr>
              <w:pStyle w:val="15"/>
              <w:spacing w:before="141"/>
              <w:ind w:right="-29"/>
              <w:jc w:val="right"/>
              <w:rPr>
                <w:sz w:val="24"/>
              </w:rPr>
            </w:pPr>
            <w:r>
              <w:rPr>
                <w:sz w:val="24"/>
              </w:rPr>
              <w:t>6.0</w:t>
            </w:r>
          </w:p>
        </w:tc>
        <w:tc>
          <w:tcPr>
            <w:tcW w:w="770" w:type="dxa"/>
          </w:tcPr>
          <w:p w14:paraId="39532290">
            <w:pPr>
              <w:pStyle w:val="15"/>
              <w:spacing w:before="141"/>
              <w:ind w:right="49"/>
              <w:jc w:val="right"/>
              <w:rPr>
                <w:sz w:val="24"/>
              </w:rPr>
            </w:pPr>
            <w:r>
              <w:rPr>
                <w:sz w:val="24"/>
              </w:rPr>
              <w:t>= 50,</w:t>
            </w:r>
          </w:p>
        </w:tc>
      </w:tr>
      <w:tr w14:paraId="7F458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1" w:hRule="atLeast"/>
        </w:trPr>
        <w:tc>
          <w:tcPr>
            <w:tcW w:w="530" w:type="dxa"/>
          </w:tcPr>
          <w:p w14:paraId="51CEB3A4">
            <w:pPr>
              <w:pStyle w:val="15"/>
              <w:spacing w:before="142"/>
              <w:ind w:left="50" w:right="-15"/>
              <w:rPr>
                <w:sz w:val="24"/>
              </w:rPr>
            </w:pPr>
            <w:r>
              <w:rPr>
                <w:sz w:val="24"/>
              </w:rPr>
              <w:t>J2SE</w:t>
            </w:r>
          </w:p>
        </w:tc>
        <w:tc>
          <w:tcPr>
            <w:tcW w:w="480" w:type="dxa"/>
          </w:tcPr>
          <w:p w14:paraId="14A8A382">
            <w:pPr>
              <w:pStyle w:val="15"/>
              <w:spacing w:before="142"/>
              <w:ind w:right="-29"/>
              <w:jc w:val="right"/>
              <w:rPr>
                <w:sz w:val="24"/>
              </w:rPr>
            </w:pPr>
            <w:r>
              <w:rPr>
                <w:sz w:val="24"/>
              </w:rPr>
              <w:t>5.0</w:t>
            </w:r>
          </w:p>
        </w:tc>
        <w:tc>
          <w:tcPr>
            <w:tcW w:w="770" w:type="dxa"/>
          </w:tcPr>
          <w:p w14:paraId="08D5F9CA">
            <w:pPr>
              <w:pStyle w:val="15"/>
              <w:spacing w:before="142"/>
              <w:ind w:right="49"/>
              <w:jc w:val="right"/>
              <w:rPr>
                <w:sz w:val="24"/>
              </w:rPr>
            </w:pPr>
            <w:r>
              <w:rPr>
                <w:sz w:val="24"/>
              </w:rPr>
              <w:t>= 49,</w:t>
            </w:r>
          </w:p>
        </w:tc>
      </w:tr>
      <w:tr w14:paraId="2AA2A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0" w:hRule="atLeast"/>
        </w:trPr>
        <w:tc>
          <w:tcPr>
            <w:tcW w:w="530" w:type="dxa"/>
          </w:tcPr>
          <w:p w14:paraId="5B313A46">
            <w:pPr>
              <w:pStyle w:val="15"/>
              <w:spacing w:before="141"/>
              <w:ind w:left="50"/>
              <w:rPr>
                <w:sz w:val="24"/>
              </w:rPr>
            </w:pPr>
            <w:r>
              <w:rPr>
                <w:sz w:val="24"/>
              </w:rPr>
              <w:t>JDK</w:t>
            </w:r>
          </w:p>
        </w:tc>
        <w:tc>
          <w:tcPr>
            <w:tcW w:w="480" w:type="dxa"/>
          </w:tcPr>
          <w:p w14:paraId="083210E0">
            <w:pPr>
              <w:pStyle w:val="15"/>
              <w:spacing w:before="141"/>
              <w:rPr>
                <w:sz w:val="24"/>
              </w:rPr>
            </w:pPr>
            <w:r>
              <w:rPr>
                <w:sz w:val="24"/>
              </w:rPr>
              <w:t>1.4</w:t>
            </w:r>
          </w:p>
        </w:tc>
        <w:tc>
          <w:tcPr>
            <w:tcW w:w="770" w:type="dxa"/>
          </w:tcPr>
          <w:p w14:paraId="41C1D1DB">
            <w:pPr>
              <w:pStyle w:val="15"/>
              <w:spacing w:before="141"/>
              <w:rPr>
                <w:sz w:val="24"/>
              </w:rPr>
            </w:pPr>
            <w:r>
              <w:rPr>
                <w:sz w:val="24"/>
              </w:rPr>
              <w:t>= 48,</w:t>
            </w:r>
          </w:p>
        </w:tc>
      </w:tr>
      <w:tr w14:paraId="0114F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1" w:hRule="atLeast"/>
        </w:trPr>
        <w:tc>
          <w:tcPr>
            <w:tcW w:w="530" w:type="dxa"/>
          </w:tcPr>
          <w:p w14:paraId="56D673B0">
            <w:pPr>
              <w:pStyle w:val="15"/>
              <w:spacing w:before="141"/>
              <w:ind w:left="50"/>
              <w:rPr>
                <w:sz w:val="24"/>
              </w:rPr>
            </w:pPr>
            <w:r>
              <w:rPr>
                <w:sz w:val="24"/>
              </w:rPr>
              <w:t>JDK</w:t>
            </w:r>
          </w:p>
        </w:tc>
        <w:tc>
          <w:tcPr>
            <w:tcW w:w="480" w:type="dxa"/>
          </w:tcPr>
          <w:p w14:paraId="1BD837B0">
            <w:pPr>
              <w:pStyle w:val="15"/>
              <w:spacing w:before="141"/>
              <w:rPr>
                <w:sz w:val="24"/>
              </w:rPr>
            </w:pPr>
            <w:r>
              <w:rPr>
                <w:sz w:val="24"/>
              </w:rPr>
              <w:t>1.3</w:t>
            </w:r>
          </w:p>
        </w:tc>
        <w:tc>
          <w:tcPr>
            <w:tcW w:w="770" w:type="dxa"/>
          </w:tcPr>
          <w:p w14:paraId="473382FA">
            <w:pPr>
              <w:pStyle w:val="15"/>
              <w:spacing w:before="141"/>
              <w:rPr>
                <w:sz w:val="24"/>
              </w:rPr>
            </w:pPr>
            <w:r>
              <w:rPr>
                <w:sz w:val="24"/>
              </w:rPr>
              <w:t>= 47,</w:t>
            </w:r>
          </w:p>
        </w:tc>
      </w:tr>
      <w:tr w14:paraId="11D71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2" w:hRule="atLeast"/>
        </w:trPr>
        <w:tc>
          <w:tcPr>
            <w:tcW w:w="530" w:type="dxa"/>
          </w:tcPr>
          <w:p w14:paraId="0CDAE220">
            <w:pPr>
              <w:pStyle w:val="15"/>
              <w:spacing w:before="142"/>
              <w:ind w:left="50"/>
              <w:rPr>
                <w:sz w:val="24"/>
              </w:rPr>
            </w:pPr>
            <w:r>
              <w:rPr>
                <w:sz w:val="24"/>
              </w:rPr>
              <w:t>JDK</w:t>
            </w:r>
          </w:p>
        </w:tc>
        <w:tc>
          <w:tcPr>
            <w:tcW w:w="480" w:type="dxa"/>
          </w:tcPr>
          <w:p w14:paraId="44CD9968">
            <w:pPr>
              <w:pStyle w:val="15"/>
              <w:spacing w:before="142"/>
              <w:rPr>
                <w:sz w:val="24"/>
              </w:rPr>
            </w:pPr>
            <w:r>
              <w:rPr>
                <w:sz w:val="24"/>
              </w:rPr>
              <w:t>1.2</w:t>
            </w:r>
          </w:p>
        </w:tc>
        <w:tc>
          <w:tcPr>
            <w:tcW w:w="770" w:type="dxa"/>
          </w:tcPr>
          <w:p w14:paraId="281D3934">
            <w:pPr>
              <w:pStyle w:val="15"/>
              <w:spacing w:before="142"/>
              <w:rPr>
                <w:sz w:val="24"/>
              </w:rPr>
            </w:pPr>
            <w:r>
              <w:rPr>
                <w:sz w:val="24"/>
              </w:rPr>
              <w:t>= 46,</w:t>
            </w:r>
          </w:p>
        </w:tc>
      </w:tr>
      <w:tr w14:paraId="4BA86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530" w:type="dxa"/>
          </w:tcPr>
          <w:p w14:paraId="6D9446A9">
            <w:pPr>
              <w:pStyle w:val="15"/>
              <w:spacing w:before="122" w:line="254" w:lineRule="exact"/>
              <w:ind w:left="50"/>
              <w:rPr>
                <w:sz w:val="24"/>
              </w:rPr>
            </w:pPr>
            <w:r>
              <w:rPr>
                <w:sz w:val="24"/>
              </w:rPr>
              <w:t>JDK</w:t>
            </w:r>
          </w:p>
        </w:tc>
        <w:tc>
          <w:tcPr>
            <w:tcW w:w="480" w:type="dxa"/>
          </w:tcPr>
          <w:p w14:paraId="1CE5BB5D">
            <w:pPr>
              <w:pStyle w:val="15"/>
              <w:spacing w:before="122" w:line="254" w:lineRule="exact"/>
              <w:rPr>
                <w:sz w:val="24"/>
              </w:rPr>
            </w:pPr>
            <w:r>
              <w:rPr>
                <w:sz w:val="24"/>
              </w:rPr>
              <w:t>1.1</w:t>
            </w:r>
          </w:p>
        </w:tc>
        <w:tc>
          <w:tcPr>
            <w:tcW w:w="770" w:type="dxa"/>
          </w:tcPr>
          <w:p w14:paraId="66F127CE">
            <w:pPr>
              <w:pStyle w:val="15"/>
              <w:spacing w:before="122" w:line="254" w:lineRule="exact"/>
              <w:rPr>
                <w:sz w:val="24"/>
              </w:rPr>
            </w:pPr>
            <w:r>
              <w:rPr>
                <w:sz w:val="24"/>
              </w:rPr>
              <w:t>= 45</w:t>
            </w:r>
          </w:p>
        </w:tc>
      </w:tr>
    </w:tbl>
    <w:p w14:paraId="0B613E28">
      <w:pPr>
        <w:pStyle w:val="6"/>
      </w:pPr>
    </w:p>
    <w:p w14:paraId="1F0BDD33">
      <w:pPr>
        <w:pStyle w:val="4"/>
        <w:spacing w:before="192"/>
      </w:pPr>
      <w:r>
        <w:rPr>
          <w:w w:val="95"/>
        </w:rPr>
        <w:t>官方文档</w:t>
      </w:r>
    </w:p>
    <w:p w14:paraId="25130058">
      <w:pPr>
        <w:pStyle w:val="6"/>
        <w:spacing w:before="8"/>
        <w:rPr>
          <w:sz w:val="33"/>
        </w:rPr>
      </w:pPr>
    </w:p>
    <w:p w14:paraId="54EA4924">
      <w:pPr>
        <w:pStyle w:val="6"/>
        <w:ind w:left="400"/>
        <w:outlineLvl w:val="1"/>
      </w:pPr>
      <w:r>
        <w:t>1.更多参考资料，查阅官方文档，</w:t>
      </w:r>
      <w:r>
        <w:fldChar w:fldCharType="begin"/>
      </w:r>
      <w:r>
        <w:instrText xml:space="preserve"> HYPERLINK "https://github.com/dreamhead/moco" \h </w:instrText>
      </w:r>
      <w:r>
        <w:fldChar w:fldCharType="separate"/>
      </w:r>
      <w:r>
        <w:rPr>
          <w:color w:val="0000FF"/>
          <w:u w:val="single" w:color="0000FF"/>
        </w:rPr>
        <w:t>【点这里查看官方文档】</w:t>
      </w:r>
      <w:r>
        <w:rPr>
          <w:color w:val="0000FF"/>
          <w:u w:val="single" w:color="0000FF"/>
        </w:rPr>
        <w:fldChar w:fldCharType="end"/>
      </w:r>
    </w:p>
    <w:p w14:paraId="2A1FCB27">
      <w:pPr>
        <w:pStyle w:val="6"/>
        <w:spacing w:before="8"/>
        <w:rPr>
          <w:sz w:val="29"/>
        </w:rPr>
      </w:pPr>
      <w:r>
        <w:drawing>
          <wp:anchor distT="0" distB="0" distL="0" distR="0" simplePos="0" relativeHeight="251661312" behindDoc="0" locked="0" layoutInCell="1" allowOverlap="1">
            <wp:simplePos x="0" y="0"/>
            <wp:positionH relativeFrom="page">
              <wp:posOffset>1143000</wp:posOffset>
            </wp:positionH>
            <wp:positionV relativeFrom="paragraph">
              <wp:posOffset>265430</wp:posOffset>
            </wp:positionV>
            <wp:extent cx="5185410" cy="2788285"/>
            <wp:effectExtent l="0" t="0" r="0" b="0"/>
            <wp:wrapTopAndBottom/>
            <wp:docPr id="107"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49.jpeg"/>
                    <pic:cNvPicPr>
                      <a:picLocks noChangeAspect="1"/>
                    </pic:cNvPicPr>
                  </pic:nvPicPr>
                  <pic:blipFill>
                    <a:blip r:embed="rId59" cstate="print"/>
                    <a:stretch>
                      <a:fillRect/>
                    </a:stretch>
                  </pic:blipFill>
                  <pic:spPr>
                    <a:xfrm>
                      <a:off x="0" y="0"/>
                      <a:ext cx="5185109" cy="2788348"/>
                    </a:xfrm>
                    <a:prstGeom prst="rect">
                      <a:avLst/>
                    </a:prstGeom>
                  </pic:spPr>
                </pic:pic>
              </a:graphicData>
            </a:graphic>
          </wp:anchor>
        </w:drawing>
      </w:r>
    </w:p>
    <w:p w14:paraId="5A25BB58">
      <w:pPr>
        <w:spacing w:after="0"/>
        <w:rPr>
          <w:sz w:val="29"/>
        </w:rPr>
        <w:sectPr>
          <w:pgSz w:w="11910" w:h="16840"/>
          <w:pgMar w:top="1240" w:right="860" w:bottom="1280" w:left="1400" w:header="873" w:footer="1058" w:gutter="0"/>
          <w:cols w:space="720" w:num="1"/>
        </w:sectPr>
      </w:pPr>
    </w:p>
    <w:p w14:paraId="35D0B38B">
      <w:pPr>
        <w:pStyle w:val="6"/>
        <w:rPr>
          <w:sz w:val="20"/>
        </w:rPr>
      </w:pPr>
    </w:p>
    <w:p w14:paraId="2783C8A3">
      <w:pPr>
        <w:pStyle w:val="6"/>
        <w:rPr>
          <w:sz w:val="20"/>
        </w:rPr>
      </w:pPr>
    </w:p>
    <w:p w14:paraId="0CA423E3">
      <w:pPr>
        <w:pStyle w:val="6"/>
        <w:rPr>
          <w:sz w:val="20"/>
        </w:rPr>
      </w:pPr>
    </w:p>
    <w:p w14:paraId="6095216D">
      <w:pPr>
        <w:pStyle w:val="6"/>
        <w:rPr>
          <w:sz w:val="20"/>
        </w:rPr>
      </w:pPr>
    </w:p>
    <w:p w14:paraId="7A222D4D">
      <w:pPr>
        <w:pStyle w:val="6"/>
        <w:rPr>
          <w:sz w:val="20"/>
        </w:rPr>
      </w:pPr>
    </w:p>
    <w:p w14:paraId="4F5D7A67">
      <w:pPr>
        <w:pStyle w:val="6"/>
        <w:rPr>
          <w:sz w:val="20"/>
        </w:rPr>
      </w:pPr>
    </w:p>
    <w:p w14:paraId="308A8711">
      <w:pPr>
        <w:pStyle w:val="6"/>
        <w:rPr>
          <w:sz w:val="20"/>
        </w:rPr>
      </w:pPr>
    </w:p>
    <w:p w14:paraId="29B077BB">
      <w:pPr>
        <w:pStyle w:val="6"/>
        <w:spacing w:before="12"/>
        <w:rPr>
          <w:sz w:val="14"/>
        </w:rPr>
      </w:pPr>
    </w:p>
    <w:p w14:paraId="04114FA9">
      <w:pPr>
        <w:pStyle w:val="2"/>
        <w:spacing w:before="32"/>
        <w:outlineLvl w:val="0"/>
        <w:rPr>
          <w:sz w:val="22"/>
        </w:rPr>
      </w:pPr>
      <w:bookmarkStart w:id="40" w:name="_bookmark30"/>
      <w:bookmarkEnd w:id="40"/>
      <w:r>
        <w:t>五、selenium</w:t>
      </w:r>
      <w:r>
        <w:rPr>
          <w:spacing w:val="-23"/>
        </w:rPr>
        <w:t xml:space="preserve"> 篇</w:t>
      </w:r>
    </w:p>
    <w:p w14:paraId="58ED3E7F">
      <w:pPr>
        <w:pStyle w:val="6"/>
        <w:rPr>
          <w:sz w:val="22"/>
        </w:rPr>
      </w:pPr>
    </w:p>
    <w:p w14:paraId="4F9AA3B6">
      <w:pPr>
        <w:pStyle w:val="6"/>
        <w:rPr>
          <w:sz w:val="22"/>
        </w:rPr>
      </w:pPr>
    </w:p>
    <w:p w14:paraId="7B5960C0">
      <w:pPr>
        <w:pStyle w:val="6"/>
        <w:spacing w:before="2"/>
        <w:rPr>
          <w:sz w:val="25"/>
        </w:rPr>
      </w:pPr>
    </w:p>
    <w:p w14:paraId="568C8F1B">
      <w:pPr>
        <w:spacing w:before="0"/>
        <w:ind w:left="400" w:right="0" w:firstLine="0"/>
        <w:jc w:val="left"/>
        <w:rPr>
          <w:sz w:val="32"/>
        </w:rPr>
      </w:pPr>
      <w:bookmarkStart w:id="41" w:name="_bookmark31"/>
      <w:bookmarkEnd w:id="41"/>
      <w:r>
        <w:rPr>
          <w:rFonts w:ascii="Cambria" w:eastAsia="Cambria"/>
          <w:b/>
          <w:sz w:val="32"/>
        </w:rPr>
        <w:t>selenium</w:t>
      </w:r>
      <w:r>
        <w:rPr>
          <w:rFonts w:ascii="Cambria" w:eastAsia="Cambria"/>
          <w:b/>
          <w:spacing w:val="3"/>
          <w:sz w:val="32"/>
        </w:rPr>
        <w:t xml:space="preserve"> </w:t>
      </w:r>
      <w:r>
        <w:rPr>
          <w:sz w:val="32"/>
        </w:rPr>
        <w:t>中隐藏元素如何定位？</w:t>
      </w:r>
    </w:p>
    <w:p w14:paraId="71972961">
      <w:pPr>
        <w:pStyle w:val="6"/>
        <w:spacing w:before="7"/>
        <w:rPr>
          <w:sz w:val="33"/>
        </w:rPr>
      </w:pPr>
    </w:p>
    <w:p w14:paraId="7B742A43">
      <w:pPr>
        <w:pStyle w:val="6"/>
        <w:spacing w:before="7"/>
        <w:rPr>
          <w:sz w:val="33"/>
        </w:rPr>
      </w:pPr>
    </w:p>
    <w:p w14:paraId="49BE4229">
      <w:pPr>
        <w:pStyle w:val="6"/>
        <w:spacing w:line="244" w:lineRule="auto"/>
        <w:ind w:left="400" w:right="1097"/>
      </w:pPr>
      <w:r>
        <w:t>面试题：selenium</w:t>
      </w:r>
      <w:r>
        <w:rPr>
          <w:spacing w:val="-10"/>
        </w:rPr>
        <w:t xml:space="preserve"> 中隐藏元素如何定位？这个是很多面试官喜欢问的一个题，</w:t>
      </w:r>
      <w:r>
        <w:rPr>
          <w:spacing w:val="-117"/>
        </w:rPr>
        <w:t xml:space="preserve"> </w:t>
      </w:r>
      <w:r>
        <w:rPr>
          <w:spacing w:val="-15"/>
        </w:rPr>
        <w:t>如果单纯的定位的话，隐藏元素和普通不隐藏元素定位没啥区别，用正常定位方法</w:t>
      </w:r>
      <w:r>
        <w:t>就行了</w:t>
      </w:r>
    </w:p>
    <w:p w14:paraId="58BDE4F8">
      <w:pPr>
        <w:pStyle w:val="6"/>
        <w:spacing w:before="5" w:line="244" w:lineRule="auto"/>
        <w:ind w:left="400" w:right="2169"/>
      </w:pPr>
      <w:r>
        <w:rPr>
          <w:spacing w:val="-1"/>
        </w:rPr>
        <w:t>但是吧~~~</w:t>
      </w:r>
      <w:r>
        <w:t>很多面试官自己都搞不清楚啥叫定位，啥叫操作元素（如click,clear,send_keys）</w:t>
      </w:r>
    </w:p>
    <w:p w14:paraId="28E5C86A">
      <w:pPr>
        <w:pStyle w:val="6"/>
        <w:spacing w:before="2"/>
        <w:rPr>
          <w:sz w:val="33"/>
        </w:rPr>
      </w:pPr>
    </w:p>
    <w:p w14:paraId="54451CEB">
      <w:pPr>
        <w:pStyle w:val="4"/>
        <w:outlineLvl w:val="1"/>
      </w:pPr>
      <w:r>
        <w:rPr>
          <w:w w:val="95"/>
        </w:rPr>
        <w:t>隐藏元素</w:t>
      </w:r>
    </w:p>
    <w:p w14:paraId="2737D431">
      <w:pPr>
        <w:pStyle w:val="6"/>
        <w:spacing w:before="5"/>
        <w:rPr>
          <w:sz w:val="33"/>
        </w:rPr>
      </w:pPr>
    </w:p>
    <w:p w14:paraId="548DCB09">
      <w:pPr>
        <w:pStyle w:val="6"/>
        <w:spacing w:before="1"/>
        <w:ind w:left="400"/>
      </w:pPr>
      <w:r>
        <w:t>如下图有个输入框和一个登录的按钮，本来是显示的</w:t>
      </w:r>
    </w:p>
    <w:p w14:paraId="32DBCA57">
      <w:pPr>
        <w:spacing w:after="0"/>
        <w:sectPr>
          <w:pgSz w:w="11910" w:h="16840"/>
          <w:pgMar w:top="1240" w:right="860" w:bottom="1280" w:left="1400" w:header="873" w:footer="1058" w:gutter="0"/>
          <w:cols w:space="720" w:num="1"/>
        </w:sectPr>
      </w:pPr>
    </w:p>
    <w:p w14:paraId="4F3235FC">
      <w:pPr>
        <w:pStyle w:val="6"/>
        <w:spacing w:before="1"/>
        <w:rPr>
          <w:sz w:val="23"/>
        </w:rPr>
      </w:pPr>
    </w:p>
    <w:p w14:paraId="159241A0">
      <w:pPr>
        <w:pStyle w:val="6"/>
        <w:ind w:left="400"/>
        <w:rPr>
          <w:sz w:val="20"/>
        </w:rPr>
      </w:pPr>
      <w:r>
        <w:rPr>
          <w:sz w:val="20"/>
        </w:rPr>
        <w:drawing>
          <wp:inline distT="0" distB="0" distL="0" distR="0">
            <wp:extent cx="3103880" cy="2428875"/>
            <wp:effectExtent l="0" t="0" r="0" b="0"/>
            <wp:docPr id="109"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0.jpeg"/>
                    <pic:cNvPicPr>
                      <a:picLocks noChangeAspect="1"/>
                    </pic:cNvPicPr>
                  </pic:nvPicPr>
                  <pic:blipFill>
                    <a:blip r:embed="rId60" cstate="print"/>
                    <a:stretch>
                      <a:fillRect/>
                    </a:stretch>
                  </pic:blipFill>
                  <pic:spPr>
                    <a:xfrm>
                      <a:off x="0" y="0"/>
                      <a:ext cx="3103901" cy="2428875"/>
                    </a:xfrm>
                    <a:prstGeom prst="rect">
                      <a:avLst/>
                    </a:prstGeom>
                  </pic:spPr>
                </pic:pic>
              </a:graphicData>
            </a:graphic>
          </wp:inline>
        </w:drawing>
      </w:r>
    </w:p>
    <w:p w14:paraId="06F44D36">
      <w:pPr>
        <w:pStyle w:val="6"/>
        <w:spacing w:before="10"/>
        <w:rPr>
          <w:sz w:val="26"/>
        </w:rPr>
      </w:pPr>
    </w:p>
    <w:p w14:paraId="4B949DC9">
      <w:pPr>
        <w:pStyle w:val="6"/>
        <w:spacing w:before="66" w:line="244" w:lineRule="auto"/>
        <w:ind w:left="400" w:right="969"/>
      </w:pPr>
      <w:r>
        <w:rPr>
          <w:spacing w:val="-1"/>
        </w:rPr>
        <w:t xml:space="preserve">元素的属性隐藏和显示，主要是 </w:t>
      </w:r>
      <w:r>
        <w:t>type="hidden"</w:t>
      </w:r>
      <w:r>
        <w:rPr>
          <w:spacing w:val="-3"/>
        </w:rPr>
        <w:t xml:space="preserve">和 </w:t>
      </w:r>
      <w:r>
        <w:t>style="display:</w:t>
      </w:r>
      <w:r>
        <w:rPr>
          <w:spacing w:val="-6"/>
        </w:rPr>
        <w:t xml:space="preserve"> </w:t>
      </w:r>
      <w:r>
        <w:t>none;"属性来控制的，接下来在元素属性里面让它隐藏</w:t>
      </w:r>
    </w:p>
    <w:p w14:paraId="26DFE74E">
      <w:pPr>
        <w:pStyle w:val="6"/>
        <w:spacing w:before="3"/>
        <w:rPr>
          <w:sz w:val="22"/>
        </w:rPr>
      </w:pPr>
    </w:p>
    <w:p w14:paraId="094350E2">
      <w:pPr>
        <w:pStyle w:val="6"/>
        <w:ind w:left="400"/>
      </w:pPr>
      <w:r>
        <w:t>&lt;!DOCTYPE html&gt;</w:t>
      </w:r>
    </w:p>
    <w:p w14:paraId="2C69F720">
      <w:pPr>
        <w:pStyle w:val="6"/>
        <w:spacing w:before="9"/>
        <w:ind w:left="400"/>
      </w:pPr>
      <w:r>
        <w:t>&lt;html lang="en"&gt;</w:t>
      </w:r>
    </w:p>
    <w:p w14:paraId="11C6448E">
      <w:pPr>
        <w:pStyle w:val="6"/>
        <w:spacing w:before="7"/>
        <w:ind w:left="400"/>
      </w:pPr>
      <w:r>
        <w:t>&lt;head&gt;</w:t>
      </w:r>
    </w:p>
    <w:p w14:paraId="3E8B9110">
      <w:pPr>
        <w:pStyle w:val="6"/>
        <w:spacing w:before="10"/>
        <w:ind w:left="880"/>
      </w:pPr>
      <w:r>
        <w:t>&lt;meta charset="UTF-8"&gt;</w:t>
      </w:r>
    </w:p>
    <w:p w14:paraId="760C2000">
      <w:pPr>
        <w:pStyle w:val="6"/>
        <w:spacing w:before="9"/>
        <w:ind w:left="880"/>
      </w:pPr>
      <w:r>
        <w:t>&lt;title&gt;Title&lt;/title&gt;</w:t>
      </w:r>
    </w:p>
    <w:p w14:paraId="49912D86">
      <w:pPr>
        <w:pStyle w:val="6"/>
        <w:spacing w:before="7"/>
        <w:ind w:left="400"/>
      </w:pPr>
      <w:r>
        <w:t>&lt;/head&gt;</w:t>
      </w:r>
    </w:p>
    <w:p w14:paraId="683F047C">
      <w:pPr>
        <w:pStyle w:val="6"/>
        <w:spacing w:before="9"/>
        <w:ind w:left="400"/>
      </w:pPr>
      <w:r>
        <w:t>&lt;body&gt;</w:t>
      </w:r>
    </w:p>
    <w:p w14:paraId="31A63D1D">
      <w:pPr>
        <w:pStyle w:val="6"/>
        <w:spacing w:before="7"/>
        <w:ind w:left="400"/>
      </w:pPr>
      <w:r>
        <w:t>&lt;p&gt;这里有个按钮，是隐藏的</w:t>
      </w:r>
    </w:p>
    <w:p w14:paraId="78EC4063">
      <w:pPr>
        <w:pStyle w:val="6"/>
        <w:spacing w:before="5"/>
        <w:rPr>
          <w:sz w:val="25"/>
        </w:rPr>
      </w:pPr>
    </w:p>
    <w:p w14:paraId="18F6E7E7">
      <w:pPr>
        <w:pStyle w:val="6"/>
        <w:spacing w:before="1"/>
        <w:ind w:left="400"/>
      </w:pPr>
      <w:r>
        <w:t>&lt;!-- type="hidden" --&gt;</w:t>
      </w:r>
    </w:p>
    <w:p w14:paraId="35B3A53F">
      <w:pPr>
        <w:pStyle w:val="6"/>
        <w:spacing w:before="7"/>
        <w:ind w:left="400"/>
      </w:pPr>
      <w:r>
        <w:t>&lt;br&gt;</w:t>
      </w:r>
    </w:p>
    <w:p w14:paraId="09904E3A">
      <w:pPr>
        <w:pStyle w:val="6"/>
        <w:spacing w:before="9"/>
        <w:ind w:left="400"/>
      </w:pPr>
      <w:r>
        <w:t>输入账号&lt;input id="yoyo" name="hello" type="hidden"&gt;</w:t>
      </w:r>
    </w:p>
    <w:p w14:paraId="255315EF">
      <w:pPr>
        <w:pStyle w:val="6"/>
        <w:spacing w:before="3"/>
        <w:rPr>
          <w:sz w:val="25"/>
        </w:rPr>
      </w:pPr>
    </w:p>
    <w:p w14:paraId="604C67D4">
      <w:pPr>
        <w:pStyle w:val="6"/>
        <w:ind w:left="400"/>
      </w:pPr>
      <w:r>
        <w:t>&lt;!-- type="display: none;" --&gt;</w:t>
      </w:r>
    </w:p>
    <w:p w14:paraId="1B4B1DCA">
      <w:pPr>
        <w:pStyle w:val="6"/>
        <w:spacing w:before="7"/>
        <w:ind w:left="400"/>
      </w:pPr>
      <w:r>
        <w:t>&lt;br&gt;</w:t>
      </w:r>
    </w:p>
    <w:p w14:paraId="4A625F9F">
      <w:pPr>
        <w:pStyle w:val="6"/>
        <w:spacing w:before="9"/>
        <w:ind w:left="400"/>
      </w:pPr>
      <w:r>
        <w:t>&lt;button id="yy" name="heo" style="display: none;"&gt;登录&lt;/button&gt;</w:t>
      </w:r>
    </w:p>
    <w:p w14:paraId="0B4BEA83">
      <w:pPr>
        <w:pStyle w:val="6"/>
        <w:spacing w:before="7"/>
        <w:ind w:left="400"/>
      </w:pPr>
      <w:r>
        <w:t>&lt;br&gt;</w:t>
      </w:r>
    </w:p>
    <w:p w14:paraId="132AC1F1">
      <w:pPr>
        <w:pStyle w:val="6"/>
        <w:spacing w:before="4"/>
        <w:rPr>
          <w:sz w:val="25"/>
        </w:rPr>
      </w:pPr>
    </w:p>
    <w:p w14:paraId="0474DF4C">
      <w:pPr>
        <w:pStyle w:val="6"/>
        <w:ind w:left="400"/>
      </w:pPr>
      <w:r>
        <w:t xml:space="preserve">&lt;a </w:t>
      </w:r>
      <w:r>
        <w:fldChar w:fldCharType="begin"/>
      </w:r>
      <w:r>
        <w:instrText xml:space="preserve"> HYPERLINK "http://www.baidu.com/" \h </w:instrText>
      </w:r>
      <w:r>
        <w:fldChar w:fldCharType="separate"/>
      </w:r>
      <w:r>
        <w:t>hidden id="baidu" href="https://www.baidu.com"</w:t>
      </w:r>
      <w:r>
        <w:fldChar w:fldCharType="end"/>
      </w:r>
      <w:r>
        <w:t>&gt;访问百度&lt;/a&gt;</w:t>
      </w:r>
    </w:p>
    <w:p w14:paraId="2E4AF510">
      <w:pPr>
        <w:pStyle w:val="6"/>
        <w:spacing w:before="9"/>
        <w:ind w:left="400"/>
      </w:pPr>
      <w:r>
        <w:t>&lt;/p&gt;</w:t>
      </w:r>
    </w:p>
    <w:p w14:paraId="497A8B40">
      <w:pPr>
        <w:pStyle w:val="6"/>
        <w:spacing w:before="3"/>
        <w:rPr>
          <w:sz w:val="25"/>
        </w:rPr>
      </w:pPr>
    </w:p>
    <w:p w14:paraId="163A41D3">
      <w:pPr>
        <w:pStyle w:val="6"/>
        <w:ind w:left="400"/>
      </w:pPr>
      <w:r>
        <w:t>&lt;/body&gt;</w:t>
      </w:r>
    </w:p>
    <w:p w14:paraId="1B5714E1">
      <w:pPr>
        <w:pStyle w:val="6"/>
        <w:spacing w:before="10"/>
        <w:ind w:left="400"/>
      </w:pPr>
      <w:r>
        <w:t>&lt;/html&gt;</w:t>
      </w:r>
    </w:p>
    <w:p w14:paraId="5699F354">
      <w:pPr>
        <w:pStyle w:val="6"/>
        <w:spacing w:before="10"/>
        <w:rPr>
          <w:sz w:val="22"/>
        </w:rPr>
      </w:pPr>
    </w:p>
    <w:p w14:paraId="0AC60457">
      <w:pPr>
        <w:pStyle w:val="6"/>
        <w:ind w:left="400"/>
      </w:pPr>
      <w:r>
        <w:t>这样元素就不会显示了，也就是面试官所说的隐藏属性了</w:t>
      </w:r>
    </w:p>
    <w:p w14:paraId="006D3B79">
      <w:pPr>
        <w:spacing w:after="0"/>
        <w:sectPr>
          <w:pgSz w:w="11910" w:h="16840"/>
          <w:pgMar w:top="1240" w:right="860" w:bottom="1280" w:left="1400" w:header="873" w:footer="1058" w:gutter="0"/>
          <w:cols w:space="720" w:num="1"/>
        </w:sectPr>
      </w:pPr>
    </w:p>
    <w:p w14:paraId="2F73B0DD">
      <w:pPr>
        <w:pStyle w:val="6"/>
        <w:spacing w:before="10" w:after="1"/>
        <w:rPr>
          <w:sz w:val="26"/>
        </w:rPr>
      </w:pPr>
    </w:p>
    <w:p w14:paraId="762FB444">
      <w:pPr>
        <w:pStyle w:val="6"/>
        <w:ind w:left="400"/>
        <w:rPr>
          <w:sz w:val="20"/>
        </w:rPr>
      </w:pPr>
      <w:r>
        <w:rPr>
          <w:sz w:val="20"/>
        </w:rPr>
        <w:drawing>
          <wp:inline distT="0" distB="0" distL="0" distR="0">
            <wp:extent cx="5264785" cy="1984375"/>
            <wp:effectExtent l="0" t="0" r="0" b="0"/>
            <wp:docPr id="111"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1.jpeg"/>
                    <pic:cNvPicPr>
                      <a:picLocks noChangeAspect="1"/>
                    </pic:cNvPicPr>
                  </pic:nvPicPr>
                  <pic:blipFill>
                    <a:blip r:embed="rId61" cstate="print"/>
                    <a:stretch>
                      <a:fillRect/>
                    </a:stretch>
                  </pic:blipFill>
                  <pic:spPr>
                    <a:xfrm>
                      <a:off x="0" y="0"/>
                      <a:ext cx="5265412" cy="1984819"/>
                    </a:xfrm>
                    <a:prstGeom prst="rect">
                      <a:avLst/>
                    </a:prstGeom>
                  </pic:spPr>
                </pic:pic>
              </a:graphicData>
            </a:graphic>
          </wp:inline>
        </w:drawing>
      </w:r>
    </w:p>
    <w:p w14:paraId="5663FBE9">
      <w:pPr>
        <w:pStyle w:val="6"/>
        <w:rPr>
          <w:sz w:val="20"/>
        </w:rPr>
      </w:pPr>
    </w:p>
    <w:p w14:paraId="362F64B3">
      <w:pPr>
        <w:pStyle w:val="6"/>
        <w:spacing w:before="3"/>
        <w:rPr>
          <w:sz w:val="20"/>
        </w:rPr>
      </w:pPr>
    </w:p>
    <w:p w14:paraId="1CF5C08B">
      <w:pPr>
        <w:pStyle w:val="4"/>
        <w:spacing w:before="61"/>
      </w:pPr>
      <w:r>
        <w:rPr>
          <w:w w:val="95"/>
        </w:rPr>
        <w:t>定位隐藏元素</w:t>
      </w:r>
    </w:p>
    <w:p w14:paraId="509ED12D">
      <w:pPr>
        <w:pStyle w:val="6"/>
        <w:spacing w:before="5"/>
        <w:rPr>
          <w:sz w:val="33"/>
        </w:rPr>
      </w:pPr>
    </w:p>
    <w:p w14:paraId="4B16BB65">
      <w:pPr>
        <w:pStyle w:val="6"/>
        <w:spacing w:line="242" w:lineRule="auto"/>
        <w:ind w:left="400" w:right="958"/>
      </w:pPr>
      <w:r>
        <w:rPr>
          <w:spacing w:val="-12"/>
        </w:rPr>
        <w:t>前面说了，定位隐藏元素和普通的元素没啥区别，接下来就来验证下，是不是能定</w:t>
      </w:r>
      <w:r>
        <w:t>位到呢？</w:t>
      </w:r>
    </w:p>
    <w:p w14:paraId="5A803E4A">
      <w:pPr>
        <w:pStyle w:val="6"/>
        <w:spacing w:before="30" w:line="624" w:lineRule="exact"/>
        <w:ind w:left="400" w:right="5408"/>
      </w:pPr>
      <w:r>
        <w:t>from</w:t>
      </w:r>
      <w:r>
        <w:rPr>
          <w:spacing w:val="-7"/>
        </w:rPr>
        <w:t xml:space="preserve"> </w:t>
      </w:r>
      <w:r>
        <w:t>selenium</w:t>
      </w:r>
      <w:r>
        <w:rPr>
          <w:spacing w:val="-6"/>
        </w:rPr>
        <w:t xml:space="preserve"> </w:t>
      </w:r>
      <w:r>
        <w:t>import</w:t>
      </w:r>
      <w:r>
        <w:rPr>
          <w:spacing w:val="-6"/>
        </w:rPr>
        <w:t xml:space="preserve"> </w:t>
      </w:r>
      <w:r>
        <w:t>webdriver</w:t>
      </w:r>
      <w:r>
        <w:rPr>
          <w:spacing w:val="-117"/>
        </w:rPr>
        <w:t xml:space="preserve"> </w:t>
      </w:r>
      <w:r>
        <w:t>driver = webdriver.Firefox()</w:t>
      </w:r>
    </w:p>
    <w:p w14:paraId="3B6F382C">
      <w:pPr>
        <w:pStyle w:val="6"/>
        <w:spacing w:line="271" w:lineRule="exact"/>
        <w:ind w:left="400"/>
      </w:pPr>
      <w:r>
        <w:t>driver.get("http://localhost:63342/test1122/a/b.html")</w:t>
      </w:r>
    </w:p>
    <w:p w14:paraId="5720ED8E">
      <w:pPr>
        <w:pStyle w:val="6"/>
        <w:spacing w:before="12"/>
        <w:rPr>
          <w:sz w:val="23"/>
        </w:rPr>
      </w:pPr>
    </w:p>
    <w:p w14:paraId="39CEBE1C">
      <w:pPr>
        <w:pStyle w:val="6"/>
        <w:ind w:left="400"/>
      </w:pPr>
      <w:r>
        <w:t># 定位 type="hidden"隐藏元素</w:t>
      </w:r>
    </w:p>
    <w:p w14:paraId="510A843E">
      <w:pPr>
        <w:pStyle w:val="6"/>
        <w:spacing w:before="7" w:line="244" w:lineRule="auto"/>
        <w:ind w:left="400" w:right="4328"/>
      </w:pPr>
      <w:r>
        <w:t>ele1</w:t>
      </w:r>
      <w:r>
        <w:rPr>
          <w:spacing w:val="-7"/>
        </w:rPr>
        <w:t xml:space="preserve"> = </w:t>
      </w:r>
      <w:r>
        <w:t>driver.find_element_by_id("yoyo")</w:t>
      </w:r>
      <w:r>
        <w:rPr>
          <w:spacing w:val="-117"/>
        </w:rPr>
        <w:t xml:space="preserve"> </w:t>
      </w:r>
      <w:r>
        <w:t>print("打印元素信息：%s" % ele1)</w:t>
      </w:r>
    </w:p>
    <w:p w14:paraId="2A4897AE">
      <w:pPr>
        <w:pStyle w:val="6"/>
        <w:spacing w:before="10"/>
      </w:pPr>
    </w:p>
    <w:p w14:paraId="52DB14AB">
      <w:pPr>
        <w:pStyle w:val="6"/>
        <w:spacing w:before="1" w:line="244" w:lineRule="auto"/>
        <w:ind w:left="400" w:right="5289"/>
      </w:pPr>
      <w:r>
        <w:t># 获取元素属性print(ele1.get_attribute("name"))</w:t>
      </w:r>
    </w:p>
    <w:p w14:paraId="4589643A">
      <w:pPr>
        <w:pStyle w:val="6"/>
        <w:spacing w:before="10"/>
      </w:pPr>
    </w:p>
    <w:p w14:paraId="428495ED">
      <w:pPr>
        <w:pStyle w:val="6"/>
        <w:spacing w:line="244" w:lineRule="auto"/>
        <w:ind w:left="400" w:right="6129"/>
      </w:pPr>
      <w:r>
        <w:t># 判断元素是否隐藏print(ele1.is_displayed())</w:t>
      </w:r>
    </w:p>
    <w:p w14:paraId="57E4D9DB">
      <w:pPr>
        <w:pStyle w:val="6"/>
        <w:spacing w:before="5"/>
        <w:rPr>
          <w:sz w:val="22"/>
        </w:rPr>
      </w:pPr>
    </w:p>
    <w:p w14:paraId="2C1E4B99">
      <w:pPr>
        <w:pStyle w:val="6"/>
        <w:spacing w:before="1"/>
        <w:ind w:left="400"/>
      </w:pPr>
      <w:r>
        <w:t>运行结果：</w:t>
      </w:r>
    </w:p>
    <w:p w14:paraId="37BEABC9">
      <w:pPr>
        <w:pStyle w:val="6"/>
        <w:spacing w:before="8"/>
        <w:rPr>
          <w:sz w:val="22"/>
        </w:rPr>
      </w:pPr>
    </w:p>
    <w:p w14:paraId="79485E4C">
      <w:pPr>
        <w:pStyle w:val="6"/>
        <w:spacing w:line="244" w:lineRule="auto"/>
        <w:ind w:left="400" w:right="1809"/>
      </w:pPr>
      <w:r>
        <w:rPr>
          <w:spacing w:val="-1"/>
        </w:rPr>
        <w:t>打印元素信息</w:t>
      </w:r>
      <w:r>
        <w:t>：&lt;selenium.webdriver.remote.webelement.WebElement</w:t>
      </w:r>
      <w:r>
        <w:rPr>
          <w:spacing w:val="-117"/>
        </w:rPr>
        <w:t xml:space="preserve"> </w:t>
      </w:r>
      <w:r>
        <w:t>(session="1debdd46-21b1-451e-b8a7-5aeff1d74f9d",</w:t>
      </w:r>
      <w:r>
        <w:rPr>
          <w:spacing w:val="1"/>
        </w:rPr>
        <w:t xml:space="preserve"> </w:t>
      </w:r>
      <w:r>
        <w:t>element="{28628a87-7f22-4574-9e14-931f9c6f20e1}")&gt;</w:t>
      </w:r>
    </w:p>
    <w:p w14:paraId="75EDDEA5">
      <w:pPr>
        <w:pStyle w:val="6"/>
        <w:spacing w:before="7" w:line="244" w:lineRule="auto"/>
        <w:ind w:left="400" w:right="8630"/>
      </w:pPr>
      <w:r>
        <w:t>hello False</w:t>
      </w:r>
    </w:p>
    <w:p w14:paraId="48019BE1">
      <w:pPr>
        <w:pStyle w:val="6"/>
        <w:spacing w:before="5"/>
        <w:rPr>
          <w:sz w:val="22"/>
        </w:rPr>
      </w:pPr>
    </w:p>
    <w:p w14:paraId="2B8AA50E">
      <w:pPr>
        <w:pStyle w:val="6"/>
        <w:ind w:left="400"/>
      </w:pPr>
      <w:r>
        <w:t>运行结果可以看出，隐藏元素用普通定位方法，事实上是定位到了呢！</w:t>
      </w:r>
    </w:p>
    <w:p w14:paraId="0602A617">
      <w:pPr>
        <w:pStyle w:val="6"/>
        <w:spacing w:before="8"/>
        <w:rPr>
          <w:sz w:val="33"/>
        </w:rPr>
      </w:pPr>
    </w:p>
    <w:p w14:paraId="7BBAC2CD">
      <w:pPr>
        <w:pStyle w:val="4"/>
      </w:pPr>
      <w:r>
        <w:rPr>
          <w:w w:val="95"/>
        </w:rPr>
        <w:t>操作隐藏元素</w:t>
      </w:r>
    </w:p>
    <w:p w14:paraId="7CBE2815">
      <w:pPr>
        <w:spacing w:after="0"/>
        <w:sectPr>
          <w:pgSz w:w="11910" w:h="16840"/>
          <w:pgMar w:top="1240" w:right="860" w:bottom="1280" w:left="1400" w:header="873" w:footer="1058" w:gutter="0"/>
          <w:cols w:space="720" w:num="1"/>
        </w:sectPr>
      </w:pPr>
    </w:p>
    <w:p w14:paraId="2C5ED2CE">
      <w:pPr>
        <w:pStyle w:val="6"/>
        <w:spacing w:before="5"/>
        <w:rPr>
          <w:sz w:val="9"/>
        </w:rPr>
      </w:pPr>
    </w:p>
    <w:p w14:paraId="468390ED">
      <w:pPr>
        <w:pStyle w:val="6"/>
        <w:spacing w:before="66" w:line="247" w:lineRule="auto"/>
        <w:ind w:left="400" w:right="999"/>
      </w:pPr>
      <w:r>
        <w:rPr>
          <w:spacing w:val="-7"/>
        </w:rPr>
        <w:t>隐藏元素可以正常定位到，只是不能操作</w:t>
      </w:r>
      <w:r>
        <w:t>（</w:t>
      </w:r>
      <w:r>
        <w:rPr>
          <w:spacing w:val="-5"/>
        </w:rPr>
        <w:t>定位元素和操作元素是两码事，很多</w:t>
      </w:r>
      <w:r>
        <w:t>初学者傻傻分不清楚），</w:t>
      </w:r>
      <w:r>
        <w:rPr>
          <w:spacing w:val="-5"/>
        </w:rPr>
        <w:t xml:space="preserve">操作元素是 </w:t>
      </w:r>
      <w:r>
        <w:t>click,clear,send_keys</w:t>
      </w:r>
      <w:r>
        <w:rPr>
          <w:spacing w:val="-5"/>
        </w:rPr>
        <w:t xml:space="preserve"> 这些方法</w:t>
      </w:r>
    </w:p>
    <w:p w14:paraId="63AA2F7C">
      <w:pPr>
        <w:pStyle w:val="6"/>
        <w:spacing w:before="12"/>
        <w:rPr>
          <w:sz w:val="21"/>
        </w:rPr>
      </w:pPr>
    </w:p>
    <w:p w14:paraId="25C27841">
      <w:pPr>
        <w:pStyle w:val="6"/>
        <w:ind w:left="400"/>
      </w:pPr>
      <w:r>
        <w:t># 隐藏输入框元素输入文本</w:t>
      </w:r>
    </w:p>
    <w:p w14:paraId="3F701348">
      <w:pPr>
        <w:pStyle w:val="6"/>
        <w:spacing w:before="9" w:line="244" w:lineRule="auto"/>
        <w:ind w:left="400" w:right="4448"/>
      </w:pPr>
      <w:r>
        <w:t>ele1</w:t>
      </w:r>
      <w:r>
        <w:rPr>
          <w:spacing w:val="-9"/>
        </w:rPr>
        <w:t xml:space="preserve"> </w:t>
      </w:r>
      <w:r>
        <w:t>=</w:t>
      </w:r>
      <w:r>
        <w:rPr>
          <w:spacing w:val="-9"/>
        </w:rPr>
        <w:t xml:space="preserve"> </w:t>
      </w:r>
      <w:r>
        <w:t>driver.find_element_by_id("yoyo")</w:t>
      </w:r>
      <w:r>
        <w:rPr>
          <w:spacing w:val="-117"/>
        </w:rPr>
        <w:t xml:space="preserve"> </w:t>
      </w:r>
      <w:r>
        <w:t>ele1.send_keys("yoyo")</w:t>
      </w:r>
    </w:p>
    <w:p w14:paraId="3D1FF359">
      <w:pPr>
        <w:pStyle w:val="6"/>
        <w:spacing w:before="5"/>
        <w:rPr>
          <w:sz w:val="22"/>
        </w:rPr>
      </w:pPr>
    </w:p>
    <w:p w14:paraId="2B99D4AC">
      <w:pPr>
        <w:pStyle w:val="6"/>
        <w:spacing w:line="244" w:lineRule="auto"/>
        <w:ind w:left="400" w:right="828"/>
      </w:pPr>
      <w:r>
        <w:rPr>
          <w:spacing w:val="-5"/>
        </w:rPr>
        <w:t xml:space="preserve">隐藏元素用 </w:t>
      </w:r>
      <w:r>
        <w:t>send_keys()方法会抛异常'ElementNotVisibleException':</w:t>
      </w:r>
      <w:r>
        <w:rPr>
          <w:spacing w:val="1"/>
        </w:rPr>
        <w:t xml:space="preserve"> </w:t>
      </w:r>
      <w:r>
        <w:t>Message:</w:t>
      </w:r>
      <w:r>
        <w:rPr>
          <w:spacing w:val="-14"/>
        </w:rPr>
        <w:t xml:space="preserve"> </w:t>
      </w:r>
      <w:r>
        <w:t>Element</w:t>
      </w:r>
      <w:r>
        <w:rPr>
          <w:spacing w:val="-11"/>
        </w:rPr>
        <w:t xml:space="preserve"> </w:t>
      </w:r>
      <w:r>
        <w:t>is</w:t>
      </w:r>
      <w:r>
        <w:rPr>
          <w:spacing w:val="-11"/>
        </w:rPr>
        <w:t xml:space="preserve"> </w:t>
      </w:r>
      <w:r>
        <w:t>not</w:t>
      </w:r>
      <w:r>
        <w:rPr>
          <w:spacing w:val="-13"/>
        </w:rPr>
        <w:t xml:space="preserve"> </w:t>
      </w:r>
      <w:r>
        <w:t>currently</w:t>
      </w:r>
      <w:r>
        <w:rPr>
          <w:spacing w:val="-12"/>
        </w:rPr>
        <w:t xml:space="preserve"> </w:t>
      </w:r>
      <w:r>
        <w:t>visible</w:t>
      </w:r>
      <w:r>
        <w:rPr>
          <w:spacing w:val="-13"/>
        </w:rPr>
        <w:t xml:space="preserve"> </w:t>
      </w:r>
      <w:r>
        <w:t>and</w:t>
      </w:r>
      <w:r>
        <w:rPr>
          <w:spacing w:val="-11"/>
        </w:rPr>
        <w:t xml:space="preserve"> </w:t>
      </w:r>
      <w:r>
        <w:t>so</w:t>
      </w:r>
      <w:r>
        <w:rPr>
          <w:spacing w:val="-11"/>
        </w:rPr>
        <w:t xml:space="preserve"> </w:t>
      </w:r>
      <w:r>
        <w:t>may</w:t>
      </w:r>
      <w:r>
        <w:rPr>
          <w:spacing w:val="-12"/>
        </w:rPr>
        <w:t xml:space="preserve"> </w:t>
      </w:r>
      <w:r>
        <w:t>not</w:t>
      </w:r>
      <w:r>
        <w:rPr>
          <w:spacing w:val="-13"/>
        </w:rPr>
        <w:t xml:space="preserve"> </w:t>
      </w:r>
      <w:r>
        <w:t>be</w:t>
      </w:r>
      <w:r>
        <w:rPr>
          <w:spacing w:val="-9"/>
        </w:rPr>
        <w:t xml:space="preserve"> </w:t>
      </w:r>
      <w:r>
        <w:t>interacted</w:t>
      </w:r>
      <w:r>
        <w:rPr>
          <w:spacing w:val="-117"/>
        </w:rPr>
        <w:t xml:space="preserve"> </w:t>
      </w:r>
      <w:r>
        <w:t>with</w:t>
      </w:r>
    </w:p>
    <w:p w14:paraId="1C4079DF">
      <w:pPr>
        <w:pStyle w:val="6"/>
        <w:spacing w:before="3" w:line="244" w:lineRule="auto"/>
        <w:ind w:left="400" w:right="1119"/>
      </w:pPr>
      <w:r>
        <w:rPr>
          <w:spacing w:val="-10"/>
        </w:rPr>
        <w:t>这个报错是说元素不可见，不可以被操作，同样的对“登录”按钮点击操作也是</w:t>
      </w:r>
      <w:r>
        <w:t>会报'ElementNotVisibleException'</w:t>
      </w:r>
    </w:p>
    <w:p w14:paraId="5A9EF499">
      <w:pPr>
        <w:pStyle w:val="6"/>
        <w:spacing w:before="5"/>
        <w:rPr>
          <w:sz w:val="22"/>
        </w:rPr>
      </w:pPr>
    </w:p>
    <w:p w14:paraId="1556C2FC">
      <w:pPr>
        <w:pStyle w:val="6"/>
        <w:ind w:left="400"/>
      </w:pPr>
      <w:r>
        <w:t># 点击隐藏登录框</w:t>
      </w:r>
    </w:p>
    <w:p w14:paraId="3BBF6C61">
      <w:pPr>
        <w:pStyle w:val="6"/>
        <w:spacing w:before="9" w:line="242" w:lineRule="auto"/>
        <w:ind w:left="400" w:right="4688"/>
      </w:pPr>
      <w:r>
        <w:t>ele2</w:t>
      </w:r>
      <w:r>
        <w:rPr>
          <w:spacing w:val="-9"/>
        </w:rPr>
        <w:t xml:space="preserve"> </w:t>
      </w:r>
      <w:r>
        <w:t>=</w:t>
      </w:r>
      <w:r>
        <w:rPr>
          <w:spacing w:val="-9"/>
        </w:rPr>
        <w:t xml:space="preserve"> </w:t>
      </w:r>
      <w:r>
        <w:t>driver.find_element_by_id("yy")</w:t>
      </w:r>
      <w:r>
        <w:rPr>
          <w:spacing w:val="-117"/>
        </w:rPr>
        <w:t xml:space="preserve"> </w:t>
      </w:r>
      <w:r>
        <w:t>ele2.click()</w:t>
      </w:r>
    </w:p>
    <w:p w14:paraId="7E728457">
      <w:pPr>
        <w:pStyle w:val="6"/>
        <w:spacing w:before="11"/>
        <w:rPr>
          <w:sz w:val="33"/>
        </w:rPr>
      </w:pPr>
    </w:p>
    <w:p w14:paraId="387B6F50">
      <w:pPr>
        <w:pStyle w:val="4"/>
      </w:pPr>
      <w:r>
        <w:t>JS 操作隐藏元素</w:t>
      </w:r>
    </w:p>
    <w:p w14:paraId="596A955E">
      <w:pPr>
        <w:pStyle w:val="6"/>
        <w:spacing w:before="3"/>
        <w:rPr>
          <w:sz w:val="33"/>
        </w:rPr>
      </w:pPr>
    </w:p>
    <w:p w14:paraId="52BFCA14">
      <w:pPr>
        <w:pStyle w:val="6"/>
        <w:spacing w:line="244" w:lineRule="auto"/>
        <w:ind w:left="400" w:right="929"/>
        <w:jc w:val="both"/>
      </w:pPr>
      <w:r>
        <w:rPr>
          <w:spacing w:val="-3"/>
        </w:rPr>
        <w:t>如果面试官想问的是定位后操作隐藏元素的话，本质上说这个问题就是毫无意义</w:t>
      </w:r>
      <w:r>
        <w:t>的，web</w:t>
      </w:r>
      <w:r>
        <w:rPr>
          <w:spacing w:val="-4"/>
        </w:rPr>
        <w:t xml:space="preserve"> 自动化的目的是模拟人的正常行为去操作。</w:t>
      </w:r>
    </w:p>
    <w:p w14:paraId="791EF227">
      <w:pPr>
        <w:pStyle w:val="6"/>
        <w:spacing w:before="4" w:line="244" w:lineRule="auto"/>
        <w:ind w:left="400" w:right="927"/>
        <w:jc w:val="both"/>
      </w:pPr>
      <w:r>
        <w:rPr>
          <w:spacing w:val="-3"/>
        </w:rPr>
        <w:t>如果一个元素页面上都看不到了，你人工也是无法操作的是不是？人工都不能操</w:t>
      </w:r>
      <w:r>
        <w:rPr>
          <w:spacing w:val="-10"/>
        </w:rPr>
        <w:t>作，那你自动化的意义又在哪呢？所以这个只是为了单纯的考察面试者处理问题的</w:t>
      </w:r>
      <w:r>
        <w:t>能力，没啥实用性！（面试造飞机，进去拧螺丝）</w:t>
      </w:r>
    </w:p>
    <w:p w14:paraId="4A39CDAD">
      <w:pPr>
        <w:pStyle w:val="6"/>
        <w:spacing w:before="7"/>
        <w:ind w:left="400"/>
      </w:pPr>
      <w:r>
        <w:t>既然面试官这么问了，那就想办法回答上给个好印象吧！</w:t>
      </w:r>
    </w:p>
    <w:p w14:paraId="78A3C699">
      <w:pPr>
        <w:pStyle w:val="6"/>
        <w:spacing w:before="7" w:line="244" w:lineRule="auto"/>
        <w:ind w:left="400" w:right="897"/>
        <w:jc w:val="both"/>
      </w:pPr>
      <w:r>
        <w:rPr>
          <w:spacing w:val="-15"/>
        </w:rPr>
        <w:t xml:space="preserve">首先 </w:t>
      </w:r>
      <w:r>
        <w:rPr>
          <w:spacing w:val="-2"/>
        </w:rPr>
        <w:t>selenium</w:t>
      </w:r>
      <w:r>
        <w:rPr>
          <w:spacing w:val="-4"/>
        </w:rPr>
        <w:t xml:space="preserve"> 是无法操作隐藏元素的</w:t>
      </w:r>
      <w:r>
        <w:rPr>
          <w:spacing w:val="-1"/>
        </w:rPr>
        <w:t>（但是能正常定位到），本身这个框架就</w:t>
      </w:r>
      <w:r>
        <w:rPr>
          <w:spacing w:val="-6"/>
        </w:rPr>
        <w:t xml:space="preserve">是设计如此，如果非要去操作隐藏元素，那就用 </w:t>
      </w:r>
      <w:r>
        <w:t>js</w:t>
      </w:r>
      <w:r>
        <w:rPr>
          <w:spacing w:val="-8"/>
        </w:rPr>
        <w:t xml:space="preserve"> 的方法去操作，</w:t>
      </w:r>
      <w:r>
        <w:rPr>
          <w:spacing w:val="-2"/>
        </w:rPr>
        <w:t>selenium</w:t>
      </w:r>
      <w:r>
        <w:rPr>
          <w:spacing w:val="-17"/>
        </w:rPr>
        <w:t xml:space="preserve"> 提</w:t>
      </w:r>
      <w:r>
        <w:rPr>
          <w:spacing w:val="-2"/>
        </w:rPr>
        <w:t xml:space="preserve">供了一个入口可以执行 </w:t>
      </w:r>
      <w:r>
        <w:t>js</w:t>
      </w:r>
      <w:r>
        <w:rPr>
          <w:spacing w:val="-5"/>
        </w:rPr>
        <w:t xml:space="preserve"> 脚本。</w:t>
      </w:r>
    </w:p>
    <w:p w14:paraId="69B3837B">
      <w:pPr>
        <w:pStyle w:val="6"/>
        <w:spacing w:before="4" w:line="244" w:lineRule="auto"/>
        <w:ind w:left="400" w:right="933"/>
        <w:jc w:val="both"/>
      </w:pPr>
      <w:r>
        <w:rPr>
          <w:w w:val="95"/>
        </w:rPr>
        <w:t>js</w:t>
      </w:r>
      <w:r>
        <w:rPr>
          <w:spacing w:val="23"/>
          <w:w w:val="95"/>
        </w:rPr>
        <w:t xml:space="preserve"> 和</w:t>
      </w:r>
      <w:r>
        <w:rPr>
          <w:w w:val="95"/>
        </w:rPr>
        <w:t>selenium 不同，只有页面上有的元素（</w:t>
      </w:r>
      <w:r>
        <w:rPr>
          <w:spacing w:val="-10"/>
          <w:w w:val="95"/>
        </w:rPr>
        <w:t xml:space="preserve">在 </w:t>
      </w:r>
      <w:r>
        <w:rPr>
          <w:w w:val="95"/>
        </w:rPr>
        <w:t>dom</w:t>
      </w:r>
      <w:r>
        <w:rPr>
          <w:spacing w:val="12"/>
          <w:w w:val="95"/>
        </w:rPr>
        <w:t xml:space="preserve"> 里面的</w:t>
      </w:r>
      <w:r>
        <w:rPr>
          <w:spacing w:val="-69"/>
          <w:w w:val="95"/>
        </w:rPr>
        <w:t>）</w:t>
      </w:r>
      <w:r>
        <w:rPr>
          <w:spacing w:val="-10"/>
          <w:w w:val="95"/>
        </w:rPr>
        <w:t>，都能正常的操作，</w:t>
      </w:r>
      <w:r>
        <w:rPr>
          <w:spacing w:val="-112"/>
          <w:w w:val="95"/>
        </w:rPr>
        <w:t xml:space="preserve"> </w:t>
      </w:r>
      <w:r>
        <w:rPr>
          <w:spacing w:val="-6"/>
        </w:rPr>
        <w:t xml:space="preserve">接下来用 </w:t>
      </w:r>
      <w:r>
        <w:t>js</w:t>
      </w:r>
      <w:r>
        <w:rPr>
          <w:spacing w:val="-4"/>
        </w:rPr>
        <w:t xml:space="preserve"> 试试吧！</w:t>
      </w:r>
    </w:p>
    <w:p w14:paraId="03CF8696">
      <w:pPr>
        <w:pStyle w:val="6"/>
        <w:spacing w:before="5"/>
        <w:rPr>
          <w:sz w:val="22"/>
        </w:rPr>
      </w:pPr>
    </w:p>
    <w:p w14:paraId="280FF76B">
      <w:pPr>
        <w:pStyle w:val="6"/>
        <w:spacing w:before="1" w:line="244" w:lineRule="auto"/>
        <w:ind w:left="400" w:right="960"/>
      </w:pPr>
      <w:r>
        <w:fldChar w:fldCharType="begin"/>
      </w:r>
      <w:r>
        <w:instrText xml:space="preserve"> HYPERLINK "http://www.baidu.com/" \h </w:instrText>
      </w:r>
      <w:r>
        <w:fldChar w:fldCharType="separate"/>
      </w:r>
      <w:r>
        <w:t>&lt;a</w:t>
      </w:r>
      <w:r>
        <w:rPr>
          <w:spacing w:val="-3"/>
        </w:rPr>
        <w:t xml:space="preserve"> </w:t>
      </w:r>
      <w:r>
        <w:t>hidden</w:t>
      </w:r>
      <w:r>
        <w:rPr>
          <w:spacing w:val="-3"/>
        </w:rPr>
        <w:t xml:space="preserve"> </w:t>
      </w:r>
      <w:r>
        <w:t>id="baidu"</w:t>
      </w:r>
      <w:r>
        <w:rPr>
          <w:spacing w:val="-1"/>
        </w:rPr>
        <w:t xml:space="preserve"> </w:t>
      </w:r>
      <w:r>
        <w:t>href="https://www.baidu.com"&gt;</w:t>
      </w:r>
      <w:r>
        <w:fldChar w:fldCharType="end"/>
      </w:r>
      <w:r>
        <w:t>访问百度&lt;/a&gt;</w:t>
      </w:r>
      <w:r>
        <w:rPr>
          <w:spacing w:val="-2"/>
        </w:rPr>
        <w:t xml:space="preserve"> 这个链</w:t>
      </w:r>
      <w:r>
        <w:t>接是隐藏的，但是能用 js 点到</w:t>
      </w:r>
    </w:p>
    <w:p w14:paraId="19B53130">
      <w:pPr>
        <w:pStyle w:val="6"/>
        <w:spacing w:before="25" w:line="624" w:lineRule="exact"/>
        <w:ind w:left="400" w:right="5408"/>
      </w:pPr>
      <w:r>
        <w:t>from</w:t>
      </w:r>
      <w:r>
        <w:rPr>
          <w:spacing w:val="-7"/>
        </w:rPr>
        <w:t xml:space="preserve"> </w:t>
      </w:r>
      <w:r>
        <w:t>selenium</w:t>
      </w:r>
      <w:r>
        <w:rPr>
          <w:spacing w:val="-6"/>
        </w:rPr>
        <w:t xml:space="preserve"> </w:t>
      </w:r>
      <w:r>
        <w:t>import</w:t>
      </w:r>
      <w:r>
        <w:rPr>
          <w:spacing w:val="-6"/>
        </w:rPr>
        <w:t xml:space="preserve"> </w:t>
      </w:r>
      <w:r>
        <w:t>webdriver</w:t>
      </w:r>
      <w:r>
        <w:rPr>
          <w:spacing w:val="-117"/>
        </w:rPr>
        <w:t xml:space="preserve"> </w:t>
      </w:r>
      <w:r>
        <w:t>driver = webdriver.Firefox()</w:t>
      </w:r>
    </w:p>
    <w:p w14:paraId="10020C81">
      <w:pPr>
        <w:pStyle w:val="6"/>
        <w:spacing w:line="271" w:lineRule="exact"/>
        <w:ind w:left="400"/>
      </w:pPr>
      <w:r>
        <w:t>driver.get("http://localhost:63342/test1122/a/b.html")</w:t>
      </w:r>
    </w:p>
    <w:p w14:paraId="2C18EC7D">
      <w:pPr>
        <w:pStyle w:val="6"/>
        <w:spacing w:before="10"/>
        <w:rPr>
          <w:sz w:val="23"/>
        </w:rPr>
      </w:pPr>
    </w:p>
    <w:p w14:paraId="2EF358B2">
      <w:pPr>
        <w:pStyle w:val="6"/>
        <w:ind w:left="400"/>
      </w:pPr>
      <w:r>
        <w:t># js 点击 hidden 元素</w:t>
      </w:r>
    </w:p>
    <w:p w14:paraId="64413CF2">
      <w:pPr>
        <w:pStyle w:val="6"/>
        <w:spacing w:before="3"/>
        <w:rPr>
          <w:sz w:val="25"/>
        </w:rPr>
      </w:pPr>
    </w:p>
    <w:p w14:paraId="6534275E">
      <w:pPr>
        <w:pStyle w:val="6"/>
        <w:spacing w:line="244" w:lineRule="auto"/>
        <w:ind w:left="400" w:right="3608"/>
      </w:pPr>
      <w:r>
        <w:t>js</w:t>
      </w:r>
      <w:r>
        <w:rPr>
          <w:spacing w:val="-9"/>
        </w:rPr>
        <w:t xml:space="preserve"> </w:t>
      </w:r>
      <w:r>
        <w:t>=</w:t>
      </w:r>
      <w:r>
        <w:rPr>
          <w:spacing w:val="-9"/>
        </w:rPr>
        <w:t xml:space="preserve"> </w:t>
      </w:r>
      <w:r>
        <w:t>'document.getElementById("baidu").click()'</w:t>
      </w:r>
      <w:r>
        <w:rPr>
          <w:spacing w:val="-117"/>
        </w:rPr>
        <w:t xml:space="preserve"> </w:t>
      </w:r>
      <w:r>
        <w:t>driver.execute_script(js)</w:t>
      </w:r>
    </w:p>
    <w:p w14:paraId="5D7E0A0A">
      <w:pPr>
        <w:spacing w:after="0" w:line="244" w:lineRule="auto"/>
        <w:sectPr>
          <w:pgSz w:w="11910" w:h="16840"/>
          <w:pgMar w:top="1240" w:right="860" w:bottom="1280" w:left="1400" w:header="873" w:footer="1058" w:gutter="0"/>
          <w:cols w:space="720" w:num="1"/>
        </w:sectPr>
      </w:pPr>
    </w:p>
    <w:p w14:paraId="006FB92A">
      <w:pPr>
        <w:pStyle w:val="6"/>
        <w:spacing w:before="5"/>
        <w:rPr>
          <w:sz w:val="9"/>
        </w:rPr>
      </w:pPr>
    </w:p>
    <w:p w14:paraId="1193B250">
      <w:pPr>
        <w:pStyle w:val="6"/>
        <w:spacing w:before="66"/>
        <w:ind w:left="400"/>
      </w:pPr>
      <w:r>
        <w:t>运行完之后，会发现页面正常的点击，跳转到百度页面了</w:t>
      </w:r>
    </w:p>
    <w:p w14:paraId="57D2E88F">
      <w:pPr>
        <w:pStyle w:val="6"/>
        <w:spacing w:before="10"/>
        <w:rPr>
          <w:sz w:val="22"/>
        </w:rPr>
      </w:pPr>
    </w:p>
    <w:p w14:paraId="570FBFF5">
      <w:pPr>
        <w:pStyle w:val="6"/>
        <w:spacing w:before="1" w:line="244" w:lineRule="auto"/>
        <w:ind w:left="400" w:right="963"/>
      </w:pPr>
      <w:r>
        <w:rPr>
          <w:spacing w:val="-6"/>
        </w:rPr>
        <w:t xml:space="preserve">备注：百度搜到的可能方法是先用 </w:t>
      </w:r>
      <w:r>
        <w:t>js</w:t>
      </w:r>
      <w:r>
        <w:rPr>
          <w:spacing w:val="-31"/>
        </w:rPr>
        <w:t xml:space="preserve"> 去掉 </w:t>
      </w:r>
      <w:r>
        <w:t>hidden</w:t>
      </w:r>
      <w:r>
        <w:rPr>
          <w:spacing w:val="-20"/>
        </w:rPr>
        <w:t xml:space="preserve"> 属性，再用 </w:t>
      </w:r>
      <w:r>
        <w:t>selenium</w:t>
      </w:r>
      <w:r>
        <w:rPr>
          <w:spacing w:val="-12"/>
        </w:rPr>
        <w:t xml:space="preserve"> 操作，</w:t>
      </w:r>
      <w:r>
        <w:rPr>
          <w:spacing w:val="-117"/>
        </w:rPr>
        <w:t xml:space="preserve"> </w:t>
      </w:r>
      <w:r>
        <w:rPr>
          <w:spacing w:val="-21"/>
        </w:rPr>
        <w:t xml:space="preserve">这个有点多此一举，你既然都已经会用 </w:t>
      </w:r>
      <w:r>
        <w:t>js</w:t>
      </w:r>
      <w:r>
        <w:rPr>
          <w:spacing w:val="-21"/>
        </w:rPr>
        <w:t xml:space="preserve"> 了，何必不一次性到位直接 </w:t>
      </w:r>
      <w:r>
        <w:t>click</w:t>
      </w:r>
      <w:r>
        <w:rPr>
          <w:spacing w:val="-18"/>
        </w:rPr>
        <w:t xml:space="preserve"> 呢？</w:t>
      </w:r>
    </w:p>
    <w:p w14:paraId="6E5039C4">
      <w:pPr>
        <w:pStyle w:val="6"/>
        <w:spacing w:before="12"/>
        <w:rPr>
          <w:sz w:val="30"/>
        </w:rPr>
      </w:pPr>
    </w:p>
    <w:p w14:paraId="0BFEB5B8">
      <w:pPr>
        <w:spacing w:before="0"/>
        <w:ind w:left="400" w:right="0" w:firstLine="0"/>
        <w:jc w:val="left"/>
        <w:rPr>
          <w:sz w:val="32"/>
        </w:rPr>
      </w:pPr>
      <w:bookmarkStart w:id="42" w:name="_bookmark32"/>
      <w:bookmarkEnd w:id="42"/>
      <w:r>
        <w:rPr>
          <w:rFonts w:ascii="Cambria" w:eastAsia="Cambria"/>
          <w:b/>
          <w:sz w:val="32"/>
        </w:rPr>
        <w:t>selenium</w:t>
      </w:r>
      <w:r>
        <w:rPr>
          <w:rFonts w:ascii="Cambria" w:eastAsia="Cambria"/>
          <w:b/>
          <w:spacing w:val="-2"/>
          <w:sz w:val="32"/>
        </w:rPr>
        <w:t xml:space="preserve"> </w:t>
      </w:r>
      <w:r>
        <w:rPr>
          <w:sz w:val="32"/>
        </w:rPr>
        <w:t>面试题</w:t>
      </w:r>
    </w:p>
    <w:p w14:paraId="73FC869A">
      <w:pPr>
        <w:spacing w:before="0"/>
        <w:ind w:left="400" w:right="0" w:firstLine="0"/>
        <w:jc w:val="left"/>
        <w:rPr>
          <w:sz w:val="32"/>
        </w:rPr>
      </w:pPr>
    </w:p>
    <w:p w14:paraId="01361347">
      <w:pPr>
        <w:spacing w:before="0"/>
        <w:ind w:left="400" w:right="0" w:firstLine="0"/>
        <w:jc w:val="left"/>
        <w:rPr>
          <w:sz w:val="32"/>
        </w:rPr>
      </w:pPr>
    </w:p>
    <w:p w14:paraId="747900B3">
      <w:pPr>
        <w:pStyle w:val="6"/>
        <w:spacing w:before="1" w:line="242" w:lineRule="auto"/>
        <w:ind w:left="400" w:right="915"/>
      </w:pPr>
      <w:r>
        <w:rPr>
          <w:spacing w:val="-24"/>
        </w:rPr>
        <w:t xml:space="preserve">面试 </w:t>
      </w:r>
      <w:r>
        <w:t>web</w:t>
      </w:r>
      <w:r>
        <w:rPr>
          <w:spacing w:val="-18"/>
        </w:rPr>
        <w:t xml:space="preserve"> 自动化必然会问到 </w:t>
      </w:r>
      <w:r>
        <w:rPr>
          <w:spacing w:val="-7"/>
        </w:rPr>
        <w:t>selenium</w:t>
      </w:r>
      <w:r>
        <w:rPr>
          <w:spacing w:val="-8"/>
        </w:rPr>
        <w:t>，问</w:t>
      </w:r>
      <w:r>
        <w:t>selenium</w:t>
      </w:r>
      <w:r>
        <w:rPr>
          <w:spacing w:val="-12"/>
        </w:rPr>
        <w:t xml:space="preserve"> 相关的问题定位是最基本的，</w:t>
      </w:r>
      <w:r>
        <w:rPr>
          <w:spacing w:val="-117"/>
        </w:rPr>
        <w:t xml:space="preserve"> </w:t>
      </w:r>
      <w:r>
        <w:t>也是自动化的根本，所以面试离不开元素定位问题。</w:t>
      </w:r>
    </w:p>
    <w:p w14:paraId="2F2C9083">
      <w:pPr>
        <w:pStyle w:val="6"/>
        <w:spacing w:before="10" w:line="242" w:lineRule="auto"/>
        <w:ind w:left="400" w:right="999"/>
      </w:pPr>
      <w:r>
        <w:rPr>
          <w:spacing w:val="-6"/>
        </w:rPr>
        <w:t xml:space="preserve">之前看到招聘要求里面说“只会复制粘贴 </w:t>
      </w:r>
      <w:r>
        <w:t>xpath</w:t>
      </w:r>
      <w:r>
        <w:rPr>
          <w:spacing w:val="-14"/>
        </w:rPr>
        <w:t xml:space="preserve"> 的就不要投简历了”，说明面试</w:t>
      </w:r>
      <w:r>
        <w:t>官对求职者的自动化能力要求不能停留在复制粘贴上。</w:t>
      </w:r>
    </w:p>
    <w:p w14:paraId="01DA97F7">
      <w:pPr>
        <w:pStyle w:val="6"/>
        <w:spacing w:before="7"/>
        <w:ind w:left="400"/>
      </w:pPr>
      <w:r>
        <w:t>还是那句话，想学自动化的话，需牢记：录制穷三代，复制毁一生！</w:t>
      </w:r>
    </w:p>
    <w:p w14:paraId="505881C8">
      <w:pPr>
        <w:pStyle w:val="6"/>
        <w:rPr>
          <w:sz w:val="34"/>
        </w:rPr>
      </w:pPr>
    </w:p>
    <w:p w14:paraId="699C9177">
      <w:pPr>
        <w:pStyle w:val="4"/>
        <w:numPr>
          <w:ilvl w:val="0"/>
          <w:numId w:val="29"/>
        </w:numPr>
        <w:tabs>
          <w:tab w:val="left" w:pos="674"/>
        </w:tabs>
        <w:spacing w:before="0" w:after="0" w:line="240" w:lineRule="auto"/>
        <w:ind w:left="673" w:right="0" w:hanging="274"/>
        <w:jc w:val="left"/>
        <w:outlineLvl w:val="1"/>
      </w:pPr>
      <w:r>
        <w:t>如何判断一个页面上元素是否存在？</w:t>
      </w:r>
    </w:p>
    <w:p w14:paraId="698A5D1A">
      <w:pPr>
        <w:pStyle w:val="6"/>
        <w:spacing w:before="3"/>
        <w:rPr>
          <w:sz w:val="33"/>
        </w:rPr>
      </w:pPr>
    </w:p>
    <w:p w14:paraId="08255EC3">
      <w:pPr>
        <w:pStyle w:val="6"/>
        <w:spacing w:line="468" w:lineRule="auto"/>
        <w:ind w:left="400" w:right="3249"/>
      </w:pPr>
      <w:r>
        <w:rPr>
          <w:spacing w:val="-1"/>
        </w:rPr>
        <w:t>这个可以说是被问烂的题了，判断元素存在方法有三种：</w:t>
      </w:r>
      <w:r>
        <w:rPr>
          <w:spacing w:val="-117"/>
        </w:rPr>
        <w:t xml:space="preserve"> </w:t>
      </w:r>
      <w:r>
        <w:t>方法一，用 try...except...</w:t>
      </w:r>
    </w:p>
    <w:p w14:paraId="5E31D9AD">
      <w:pPr>
        <w:pStyle w:val="6"/>
        <w:spacing w:line="244" w:lineRule="auto"/>
        <w:ind w:left="880" w:right="4568" w:hanging="480"/>
      </w:pPr>
      <w:r>
        <w:t>def</w:t>
      </w:r>
      <w:r>
        <w:rPr>
          <w:spacing w:val="-9"/>
        </w:rPr>
        <w:t xml:space="preserve"> </w:t>
      </w:r>
      <w:r>
        <w:t>is_element_exsist(driver,</w:t>
      </w:r>
      <w:r>
        <w:rPr>
          <w:spacing w:val="-9"/>
        </w:rPr>
        <w:t xml:space="preserve"> </w:t>
      </w:r>
      <w:r>
        <w:t>locator):</w:t>
      </w:r>
      <w:r>
        <w:rPr>
          <w:spacing w:val="-117"/>
        </w:rPr>
        <w:t xml:space="preserve"> </w:t>
      </w:r>
      <w:r>
        <w:t>'''</w:t>
      </w:r>
    </w:p>
    <w:p w14:paraId="685BD075">
      <w:pPr>
        <w:pStyle w:val="6"/>
        <w:spacing w:before="2"/>
        <w:ind w:left="880"/>
      </w:pPr>
      <w:r>
        <w:t>判断元素是否存在,存在返回 True,不存返回 False</w:t>
      </w:r>
    </w:p>
    <w:p w14:paraId="5CAD3491">
      <w:pPr>
        <w:pStyle w:val="6"/>
        <w:spacing w:before="9"/>
        <w:ind w:left="880"/>
      </w:pPr>
      <w:r>
        <w:t>:param locator: locator 为元组类型，如("id", "yoyo")</w:t>
      </w:r>
    </w:p>
    <w:p w14:paraId="1A8BF1B9">
      <w:pPr>
        <w:pStyle w:val="6"/>
        <w:spacing w:before="10" w:line="244" w:lineRule="auto"/>
        <w:ind w:left="880" w:right="4809"/>
      </w:pPr>
      <w:r>
        <w:rPr>
          <w:spacing w:val="-3"/>
        </w:rPr>
        <w:t>:return:</w:t>
      </w:r>
      <w:r>
        <w:t xml:space="preserve"> </w:t>
      </w:r>
      <w:r>
        <w:rPr>
          <w:spacing w:val="-2"/>
        </w:rPr>
        <w:t>bool</w:t>
      </w:r>
      <w:r>
        <w:rPr>
          <w:spacing w:val="-18"/>
        </w:rPr>
        <w:t xml:space="preserve"> 值</w:t>
      </w:r>
      <w:r>
        <w:rPr>
          <w:spacing w:val="-2"/>
        </w:rPr>
        <w:t>，True</w:t>
      </w:r>
      <w:r>
        <w:t xml:space="preserve"> </w:t>
      </w:r>
      <w:r>
        <w:rPr>
          <w:spacing w:val="-2"/>
        </w:rPr>
        <w:t>or</w:t>
      </w:r>
      <w:r>
        <w:rPr>
          <w:spacing w:val="2"/>
        </w:rPr>
        <w:t xml:space="preserve"> </w:t>
      </w:r>
      <w:r>
        <w:rPr>
          <w:spacing w:val="-2"/>
        </w:rPr>
        <w:t>False</w:t>
      </w:r>
      <w:r>
        <w:rPr>
          <w:spacing w:val="-117"/>
        </w:rPr>
        <w:t xml:space="preserve"> </w:t>
      </w:r>
      <w:r>
        <w:t>'''</w:t>
      </w:r>
    </w:p>
    <w:p w14:paraId="47F2913D">
      <w:pPr>
        <w:pStyle w:val="6"/>
        <w:spacing w:before="3"/>
        <w:ind w:left="880"/>
      </w:pPr>
      <w:r>
        <w:t>try:</w:t>
      </w:r>
    </w:p>
    <w:p w14:paraId="44200711">
      <w:pPr>
        <w:pStyle w:val="6"/>
        <w:spacing w:before="7" w:line="244" w:lineRule="auto"/>
        <w:ind w:left="1360" w:right="4790"/>
      </w:pPr>
      <w:r>
        <w:t>driver.find_element(*locator) return True</w:t>
      </w:r>
    </w:p>
    <w:p w14:paraId="21BDFDD9">
      <w:pPr>
        <w:pStyle w:val="6"/>
        <w:spacing w:before="4"/>
        <w:ind w:left="880"/>
      </w:pPr>
      <w:r>
        <w:t>except Exception as msg:</w:t>
      </w:r>
    </w:p>
    <w:p w14:paraId="0ECDBE54">
      <w:pPr>
        <w:pStyle w:val="6"/>
        <w:spacing w:before="7" w:line="244" w:lineRule="auto"/>
        <w:ind w:left="1360" w:right="3118"/>
      </w:pPr>
      <w:r>
        <w:t>print("元素%s</w:t>
      </w:r>
      <w:r>
        <w:rPr>
          <w:spacing w:val="-2"/>
        </w:rPr>
        <w:t xml:space="preserve"> 找不到</w:t>
      </w:r>
      <w:r>
        <w:t>：%s" % (locator, msg))</w:t>
      </w:r>
      <w:r>
        <w:rPr>
          <w:spacing w:val="-117"/>
        </w:rPr>
        <w:t xml:space="preserve"> </w:t>
      </w:r>
      <w:r>
        <w:t>return False</w:t>
      </w:r>
    </w:p>
    <w:p w14:paraId="37FDEC5D">
      <w:pPr>
        <w:pStyle w:val="6"/>
        <w:rPr>
          <w:sz w:val="25"/>
        </w:rPr>
      </w:pPr>
    </w:p>
    <w:p w14:paraId="14A5CCE7">
      <w:pPr>
        <w:pStyle w:val="6"/>
        <w:tabs>
          <w:tab w:val="left" w:pos="999"/>
          <w:tab w:val="left" w:pos="1830"/>
        </w:tabs>
        <w:spacing w:before="1"/>
        <w:ind w:left="400"/>
      </w:pPr>
      <w:r>
        <w:pict>
          <v:line id="_x0000_s1052" o:spid="_x0000_s1052" o:spt="20" style="position:absolute;left:0pt;margin-left:185.5pt;margin-top:13.55pt;height:0pt;width:6pt;mso-position-horizontal-relative:page;z-index:251664384;mso-width-relative:page;mso-height-relative:page;" stroked="t" coordsize="21600,21600">
            <v:path arrowok="t"/>
            <v:fill focussize="0,0"/>
            <v:stroke weight="0.6pt" color="#000000"/>
            <v:imagedata o:title=""/>
            <o:lock v:ext="edit"/>
          </v:line>
        </w:pict>
      </w:r>
      <w:r>
        <w:pict>
          <v:line id="_x0000_s1053" o:spid="_x0000_s1053" o:spt="20" style="position:absolute;left:0pt;margin-left:215.5pt;margin-top:13.55pt;height:0pt;width:6pt;mso-position-horizontal-relative:page;z-index:251664384;mso-width-relative:page;mso-height-relative:page;" stroked="t" coordsize="21600,21600">
            <v:path arrowok="t"/>
            <v:fill focussize="0,0"/>
            <v:stroke weight="0.6pt" color="#000000"/>
            <v:imagedata o:title=""/>
            <o:lock v:ext="edit"/>
          </v:line>
        </w:pict>
      </w:r>
      <w:r>
        <w:t>if</w:t>
      </w:r>
      <w:r>
        <w:rPr>
          <w:rFonts w:ascii="Times New Roman"/>
          <w:u w:val="single"/>
        </w:rPr>
        <w:tab/>
      </w:r>
      <w:r>
        <w:t>name</w:t>
      </w:r>
      <w:r>
        <w:rPr>
          <w:rFonts w:ascii="Times New Roman"/>
          <w:u w:val="single"/>
        </w:rPr>
        <w:tab/>
      </w:r>
      <w:r>
        <w:t>== ' main ':</w:t>
      </w:r>
    </w:p>
    <w:p w14:paraId="6634175A">
      <w:pPr>
        <w:pStyle w:val="6"/>
        <w:tabs>
          <w:tab w:val="left" w:pos="3639"/>
        </w:tabs>
        <w:spacing w:before="6" w:line="244" w:lineRule="auto"/>
        <w:ind w:left="880" w:right="4220"/>
      </w:pPr>
      <w:r>
        <w:t>loc1 = ("id", "yoyo")</w:t>
      </w:r>
      <w:r>
        <w:tab/>
      </w:r>
      <w:r>
        <w:t># 元 素 1</w:t>
      </w:r>
      <w:r>
        <w:rPr>
          <w:spacing w:val="1"/>
        </w:rPr>
        <w:t xml:space="preserve"> </w:t>
      </w:r>
      <w:r>
        <w:t>print(is_element_exsist(driver,</w:t>
      </w:r>
      <w:r>
        <w:rPr>
          <w:spacing w:val="-26"/>
        </w:rPr>
        <w:t xml:space="preserve"> </w:t>
      </w:r>
      <w:r>
        <w:t>loc1))</w:t>
      </w:r>
    </w:p>
    <w:p w14:paraId="35634A2C">
      <w:pPr>
        <w:pStyle w:val="6"/>
        <w:spacing w:before="8"/>
        <w:rPr>
          <w:sz w:val="22"/>
        </w:rPr>
      </w:pPr>
    </w:p>
    <w:p w14:paraId="235CC82B">
      <w:pPr>
        <w:pStyle w:val="6"/>
        <w:ind w:left="400"/>
        <w:outlineLvl w:val="2"/>
      </w:pPr>
      <w:r>
        <w:t>方法二：用 elements 定义一组元素方法</w:t>
      </w:r>
    </w:p>
    <w:p w14:paraId="299221D6">
      <w:pPr>
        <w:spacing w:after="0"/>
        <w:sectPr>
          <w:pgSz w:w="11910" w:h="16840"/>
          <w:pgMar w:top="1240" w:right="860" w:bottom="1280" w:left="1400" w:header="873" w:footer="1058" w:gutter="0"/>
          <w:cols w:space="720" w:num="1"/>
        </w:sectPr>
      </w:pPr>
    </w:p>
    <w:p w14:paraId="3A4CED8E">
      <w:pPr>
        <w:pStyle w:val="6"/>
        <w:spacing w:before="5"/>
        <w:rPr>
          <w:sz w:val="9"/>
        </w:rPr>
      </w:pPr>
    </w:p>
    <w:p w14:paraId="6B8E199C">
      <w:pPr>
        <w:pStyle w:val="6"/>
        <w:spacing w:before="66" w:line="247" w:lineRule="auto"/>
        <w:ind w:left="880" w:right="4448" w:hanging="480"/>
      </w:pPr>
      <w:r>
        <w:t>def</w:t>
      </w:r>
      <w:r>
        <w:rPr>
          <w:spacing w:val="-9"/>
        </w:rPr>
        <w:t xml:space="preserve"> </w:t>
      </w:r>
      <w:r>
        <w:t>is_element_exsist1(driver,</w:t>
      </w:r>
      <w:r>
        <w:rPr>
          <w:spacing w:val="-9"/>
        </w:rPr>
        <w:t xml:space="preserve"> </w:t>
      </w:r>
      <w:r>
        <w:t>locator):</w:t>
      </w:r>
      <w:r>
        <w:rPr>
          <w:spacing w:val="-117"/>
        </w:rPr>
        <w:t xml:space="preserve"> </w:t>
      </w:r>
      <w:r>
        <w:t>'''</w:t>
      </w:r>
    </w:p>
    <w:p w14:paraId="74641075">
      <w:pPr>
        <w:pStyle w:val="6"/>
        <w:spacing w:before="3" w:line="307" w:lineRule="exact"/>
        <w:ind w:left="880"/>
      </w:pPr>
      <w:r>
        <w:t>判断元素是否存在,存在返回 True,不存返回 False</w:t>
      </w:r>
    </w:p>
    <w:p w14:paraId="228B1A92">
      <w:pPr>
        <w:pStyle w:val="6"/>
        <w:ind w:left="880"/>
      </w:pPr>
      <w:r>
        <w:t>:param locator: locator 为元组类型，如("id", "yoyo")</w:t>
      </w:r>
    </w:p>
    <w:p w14:paraId="0CF0202A">
      <w:pPr>
        <w:pStyle w:val="6"/>
        <w:spacing w:before="6" w:line="244" w:lineRule="auto"/>
        <w:ind w:left="880" w:right="5041"/>
      </w:pPr>
      <w:r>
        <w:t>:return:</w:t>
      </w:r>
      <w:r>
        <w:rPr>
          <w:spacing w:val="-5"/>
        </w:rPr>
        <w:t xml:space="preserve"> </w:t>
      </w:r>
      <w:r>
        <w:t>bool</w:t>
      </w:r>
      <w:r>
        <w:rPr>
          <w:spacing w:val="-3"/>
        </w:rPr>
        <w:t xml:space="preserve"> 值</w:t>
      </w:r>
      <w:r>
        <w:t>，True or False</w:t>
      </w:r>
      <w:r>
        <w:rPr>
          <w:spacing w:val="-117"/>
        </w:rPr>
        <w:t xml:space="preserve"> </w:t>
      </w:r>
      <w:r>
        <w:t>'''</w:t>
      </w:r>
    </w:p>
    <w:p w14:paraId="5E15CDEE">
      <w:pPr>
        <w:pStyle w:val="6"/>
        <w:spacing w:before="4" w:line="244" w:lineRule="auto"/>
        <w:ind w:left="880" w:right="4328"/>
      </w:pPr>
      <w:r>
        <w:t>eles</w:t>
      </w:r>
      <w:r>
        <w:rPr>
          <w:spacing w:val="-9"/>
        </w:rPr>
        <w:t xml:space="preserve"> </w:t>
      </w:r>
      <w:r>
        <w:t>=</w:t>
      </w:r>
      <w:r>
        <w:rPr>
          <w:spacing w:val="-9"/>
        </w:rPr>
        <w:t xml:space="preserve"> </w:t>
      </w:r>
      <w:r>
        <w:t>driver.find_elements(*locator)</w:t>
      </w:r>
      <w:r>
        <w:rPr>
          <w:spacing w:val="-117"/>
        </w:rPr>
        <w:t xml:space="preserve"> </w:t>
      </w:r>
      <w:r>
        <w:t>if len(eles) &lt; 1:</w:t>
      </w:r>
    </w:p>
    <w:p w14:paraId="679FC61A">
      <w:pPr>
        <w:pStyle w:val="6"/>
        <w:spacing w:before="4" w:line="244" w:lineRule="auto"/>
        <w:ind w:left="880" w:right="6847" w:firstLine="480"/>
      </w:pPr>
      <w:r>
        <w:t>return</w:t>
      </w:r>
      <w:r>
        <w:rPr>
          <w:spacing w:val="-17"/>
        </w:rPr>
        <w:t xml:space="preserve"> </w:t>
      </w:r>
      <w:r>
        <w:t>False</w:t>
      </w:r>
      <w:r>
        <w:rPr>
          <w:spacing w:val="-117"/>
        </w:rPr>
        <w:t xml:space="preserve"> </w:t>
      </w:r>
      <w:r>
        <w:t>else:</w:t>
      </w:r>
    </w:p>
    <w:p w14:paraId="31DB6960">
      <w:pPr>
        <w:pStyle w:val="6"/>
        <w:spacing w:before="4"/>
        <w:ind w:left="1360"/>
      </w:pPr>
      <w:r>
        <w:t>return True</w:t>
      </w:r>
    </w:p>
    <w:p w14:paraId="0DACC806">
      <w:pPr>
        <w:pStyle w:val="6"/>
        <w:spacing w:before="3"/>
        <w:rPr>
          <w:sz w:val="25"/>
        </w:rPr>
      </w:pPr>
    </w:p>
    <w:p w14:paraId="5198E6FB">
      <w:pPr>
        <w:pStyle w:val="6"/>
        <w:tabs>
          <w:tab w:val="left" w:pos="999"/>
          <w:tab w:val="left" w:pos="1830"/>
        </w:tabs>
        <w:ind w:left="400"/>
      </w:pPr>
      <w:r>
        <w:pict>
          <v:line id="_x0000_s1054" o:spid="_x0000_s1054" o:spt="20" style="position:absolute;left:0pt;margin-left:185.5pt;margin-top:13.35pt;height:0pt;width:6pt;mso-position-horizontal-relative:page;z-index:251665408;mso-width-relative:page;mso-height-relative:page;" stroked="t" coordsize="21600,21600">
            <v:path arrowok="t"/>
            <v:fill focussize="0,0"/>
            <v:stroke weight="0.6pt" color="#000000"/>
            <v:imagedata o:title=""/>
            <o:lock v:ext="edit"/>
          </v:line>
        </w:pict>
      </w:r>
      <w:r>
        <w:pict>
          <v:line id="_x0000_s1055" o:spid="_x0000_s1055" o:spt="20" style="position:absolute;left:0pt;margin-left:215.5pt;margin-top:13.35pt;height:0pt;width:6pt;mso-position-horizontal-relative:page;z-index:251665408;mso-width-relative:page;mso-height-relative:page;" stroked="t" coordsize="21600,21600">
            <v:path arrowok="t"/>
            <v:fill focussize="0,0"/>
            <v:stroke weight="0.6pt" color="#000000"/>
            <v:imagedata o:title=""/>
            <o:lock v:ext="edit"/>
          </v:line>
        </w:pict>
      </w:r>
      <w:r>
        <w:t>if</w:t>
      </w:r>
      <w:r>
        <w:rPr>
          <w:rFonts w:ascii="Times New Roman"/>
          <w:u w:val="single"/>
        </w:rPr>
        <w:tab/>
      </w:r>
      <w:r>
        <w:t>name</w:t>
      </w:r>
      <w:r>
        <w:rPr>
          <w:rFonts w:ascii="Times New Roman"/>
          <w:u w:val="single"/>
        </w:rPr>
        <w:tab/>
      </w:r>
      <w:r>
        <w:t>== ' main ':</w:t>
      </w:r>
    </w:p>
    <w:p w14:paraId="7BAE8136">
      <w:pPr>
        <w:pStyle w:val="6"/>
        <w:tabs>
          <w:tab w:val="left" w:pos="3639"/>
        </w:tabs>
        <w:spacing w:before="10" w:line="242" w:lineRule="auto"/>
        <w:ind w:left="880" w:right="4100"/>
      </w:pPr>
      <w:r>
        <w:t>loc1 = ("id", "yoyo")</w:t>
      </w:r>
      <w:r>
        <w:tab/>
      </w:r>
      <w:r>
        <w:t># 元 素 1</w:t>
      </w:r>
      <w:r>
        <w:rPr>
          <w:spacing w:val="1"/>
        </w:rPr>
        <w:t xml:space="preserve"> </w:t>
      </w:r>
      <w:r>
        <w:t>print(is_element_exsist1(driver,</w:t>
      </w:r>
      <w:r>
        <w:rPr>
          <w:spacing w:val="-26"/>
        </w:rPr>
        <w:t xml:space="preserve"> </w:t>
      </w:r>
      <w:r>
        <w:t>loc1))</w:t>
      </w:r>
    </w:p>
    <w:p w14:paraId="206484E0">
      <w:pPr>
        <w:pStyle w:val="6"/>
        <w:spacing w:before="3" w:line="590" w:lineRule="atLeast"/>
        <w:ind w:left="400" w:right="1570"/>
      </w:pPr>
      <w:r>
        <w:rPr>
          <w:spacing w:val="-3"/>
        </w:rPr>
        <w:t xml:space="preserve">(强烈推荐！)方法三：结合 </w:t>
      </w:r>
      <w:r>
        <w:rPr>
          <w:spacing w:val="-2"/>
        </w:rPr>
        <w:t>WebDriverWait</w:t>
      </w:r>
      <w:r>
        <w:rPr>
          <w:spacing w:val="-20"/>
        </w:rPr>
        <w:t xml:space="preserve"> 和</w:t>
      </w:r>
      <w:r>
        <w:rPr>
          <w:spacing w:val="-1"/>
        </w:rPr>
        <w:t>expected_conditions</w:t>
      </w:r>
      <w:r>
        <w:rPr>
          <w:spacing w:val="-9"/>
        </w:rPr>
        <w:t xml:space="preserve"> 判断</w:t>
      </w:r>
      <w:r>
        <w:t>from selenium import webdriver</w:t>
      </w:r>
    </w:p>
    <w:p w14:paraId="35197563">
      <w:pPr>
        <w:pStyle w:val="6"/>
        <w:spacing w:before="8" w:line="244" w:lineRule="auto"/>
        <w:ind w:left="400" w:right="1569"/>
      </w:pPr>
      <w:r>
        <w:t>from</w:t>
      </w:r>
      <w:r>
        <w:rPr>
          <w:spacing w:val="-4"/>
        </w:rPr>
        <w:t xml:space="preserve"> </w:t>
      </w:r>
      <w:r>
        <w:t>selenium.webdriver.support</w:t>
      </w:r>
      <w:r>
        <w:rPr>
          <w:spacing w:val="-4"/>
        </w:rPr>
        <w:t xml:space="preserve"> </w:t>
      </w:r>
      <w:r>
        <w:t>import</w:t>
      </w:r>
      <w:r>
        <w:rPr>
          <w:spacing w:val="-4"/>
        </w:rPr>
        <w:t xml:space="preserve"> </w:t>
      </w:r>
      <w:r>
        <w:t>expected_conditions</w:t>
      </w:r>
      <w:r>
        <w:rPr>
          <w:spacing w:val="-3"/>
        </w:rPr>
        <w:t xml:space="preserve"> </w:t>
      </w:r>
      <w:r>
        <w:t>as</w:t>
      </w:r>
      <w:r>
        <w:rPr>
          <w:spacing w:val="-4"/>
        </w:rPr>
        <w:t xml:space="preserve"> </w:t>
      </w:r>
      <w:r>
        <w:t>EC</w:t>
      </w:r>
      <w:r>
        <w:rPr>
          <w:spacing w:val="-117"/>
        </w:rPr>
        <w:t xml:space="preserve"> </w:t>
      </w:r>
      <w:r>
        <w:t>from selenium.webdriver.support.ui import WebDriverWait</w:t>
      </w:r>
    </w:p>
    <w:p w14:paraId="0E49FE91">
      <w:pPr>
        <w:pStyle w:val="6"/>
        <w:spacing w:before="3" w:line="244" w:lineRule="auto"/>
        <w:ind w:left="880" w:right="4448" w:hanging="480"/>
      </w:pPr>
      <w:r>
        <w:t>def</w:t>
      </w:r>
      <w:r>
        <w:rPr>
          <w:spacing w:val="-9"/>
        </w:rPr>
        <w:t xml:space="preserve"> </w:t>
      </w:r>
      <w:r>
        <w:t>is_element_exsist2(driver,</w:t>
      </w:r>
      <w:r>
        <w:rPr>
          <w:spacing w:val="-9"/>
        </w:rPr>
        <w:t xml:space="preserve"> </w:t>
      </w:r>
      <w:r>
        <w:t>locator):</w:t>
      </w:r>
      <w:r>
        <w:rPr>
          <w:spacing w:val="-117"/>
        </w:rPr>
        <w:t xml:space="preserve"> </w:t>
      </w:r>
      <w:r>
        <w:t>'''</w:t>
      </w:r>
    </w:p>
    <w:p w14:paraId="21A069A7">
      <w:pPr>
        <w:pStyle w:val="6"/>
        <w:spacing w:before="4" w:line="244" w:lineRule="auto"/>
        <w:ind w:left="880" w:right="1949"/>
      </w:pPr>
      <w:r>
        <w:rPr>
          <w:spacing w:val="8"/>
          <w:w w:val="95"/>
        </w:rPr>
        <w:t xml:space="preserve">结合 </w:t>
      </w:r>
      <w:r>
        <w:rPr>
          <w:w w:val="95"/>
        </w:rPr>
        <w:t>WebDriverWait</w:t>
      </w:r>
      <w:r>
        <w:rPr>
          <w:spacing w:val="33"/>
          <w:w w:val="95"/>
        </w:rPr>
        <w:t xml:space="preserve"> 和</w:t>
      </w:r>
      <w:r>
        <w:rPr>
          <w:w w:val="95"/>
        </w:rPr>
        <w:t>expected_conditions</w:t>
      </w:r>
      <w:r>
        <w:rPr>
          <w:spacing w:val="6"/>
          <w:w w:val="95"/>
        </w:rPr>
        <w:t xml:space="preserve"> 判断元素是否存在,</w:t>
      </w:r>
      <w:r>
        <w:rPr>
          <w:spacing w:val="-111"/>
          <w:w w:val="95"/>
        </w:rPr>
        <w:t xml:space="preserve"> </w:t>
      </w:r>
      <w:r>
        <w:rPr>
          <w:spacing w:val="-16"/>
        </w:rPr>
        <w:t xml:space="preserve">每间隔 </w:t>
      </w:r>
      <w:r>
        <w:t>1</w:t>
      </w:r>
      <w:r>
        <w:rPr>
          <w:spacing w:val="-11"/>
        </w:rPr>
        <w:t xml:space="preserve"> 秒判断一次</w:t>
      </w:r>
      <w:r>
        <w:t>，30s</w:t>
      </w:r>
      <w:r>
        <w:rPr>
          <w:spacing w:val="-16"/>
        </w:rPr>
        <w:t xml:space="preserve"> 超时，存在返回 </w:t>
      </w:r>
      <w:r>
        <w:t>True,</w:t>
      </w:r>
      <w:r>
        <w:rPr>
          <w:spacing w:val="-12"/>
        </w:rPr>
        <w:t xml:space="preserve">不存返回 </w:t>
      </w:r>
      <w:r>
        <w:t>False</w:t>
      </w:r>
    </w:p>
    <w:p w14:paraId="4C359BA1">
      <w:pPr>
        <w:pStyle w:val="6"/>
        <w:spacing w:before="4"/>
        <w:ind w:left="880"/>
      </w:pPr>
      <w:r>
        <w:t>:param locator: locator 为元组类型，如("id", "yoyo")</w:t>
      </w:r>
    </w:p>
    <w:p w14:paraId="5D6DC265">
      <w:pPr>
        <w:pStyle w:val="6"/>
        <w:spacing w:before="7" w:line="244" w:lineRule="auto"/>
        <w:ind w:left="880" w:right="4809"/>
      </w:pPr>
      <w:r>
        <w:rPr>
          <w:spacing w:val="-3"/>
        </w:rPr>
        <w:t>:return:</w:t>
      </w:r>
      <w:r>
        <w:t xml:space="preserve"> </w:t>
      </w:r>
      <w:r>
        <w:rPr>
          <w:spacing w:val="-2"/>
        </w:rPr>
        <w:t>bool</w:t>
      </w:r>
      <w:r>
        <w:rPr>
          <w:spacing w:val="-18"/>
        </w:rPr>
        <w:t xml:space="preserve"> 值</w:t>
      </w:r>
      <w:r>
        <w:rPr>
          <w:spacing w:val="-2"/>
        </w:rPr>
        <w:t>，True</w:t>
      </w:r>
      <w:r>
        <w:t xml:space="preserve"> </w:t>
      </w:r>
      <w:r>
        <w:rPr>
          <w:spacing w:val="-2"/>
        </w:rPr>
        <w:t>or</w:t>
      </w:r>
      <w:r>
        <w:rPr>
          <w:spacing w:val="2"/>
        </w:rPr>
        <w:t xml:space="preserve"> </w:t>
      </w:r>
      <w:r>
        <w:rPr>
          <w:spacing w:val="-2"/>
        </w:rPr>
        <w:t>False</w:t>
      </w:r>
      <w:r>
        <w:rPr>
          <w:spacing w:val="-117"/>
        </w:rPr>
        <w:t xml:space="preserve"> </w:t>
      </w:r>
      <w:r>
        <w:t>'''</w:t>
      </w:r>
    </w:p>
    <w:p w14:paraId="0D83BA57">
      <w:pPr>
        <w:pStyle w:val="6"/>
        <w:spacing w:before="4"/>
        <w:ind w:left="880"/>
      </w:pPr>
      <w:r>
        <w:t>try:</w:t>
      </w:r>
    </w:p>
    <w:p w14:paraId="0EE8275A">
      <w:pPr>
        <w:pStyle w:val="6"/>
        <w:spacing w:before="9" w:line="242" w:lineRule="auto"/>
        <w:ind w:left="400" w:right="3350" w:firstLine="960"/>
      </w:pPr>
      <w:r>
        <w:t>WebDriverWait(driver, 30,</w:t>
      </w:r>
      <w:r>
        <w:rPr>
          <w:spacing w:val="1"/>
        </w:rPr>
        <w:t xml:space="preserve"> </w:t>
      </w:r>
      <w:r>
        <w:t>1).until(EC.presence_of_element_located(locator))</w:t>
      </w:r>
    </w:p>
    <w:p w14:paraId="261196C2">
      <w:pPr>
        <w:pStyle w:val="6"/>
        <w:spacing w:before="8" w:line="244" w:lineRule="auto"/>
        <w:ind w:left="880" w:right="6967" w:firstLine="480"/>
      </w:pPr>
      <w:r>
        <w:t>return</w:t>
      </w:r>
      <w:r>
        <w:rPr>
          <w:spacing w:val="-17"/>
        </w:rPr>
        <w:t xml:space="preserve"> </w:t>
      </w:r>
      <w:r>
        <w:t>True</w:t>
      </w:r>
      <w:r>
        <w:rPr>
          <w:spacing w:val="-117"/>
        </w:rPr>
        <w:t xml:space="preserve"> </w:t>
      </w:r>
      <w:r>
        <w:t>except:</w:t>
      </w:r>
    </w:p>
    <w:p w14:paraId="135AF423">
      <w:pPr>
        <w:pStyle w:val="6"/>
        <w:spacing w:before="4"/>
        <w:ind w:left="1360"/>
      </w:pPr>
      <w:r>
        <w:t>return False</w:t>
      </w:r>
    </w:p>
    <w:p w14:paraId="78DEAB37">
      <w:pPr>
        <w:pStyle w:val="6"/>
        <w:tabs>
          <w:tab w:val="left" w:pos="999"/>
          <w:tab w:val="left" w:pos="1830"/>
        </w:tabs>
        <w:spacing w:before="9"/>
        <w:ind w:left="400"/>
      </w:pPr>
      <w:r>
        <w:pict>
          <v:line id="_x0000_s1056" o:spid="_x0000_s1056" o:spt="20" style="position:absolute;left:0pt;margin-left:185.5pt;margin-top:13.7pt;height:0pt;width:6pt;mso-position-horizontal-relative:page;z-index:-251641856;mso-width-relative:page;mso-height-relative:page;" stroked="t" coordsize="21600,21600">
            <v:path arrowok="t"/>
            <v:fill focussize="0,0"/>
            <v:stroke weight="0.6pt" color="#000000"/>
            <v:imagedata o:title=""/>
            <o:lock v:ext="edit"/>
          </v:line>
        </w:pict>
      </w:r>
      <w:r>
        <w:pict>
          <v:line id="_x0000_s1057" o:spid="_x0000_s1057" o:spt="20" style="position:absolute;left:0pt;margin-left:215.5pt;margin-top:13.7pt;height:0pt;width:6pt;mso-position-horizontal-relative:page;z-index:-251641856;mso-width-relative:page;mso-height-relative:page;" stroked="t" coordsize="21600,21600">
            <v:path arrowok="t"/>
            <v:fill focussize="0,0"/>
            <v:stroke weight="0.6pt" color="#000000"/>
            <v:imagedata o:title=""/>
            <o:lock v:ext="edit"/>
          </v:line>
        </w:pict>
      </w:r>
      <w:r>
        <w:t>if</w:t>
      </w:r>
      <w:r>
        <w:rPr>
          <w:rFonts w:ascii="Times New Roman"/>
          <w:u w:val="single"/>
        </w:rPr>
        <w:tab/>
      </w:r>
      <w:r>
        <w:t>name</w:t>
      </w:r>
      <w:r>
        <w:rPr>
          <w:rFonts w:ascii="Times New Roman"/>
          <w:u w:val="single"/>
        </w:rPr>
        <w:tab/>
      </w:r>
      <w:r>
        <w:t>== ' main ':</w:t>
      </w:r>
    </w:p>
    <w:p w14:paraId="09568F09">
      <w:pPr>
        <w:pStyle w:val="6"/>
        <w:tabs>
          <w:tab w:val="left" w:pos="3639"/>
        </w:tabs>
        <w:spacing w:before="7" w:line="244" w:lineRule="auto"/>
        <w:ind w:left="880" w:right="4100"/>
      </w:pPr>
      <w:r>
        <w:t>loc1 = ("id", "yoyo")</w:t>
      </w:r>
      <w:r>
        <w:tab/>
      </w:r>
      <w:r>
        <w:t># 元 素 1</w:t>
      </w:r>
      <w:r>
        <w:rPr>
          <w:spacing w:val="1"/>
        </w:rPr>
        <w:t xml:space="preserve"> </w:t>
      </w:r>
      <w:r>
        <w:t>print(is_element_exsist2(driver,</w:t>
      </w:r>
      <w:r>
        <w:rPr>
          <w:spacing w:val="-26"/>
        </w:rPr>
        <w:t xml:space="preserve"> </w:t>
      </w:r>
      <w:r>
        <w:t>loc1))</w:t>
      </w:r>
    </w:p>
    <w:p w14:paraId="1F6EB02A">
      <w:pPr>
        <w:pStyle w:val="6"/>
        <w:spacing w:before="7"/>
        <w:rPr>
          <w:sz w:val="33"/>
        </w:rPr>
      </w:pPr>
    </w:p>
    <w:p w14:paraId="4FD4FABA">
      <w:pPr>
        <w:pStyle w:val="4"/>
        <w:numPr>
          <w:ilvl w:val="0"/>
          <w:numId w:val="29"/>
        </w:numPr>
        <w:tabs>
          <w:tab w:val="left" w:pos="674"/>
        </w:tabs>
        <w:spacing w:before="0" w:after="0" w:line="240" w:lineRule="auto"/>
        <w:ind w:left="673" w:right="0" w:hanging="274"/>
        <w:jc w:val="left"/>
        <w:outlineLvl w:val="1"/>
      </w:pPr>
      <w:r>
        <w:t>如何提高脚本的稳定性</w:t>
      </w:r>
    </w:p>
    <w:p w14:paraId="4F80A955">
      <w:pPr>
        <w:pStyle w:val="6"/>
        <w:spacing w:before="5"/>
        <w:rPr>
          <w:sz w:val="33"/>
        </w:rPr>
      </w:pPr>
    </w:p>
    <w:p w14:paraId="4FC40C21">
      <w:pPr>
        <w:pStyle w:val="6"/>
        <w:spacing w:line="244" w:lineRule="auto"/>
        <w:ind w:left="400" w:right="1018"/>
      </w:pPr>
      <w:r>
        <w:rPr>
          <w:spacing w:val="-8"/>
        </w:rPr>
        <w:t>相关类似问题还有“用例在运行过程中经常会出现不稳定的情况，也就是说这次</w:t>
      </w:r>
      <w:r>
        <w:t>可以通过，下次就没办法通过了，如何去提升用例的稳定性？”</w:t>
      </w:r>
    </w:p>
    <w:p w14:paraId="69DE88F0">
      <w:pPr>
        <w:pStyle w:val="6"/>
        <w:spacing w:before="4"/>
        <w:ind w:left="400"/>
      </w:pPr>
      <w:r>
        <w:t>“如何提高 selenium 脚本的执行速度？”</w:t>
      </w:r>
    </w:p>
    <w:p w14:paraId="3A5F41CB">
      <w:pPr>
        <w:pStyle w:val="6"/>
        <w:spacing w:before="7"/>
        <w:ind w:left="400"/>
      </w:pPr>
      <w:r>
        <w:t>“selenium 中如何保证操作元素的成功率？也就是说不管网络加载慢还是快”</w:t>
      </w:r>
    </w:p>
    <w:p w14:paraId="543C5FF7">
      <w:pPr>
        <w:spacing w:after="0"/>
        <w:sectPr>
          <w:pgSz w:w="11910" w:h="16840"/>
          <w:pgMar w:top="1240" w:right="860" w:bottom="1280" w:left="1400" w:header="873" w:footer="1058" w:gutter="0"/>
          <w:cols w:space="720" w:num="1"/>
        </w:sectPr>
      </w:pPr>
    </w:p>
    <w:p w14:paraId="14D3C69C">
      <w:pPr>
        <w:pStyle w:val="6"/>
        <w:spacing w:before="5"/>
        <w:rPr>
          <w:sz w:val="9"/>
        </w:rPr>
      </w:pPr>
    </w:p>
    <w:p w14:paraId="229F6453">
      <w:pPr>
        <w:pStyle w:val="6"/>
        <w:spacing w:before="66" w:line="247" w:lineRule="auto"/>
        <w:ind w:left="400" w:right="1085"/>
      </w:pPr>
      <w:r>
        <w:rPr>
          <w:spacing w:val="-8"/>
        </w:rPr>
        <w:t>如果一个元素今天你能定位到，过两天就定位不到了，只要这个页面没变过，说</w:t>
      </w:r>
      <w:r>
        <w:t>明定位方法是没啥问题的。</w:t>
      </w:r>
    </w:p>
    <w:p w14:paraId="5C057AFF">
      <w:pPr>
        <w:pStyle w:val="6"/>
        <w:spacing w:line="244" w:lineRule="auto"/>
        <w:ind w:left="400" w:right="1020"/>
      </w:pPr>
      <w:r>
        <w:rPr>
          <w:spacing w:val="-4"/>
        </w:rPr>
        <w:t>优化方向：1</w:t>
      </w:r>
      <w:r>
        <w:rPr>
          <w:spacing w:val="-11"/>
        </w:rPr>
        <w:t xml:space="preserve">.不要右键复制 </w:t>
      </w:r>
      <w:r>
        <w:t>xpath(</w:t>
      </w:r>
      <w:r>
        <w:rPr>
          <w:spacing w:val="-6"/>
        </w:rPr>
        <w:t>十万八千里那种路径，肯定不稳定)，自己写</w:t>
      </w:r>
      <w:r>
        <w:rPr>
          <w:spacing w:val="-3"/>
        </w:rPr>
        <w:t xml:space="preserve">相对路径，多用 </w:t>
      </w:r>
      <w:r>
        <w:t>id</w:t>
      </w:r>
      <w:r>
        <w:rPr>
          <w:spacing w:val="-3"/>
        </w:rPr>
        <w:t xml:space="preserve"> 为节点查找</w:t>
      </w:r>
    </w:p>
    <w:p w14:paraId="5854953C">
      <w:pPr>
        <w:pStyle w:val="14"/>
        <w:numPr>
          <w:ilvl w:val="0"/>
          <w:numId w:val="30"/>
        </w:numPr>
        <w:tabs>
          <w:tab w:val="left" w:pos="643"/>
        </w:tabs>
        <w:spacing w:before="0" w:after="0" w:line="244" w:lineRule="auto"/>
        <w:ind w:left="400" w:right="992" w:firstLine="0"/>
        <w:jc w:val="left"/>
        <w:rPr>
          <w:sz w:val="24"/>
        </w:rPr>
      </w:pPr>
      <w:r>
        <w:rPr>
          <w:spacing w:val="-3"/>
          <w:sz w:val="24"/>
        </w:rPr>
        <w:t>定位没问题，第二个影响因素那就是等待了，</w:t>
      </w:r>
      <w:r>
        <w:rPr>
          <w:spacing w:val="-1"/>
          <w:sz w:val="24"/>
        </w:rPr>
        <w:t>sleep</w:t>
      </w:r>
      <w:r>
        <w:rPr>
          <w:spacing w:val="-15"/>
          <w:sz w:val="24"/>
        </w:rPr>
        <w:t xml:space="preserve"> 等待尽量少用</w:t>
      </w:r>
      <w:r>
        <w:rPr>
          <w:sz w:val="24"/>
        </w:rPr>
        <w:t>（</w:t>
      </w:r>
      <w:r>
        <w:rPr>
          <w:spacing w:val="-4"/>
          <w:sz w:val="24"/>
        </w:rPr>
        <w:t>影响执行</w:t>
      </w:r>
      <w:r>
        <w:rPr>
          <w:sz w:val="24"/>
        </w:rPr>
        <w:t>时间）</w:t>
      </w:r>
    </w:p>
    <w:p w14:paraId="407B2919">
      <w:pPr>
        <w:pStyle w:val="6"/>
        <w:spacing w:before="3" w:line="244" w:lineRule="auto"/>
        <w:ind w:left="400" w:right="969"/>
      </w:pPr>
      <w:r>
        <w:rPr>
          <w:spacing w:val="-1"/>
        </w:rPr>
        <w:t>driver.implicitly_wait(30)</w:t>
      </w:r>
      <w:r>
        <w:t>这个等待也不要用,不要以为是全局的就是好事，</w:t>
      </w:r>
      <w:r>
        <w:rPr>
          <w:spacing w:val="-117"/>
        </w:rPr>
        <w:t xml:space="preserve"> </w:t>
      </w:r>
      <w:r>
        <w:t>有些 js 加载失败时候会一直等，并且页面跳转时候也无法识别</w:t>
      </w:r>
    </w:p>
    <w:p w14:paraId="4EB0265C">
      <w:pPr>
        <w:pStyle w:val="14"/>
        <w:numPr>
          <w:ilvl w:val="0"/>
          <w:numId w:val="30"/>
        </w:numPr>
        <w:tabs>
          <w:tab w:val="left" w:pos="643"/>
        </w:tabs>
        <w:spacing w:before="4" w:after="0" w:line="244" w:lineRule="auto"/>
        <w:ind w:left="400" w:right="965" w:firstLine="0"/>
        <w:jc w:val="left"/>
        <w:rPr>
          <w:sz w:val="24"/>
        </w:rPr>
      </w:pPr>
      <w:r>
        <w:rPr>
          <w:spacing w:val="3"/>
          <w:w w:val="95"/>
          <w:sz w:val="24"/>
        </w:rPr>
        <w:t xml:space="preserve">定位元素方法重新封装，结合 </w:t>
      </w:r>
      <w:r>
        <w:rPr>
          <w:w w:val="95"/>
          <w:sz w:val="24"/>
        </w:rPr>
        <w:t>WebDriverWait</w:t>
      </w:r>
      <w:r>
        <w:rPr>
          <w:spacing w:val="30"/>
          <w:w w:val="95"/>
          <w:sz w:val="24"/>
        </w:rPr>
        <w:t xml:space="preserve"> 和</w:t>
      </w:r>
      <w:r>
        <w:rPr>
          <w:w w:val="95"/>
          <w:sz w:val="24"/>
        </w:rPr>
        <w:t>expected_conditions</w:t>
      </w:r>
      <w:r>
        <w:rPr>
          <w:spacing w:val="13"/>
          <w:w w:val="95"/>
          <w:sz w:val="24"/>
        </w:rPr>
        <w:t xml:space="preserve"> 判断元</w:t>
      </w:r>
      <w:r>
        <w:rPr>
          <w:sz w:val="24"/>
        </w:rPr>
        <w:t>素方法，自己封装一套定位元素方法</w:t>
      </w:r>
    </w:p>
    <w:p w14:paraId="0B80E52E">
      <w:pPr>
        <w:pStyle w:val="6"/>
        <w:spacing w:before="5"/>
        <w:rPr>
          <w:sz w:val="22"/>
        </w:rPr>
      </w:pPr>
    </w:p>
    <w:p w14:paraId="2157A11E">
      <w:pPr>
        <w:pStyle w:val="6"/>
        <w:ind w:left="400"/>
        <w:outlineLvl w:val="2"/>
      </w:pPr>
      <w:r>
        <w:t>from selenium import webdriver</w:t>
      </w:r>
    </w:p>
    <w:p w14:paraId="0CD00317">
      <w:pPr>
        <w:pStyle w:val="6"/>
        <w:spacing w:before="7" w:line="247" w:lineRule="auto"/>
        <w:ind w:left="400" w:right="1569"/>
      </w:pPr>
      <w:r>
        <w:t>from</w:t>
      </w:r>
      <w:r>
        <w:rPr>
          <w:spacing w:val="-4"/>
        </w:rPr>
        <w:t xml:space="preserve"> </w:t>
      </w:r>
      <w:r>
        <w:t>selenium.webdriver.support</w:t>
      </w:r>
      <w:r>
        <w:rPr>
          <w:spacing w:val="-4"/>
        </w:rPr>
        <w:t xml:space="preserve"> </w:t>
      </w:r>
      <w:r>
        <w:t>import</w:t>
      </w:r>
      <w:r>
        <w:rPr>
          <w:spacing w:val="-4"/>
        </w:rPr>
        <w:t xml:space="preserve"> </w:t>
      </w:r>
      <w:r>
        <w:t>expected_conditions</w:t>
      </w:r>
      <w:r>
        <w:rPr>
          <w:spacing w:val="-3"/>
        </w:rPr>
        <w:t xml:space="preserve"> </w:t>
      </w:r>
      <w:r>
        <w:t>as</w:t>
      </w:r>
      <w:r>
        <w:rPr>
          <w:spacing w:val="-4"/>
        </w:rPr>
        <w:t xml:space="preserve"> </w:t>
      </w:r>
      <w:r>
        <w:t>EC</w:t>
      </w:r>
      <w:r>
        <w:rPr>
          <w:spacing w:val="-117"/>
        </w:rPr>
        <w:t xml:space="preserve"> </w:t>
      </w:r>
      <w:r>
        <w:t>from selenium.webdriver.support.ui import WebDriverWait</w:t>
      </w:r>
    </w:p>
    <w:p w14:paraId="5893F271">
      <w:pPr>
        <w:pStyle w:val="6"/>
        <w:spacing w:before="7"/>
      </w:pPr>
    </w:p>
    <w:p w14:paraId="38FA4C90">
      <w:pPr>
        <w:pStyle w:val="6"/>
        <w:ind w:left="400"/>
      </w:pPr>
      <w:r>
        <w:t>def find(locator, timeout=30):</w:t>
      </w:r>
    </w:p>
    <w:p w14:paraId="6C6825B7">
      <w:pPr>
        <w:pStyle w:val="6"/>
        <w:spacing w:before="10" w:line="242" w:lineRule="auto"/>
        <w:ind w:left="1360" w:right="1569"/>
      </w:pPr>
      <w:r>
        <w:rPr>
          <w:spacing w:val="-5"/>
        </w:rPr>
        <w:t xml:space="preserve">'''定位元素，参数 </w:t>
      </w:r>
      <w:r>
        <w:rPr>
          <w:spacing w:val="-3"/>
        </w:rPr>
        <w:t>locator</w:t>
      </w:r>
      <w:r>
        <w:rPr>
          <w:spacing w:val="-9"/>
        </w:rPr>
        <w:t xml:space="preserve"> 是元祖类型, 如</w:t>
      </w:r>
      <w:r>
        <w:rPr>
          <w:spacing w:val="-2"/>
        </w:rPr>
        <w:t>("id", "yoyo")'''</w:t>
      </w:r>
      <w:r>
        <w:rPr>
          <w:spacing w:val="-117"/>
        </w:rPr>
        <w:t xml:space="preserve"> </w:t>
      </w:r>
      <w:r>
        <w:t>element = WebDriverWait(driver, timeout,</w:t>
      </w:r>
    </w:p>
    <w:p w14:paraId="3F7F3716">
      <w:pPr>
        <w:pStyle w:val="6"/>
        <w:spacing w:before="7" w:line="244" w:lineRule="auto"/>
        <w:ind w:left="1360" w:right="3350" w:hanging="960"/>
      </w:pPr>
      <w:r>
        <w:t>1).until(EC.presence_of_element_located(locator)) return element</w:t>
      </w:r>
    </w:p>
    <w:p w14:paraId="561574EE">
      <w:pPr>
        <w:pStyle w:val="6"/>
        <w:spacing w:before="5"/>
        <w:rPr>
          <w:sz w:val="33"/>
        </w:rPr>
      </w:pPr>
    </w:p>
    <w:p w14:paraId="70FAF5F0">
      <w:pPr>
        <w:pStyle w:val="4"/>
        <w:numPr>
          <w:ilvl w:val="0"/>
          <w:numId w:val="31"/>
        </w:numPr>
        <w:tabs>
          <w:tab w:val="left" w:pos="674"/>
        </w:tabs>
        <w:spacing w:before="0" w:after="0" w:line="240" w:lineRule="auto"/>
        <w:ind w:left="673" w:right="0" w:hanging="274"/>
        <w:jc w:val="left"/>
        <w:outlineLvl w:val="1"/>
      </w:pPr>
      <w:r>
        <w:t>如何定位动态元素</w:t>
      </w:r>
    </w:p>
    <w:p w14:paraId="7DB53692">
      <w:pPr>
        <w:pStyle w:val="6"/>
        <w:spacing w:before="5"/>
        <w:rPr>
          <w:sz w:val="33"/>
        </w:rPr>
      </w:pPr>
    </w:p>
    <w:p w14:paraId="014CCCB1">
      <w:pPr>
        <w:pStyle w:val="6"/>
        <w:spacing w:line="247" w:lineRule="auto"/>
        <w:ind w:left="400" w:right="1102"/>
      </w:pPr>
      <w:r>
        <w:rPr>
          <w:spacing w:val="-13"/>
        </w:rPr>
        <w:t xml:space="preserve">动态元素有 </w:t>
      </w:r>
      <w:r>
        <w:t>2</w:t>
      </w:r>
      <w:r>
        <w:rPr>
          <w:spacing w:val="-13"/>
        </w:rPr>
        <w:t xml:space="preserve"> 种情况，一个是属性动态，比如 </w:t>
      </w:r>
      <w:r>
        <w:t>id</w:t>
      </w:r>
      <w:r>
        <w:rPr>
          <w:spacing w:val="-10"/>
        </w:rPr>
        <w:t xml:space="preserve"> 是动态的，定位时候，那就不</w:t>
      </w:r>
      <w:r>
        <w:rPr>
          <w:spacing w:val="-19"/>
        </w:rPr>
        <w:t xml:space="preserve">要用 </w:t>
      </w:r>
      <w:r>
        <w:rPr>
          <w:spacing w:val="-7"/>
        </w:rPr>
        <w:t>id</w:t>
      </w:r>
      <w:r>
        <w:rPr>
          <w:spacing w:val="-9"/>
        </w:rPr>
        <w:t xml:space="preserve"> 定位就是了</w:t>
      </w:r>
    </w:p>
    <w:p w14:paraId="038D469D">
      <w:pPr>
        <w:pStyle w:val="6"/>
        <w:spacing w:before="12"/>
        <w:rPr>
          <w:sz w:val="21"/>
        </w:rPr>
      </w:pPr>
    </w:p>
    <w:p w14:paraId="7DFD8EA3">
      <w:pPr>
        <w:pStyle w:val="6"/>
        <w:ind w:left="400"/>
      </w:pPr>
      <w:r>
        <w:t>&lt;p id="yo" class="hello world"&gt;</w:t>
      </w:r>
    </w:p>
    <w:p w14:paraId="052AAE36">
      <w:pPr>
        <w:pStyle w:val="6"/>
        <w:spacing w:before="7"/>
        <w:ind w:left="880"/>
      </w:pPr>
      <w:r>
        <w:t>&lt;button id="yy_auto_1929292" name="heo" &gt;登录&lt;/button&gt;</w:t>
      </w:r>
    </w:p>
    <w:p w14:paraId="5B198119">
      <w:pPr>
        <w:pStyle w:val="6"/>
        <w:spacing w:before="9"/>
        <w:ind w:left="880"/>
      </w:pPr>
      <w:r>
        <w:t>&lt;br&gt;</w:t>
      </w:r>
    </w:p>
    <w:p w14:paraId="59E378AA">
      <w:pPr>
        <w:pStyle w:val="6"/>
        <w:spacing w:before="7"/>
        <w:ind w:left="400"/>
      </w:pPr>
      <w:r>
        <w:t>&lt;/p&gt;</w:t>
      </w:r>
    </w:p>
    <w:p w14:paraId="3772F446">
      <w:pPr>
        <w:pStyle w:val="6"/>
        <w:spacing w:before="11"/>
        <w:rPr>
          <w:sz w:val="22"/>
        </w:rPr>
      </w:pPr>
    </w:p>
    <w:p w14:paraId="7CD8E40F">
      <w:pPr>
        <w:pStyle w:val="6"/>
        <w:spacing w:line="244" w:lineRule="auto"/>
        <w:ind w:left="400" w:right="1109"/>
      </w:pPr>
      <w:r>
        <w:rPr>
          <w:spacing w:val="-11"/>
        </w:rPr>
        <w:t xml:space="preserve">比如上面这个 </w:t>
      </w:r>
      <w:r>
        <w:t>button</w:t>
      </w:r>
      <w:r>
        <w:rPr>
          <w:spacing w:val="-21"/>
        </w:rPr>
        <w:t xml:space="preserve"> 元素</w:t>
      </w:r>
      <w:r>
        <w:t>，id</w:t>
      </w:r>
      <w:r>
        <w:rPr>
          <w:spacing w:val="-13"/>
        </w:rPr>
        <w:t xml:space="preserve"> 是动态的，定位方法千千万，何必死在 </w:t>
      </w:r>
      <w:r>
        <w:t>id</w:t>
      </w:r>
      <w:r>
        <w:rPr>
          <w:spacing w:val="-18"/>
        </w:rPr>
        <w:t xml:space="preserve"> 上，</w:t>
      </w:r>
      <w:r>
        <w:rPr>
          <w:spacing w:val="-117"/>
        </w:rPr>
        <w:t xml:space="preserve"> </w:t>
      </w:r>
      <w:r>
        <w:rPr>
          <w:spacing w:val="-7"/>
          <w:w w:val="95"/>
        </w:rPr>
        <w:t xml:space="preserve">可以用 </w:t>
      </w:r>
      <w:r>
        <w:rPr>
          <w:w w:val="95"/>
        </w:rPr>
        <w:t>name</w:t>
      </w:r>
      <w:r>
        <w:rPr>
          <w:spacing w:val="-3"/>
          <w:w w:val="95"/>
        </w:rPr>
        <w:t xml:space="preserve"> 定位，</w:t>
      </w:r>
    </w:p>
    <w:p w14:paraId="358C14EB">
      <w:pPr>
        <w:pStyle w:val="6"/>
        <w:spacing w:before="1" w:line="244" w:lineRule="auto"/>
        <w:ind w:left="400" w:right="1569"/>
      </w:pPr>
      <w:r>
        <w:rPr>
          <w:spacing w:val="-1"/>
        </w:rPr>
        <w:t>哪怕这个元素属性都是动态的，它的标签不可能动态吧，那就定位父元素</w:t>
      </w:r>
      <w:r>
        <w:t>id="yo"啊: .//*[@id='yo']/button</w:t>
      </w:r>
    </w:p>
    <w:p w14:paraId="661ED770">
      <w:pPr>
        <w:pStyle w:val="6"/>
        <w:spacing w:before="8"/>
        <w:rPr>
          <w:sz w:val="22"/>
        </w:rPr>
      </w:pPr>
    </w:p>
    <w:p w14:paraId="2961432C">
      <w:pPr>
        <w:pStyle w:val="6"/>
        <w:spacing w:line="247" w:lineRule="auto"/>
        <w:ind w:left="400" w:right="927"/>
        <w:jc w:val="both"/>
      </w:pPr>
      <w:r>
        <w:rPr>
          <w:spacing w:val="-3"/>
        </w:rPr>
        <w:t>还有一种情况动态的，那就是这个元素一会在页面上方，一会在下方，飘忽不定</w:t>
      </w:r>
      <w:r>
        <w:rPr>
          <w:spacing w:val="-11"/>
        </w:rPr>
        <w:t xml:space="preserve">的动态元素，定位方法也是一样，按 </w:t>
      </w:r>
      <w:r>
        <w:rPr>
          <w:spacing w:val="-10"/>
        </w:rPr>
        <w:t>f12</w:t>
      </w:r>
      <w:r>
        <w:rPr>
          <w:spacing w:val="-7"/>
        </w:rPr>
        <w:t>，根据元素属性定位</w:t>
      </w:r>
      <w:r>
        <w:rPr>
          <w:spacing w:val="2"/>
        </w:rPr>
        <w:t>（</w:t>
      </w:r>
      <w:r>
        <w:rPr>
          <w:spacing w:val="-11"/>
        </w:rPr>
        <w:t xml:space="preserve">元素的 </w:t>
      </w:r>
      <w:r>
        <w:t>tag</w:t>
      </w:r>
      <w:r>
        <w:rPr>
          <w:spacing w:val="-39"/>
        </w:rPr>
        <w:t>、</w:t>
      </w:r>
      <w:r>
        <w:rPr>
          <w:spacing w:val="-3"/>
        </w:rPr>
        <w:t>name</w:t>
      </w:r>
      <w:r>
        <w:rPr>
          <w:spacing w:val="-118"/>
        </w:rPr>
        <w:t xml:space="preserve"> </w:t>
      </w:r>
      <w:r>
        <w:rPr>
          <w:w w:val="95"/>
        </w:rPr>
        <w:t>的步伐属性是不会变的，动的只是 class</w:t>
      </w:r>
      <w:r>
        <w:rPr>
          <w:spacing w:val="-10"/>
          <w:w w:val="95"/>
        </w:rPr>
        <w:t xml:space="preserve"> 属性和 </w:t>
      </w:r>
      <w:r>
        <w:rPr>
          <w:w w:val="95"/>
        </w:rPr>
        <w:t>styles</w:t>
      </w:r>
      <w:r>
        <w:rPr>
          <w:spacing w:val="-2"/>
          <w:w w:val="95"/>
        </w:rPr>
        <w:t xml:space="preserve"> 属性</w:t>
      </w:r>
      <w:r>
        <w:rPr>
          <w:w w:val="95"/>
        </w:rPr>
        <w:t>）</w:t>
      </w:r>
    </w:p>
    <w:p w14:paraId="1D23CAF9">
      <w:pPr>
        <w:pStyle w:val="6"/>
        <w:spacing w:before="6"/>
        <w:rPr>
          <w:sz w:val="32"/>
        </w:rPr>
      </w:pPr>
    </w:p>
    <w:p w14:paraId="7EAD94A5">
      <w:pPr>
        <w:pStyle w:val="4"/>
        <w:numPr>
          <w:ilvl w:val="0"/>
          <w:numId w:val="31"/>
        </w:numPr>
        <w:tabs>
          <w:tab w:val="left" w:pos="674"/>
        </w:tabs>
        <w:spacing w:before="0" w:after="0" w:line="240" w:lineRule="auto"/>
        <w:ind w:left="673" w:right="0" w:hanging="274"/>
        <w:jc w:val="left"/>
        <w:outlineLvl w:val="1"/>
      </w:pPr>
      <w:r>
        <w:t>如何通过子元素定位父元素</w:t>
      </w:r>
    </w:p>
    <w:p w14:paraId="4E10974C">
      <w:pPr>
        <w:spacing w:after="0" w:line="240" w:lineRule="auto"/>
        <w:jc w:val="left"/>
        <w:sectPr>
          <w:pgSz w:w="11910" w:h="16840"/>
          <w:pgMar w:top="1240" w:right="860" w:bottom="1280" w:left="1400" w:header="873" w:footer="1058" w:gutter="0"/>
          <w:cols w:space="720" w:num="1"/>
        </w:sectPr>
      </w:pPr>
    </w:p>
    <w:p w14:paraId="44178681">
      <w:pPr>
        <w:pStyle w:val="6"/>
        <w:spacing w:before="5"/>
        <w:rPr>
          <w:sz w:val="9"/>
        </w:rPr>
      </w:pPr>
    </w:p>
    <w:p w14:paraId="67E2DA21">
      <w:pPr>
        <w:pStyle w:val="6"/>
        <w:spacing w:before="66" w:line="247" w:lineRule="auto"/>
        <w:ind w:left="400" w:right="1052"/>
      </w:pPr>
      <w:r>
        <w:rPr>
          <w:spacing w:val="-8"/>
        </w:rPr>
        <w:t>面试官尽喜欢搞一些冷门的定位来考求职者，当初我也被这个问题送了小命。回</w:t>
      </w:r>
      <w:r>
        <w:t>来后专门查了相关资料，找到了这个定位方法</w:t>
      </w:r>
    </w:p>
    <w:p w14:paraId="470C9BAA">
      <w:pPr>
        <w:pStyle w:val="6"/>
        <w:spacing w:before="12"/>
        <w:rPr>
          <w:sz w:val="21"/>
        </w:rPr>
      </w:pPr>
    </w:p>
    <w:p w14:paraId="1590C30F">
      <w:pPr>
        <w:pStyle w:val="6"/>
        <w:ind w:left="400"/>
      </w:pPr>
      <w:r>
        <w:t>selenium 里面通过父元素，定位子元素，可以通过二次定位来找到该元素:ele1</w:t>
      </w:r>
    </w:p>
    <w:p w14:paraId="6657ACD5">
      <w:pPr>
        <w:pStyle w:val="6"/>
        <w:spacing w:before="9"/>
        <w:ind w:left="400"/>
      </w:pPr>
      <w:r>
        <w:t>= driver.find_element_by_id("yoyo").find_element_by_id("ziyuans")</w:t>
      </w:r>
    </w:p>
    <w:p w14:paraId="1E9E3008">
      <w:pPr>
        <w:pStyle w:val="6"/>
        <w:spacing w:before="7" w:line="244" w:lineRule="auto"/>
        <w:ind w:left="400" w:right="992"/>
      </w:pPr>
      <w:r>
        <w:rPr>
          <w:spacing w:val="-4"/>
        </w:rPr>
        <w:t xml:space="preserve">但是通过子元素找父元素这种思维之前真没注意过，实际上 </w:t>
      </w:r>
      <w:r>
        <w:rPr>
          <w:spacing w:val="-3"/>
        </w:rPr>
        <w:t>selenium</w:t>
      </w:r>
      <w:r>
        <w:rPr>
          <w:spacing w:val="-8"/>
        </w:rPr>
        <w:t xml:space="preserve"> 里面提供</w:t>
      </w:r>
      <w:r>
        <w:t>了该方法</w:t>
      </w:r>
    </w:p>
    <w:p w14:paraId="770A905D">
      <w:pPr>
        <w:pStyle w:val="6"/>
        <w:spacing w:before="1"/>
        <w:rPr>
          <w:sz w:val="19"/>
        </w:rPr>
      </w:pPr>
      <w:r>
        <w:drawing>
          <wp:anchor distT="0" distB="0" distL="0" distR="0" simplePos="0" relativeHeight="251661312" behindDoc="0" locked="0" layoutInCell="1" allowOverlap="1">
            <wp:simplePos x="0" y="0"/>
            <wp:positionH relativeFrom="page">
              <wp:posOffset>1143000</wp:posOffset>
            </wp:positionH>
            <wp:positionV relativeFrom="paragraph">
              <wp:posOffset>180340</wp:posOffset>
            </wp:positionV>
            <wp:extent cx="5305425" cy="1562100"/>
            <wp:effectExtent l="0" t="0" r="0" b="0"/>
            <wp:wrapTopAndBottom/>
            <wp:docPr id="11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52.jpeg"/>
                    <pic:cNvPicPr>
                      <a:picLocks noChangeAspect="1"/>
                    </pic:cNvPicPr>
                  </pic:nvPicPr>
                  <pic:blipFill>
                    <a:blip r:embed="rId62" cstate="print"/>
                    <a:stretch>
                      <a:fillRect/>
                    </a:stretch>
                  </pic:blipFill>
                  <pic:spPr>
                    <a:xfrm>
                      <a:off x="0" y="0"/>
                      <a:ext cx="5305690" cy="1562290"/>
                    </a:xfrm>
                    <a:prstGeom prst="rect">
                      <a:avLst/>
                    </a:prstGeom>
                  </pic:spPr>
                </pic:pic>
              </a:graphicData>
            </a:graphic>
          </wp:anchor>
        </w:drawing>
      </w:r>
    </w:p>
    <w:p w14:paraId="27A6BDDA">
      <w:pPr>
        <w:pStyle w:val="6"/>
        <w:spacing w:before="5"/>
        <w:rPr>
          <w:sz w:val="20"/>
        </w:rPr>
      </w:pPr>
    </w:p>
    <w:p w14:paraId="58616926">
      <w:pPr>
        <w:pStyle w:val="6"/>
        <w:spacing w:before="1"/>
        <w:ind w:left="400"/>
      </w:pPr>
      <w:r>
        <w:t>&lt;p id="yo" class="hello world"&gt;</w:t>
      </w:r>
    </w:p>
    <w:p w14:paraId="0BF96020">
      <w:pPr>
        <w:pStyle w:val="6"/>
        <w:spacing w:before="6"/>
        <w:ind w:left="880"/>
      </w:pPr>
      <w:r>
        <w:t>&lt;button id="yy_auto" name="heo" &gt;登录&lt;/button&gt;</w:t>
      </w:r>
    </w:p>
    <w:p w14:paraId="3B3E87F1">
      <w:pPr>
        <w:pStyle w:val="6"/>
        <w:spacing w:before="10"/>
        <w:ind w:left="880"/>
      </w:pPr>
      <w:r>
        <w:t>&lt;br&gt;</w:t>
      </w:r>
    </w:p>
    <w:p w14:paraId="00DB34EB">
      <w:pPr>
        <w:pStyle w:val="6"/>
        <w:spacing w:before="9"/>
        <w:ind w:left="400"/>
      </w:pPr>
      <w:r>
        <w:t>&lt;/p&gt;</w:t>
      </w:r>
    </w:p>
    <w:p w14:paraId="1633FBEF">
      <w:pPr>
        <w:pStyle w:val="6"/>
        <w:spacing w:before="10"/>
        <w:rPr>
          <w:sz w:val="27"/>
        </w:rPr>
      </w:pPr>
      <w:r>
        <w:drawing>
          <wp:anchor distT="0" distB="0" distL="0" distR="0" simplePos="0" relativeHeight="251661312" behindDoc="0" locked="0" layoutInCell="1" allowOverlap="1">
            <wp:simplePos x="0" y="0"/>
            <wp:positionH relativeFrom="page">
              <wp:posOffset>1143000</wp:posOffset>
            </wp:positionH>
            <wp:positionV relativeFrom="paragraph">
              <wp:posOffset>250825</wp:posOffset>
            </wp:positionV>
            <wp:extent cx="5501640" cy="3036570"/>
            <wp:effectExtent l="0" t="0" r="0" b="0"/>
            <wp:wrapTopAndBottom/>
            <wp:docPr id="115"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3.jpeg"/>
                    <pic:cNvPicPr>
                      <a:picLocks noChangeAspect="1"/>
                    </pic:cNvPicPr>
                  </pic:nvPicPr>
                  <pic:blipFill>
                    <a:blip r:embed="rId63" cstate="print"/>
                    <a:stretch>
                      <a:fillRect/>
                    </a:stretch>
                  </pic:blipFill>
                  <pic:spPr>
                    <a:xfrm>
                      <a:off x="0" y="0"/>
                      <a:ext cx="5501438" cy="3036379"/>
                    </a:xfrm>
                    <a:prstGeom prst="rect">
                      <a:avLst/>
                    </a:prstGeom>
                  </pic:spPr>
                </pic:pic>
              </a:graphicData>
            </a:graphic>
          </wp:anchor>
        </w:drawing>
      </w:r>
    </w:p>
    <w:p w14:paraId="4589D240">
      <w:pPr>
        <w:pStyle w:val="6"/>
        <w:spacing w:before="8"/>
        <w:rPr>
          <w:sz w:val="25"/>
        </w:rPr>
      </w:pPr>
    </w:p>
    <w:p w14:paraId="127A6645">
      <w:pPr>
        <w:pStyle w:val="6"/>
        <w:spacing w:line="244" w:lineRule="auto"/>
        <w:ind w:left="400" w:right="1157"/>
      </w:pPr>
      <w:r>
        <w:rPr>
          <w:spacing w:val="-16"/>
        </w:rPr>
        <w:t xml:space="preserve">虽然用 </w:t>
      </w:r>
      <w:r>
        <w:t>parent</w:t>
      </w:r>
      <w:r>
        <w:rPr>
          <w:spacing w:val="-10"/>
        </w:rPr>
        <w:t xml:space="preserve"> 方法定位到了父元素，但是无法获取元素属性，也不能操作，没</w:t>
      </w:r>
      <w:r>
        <w:t>搞懂有啥意义</w:t>
      </w:r>
    </w:p>
    <w:p w14:paraId="7A841543">
      <w:pPr>
        <w:pStyle w:val="6"/>
        <w:spacing w:before="5"/>
        <w:rPr>
          <w:sz w:val="22"/>
        </w:rPr>
      </w:pPr>
    </w:p>
    <w:p w14:paraId="0B9DC9A3">
      <w:pPr>
        <w:pStyle w:val="6"/>
        <w:spacing w:line="244" w:lineRule="auto"/>
        <w:ind w:left="400" w:right="2297"/>
      </w:pPr>
      <w:r>
        <w:rPr>
          <w:spacing w:val="-4"/>
        </w:rPr>
        <w:t xml:space="preserve">另外一个思路，子元素定位父元素，可以通过 </w:t>
      </w:r>
      <w:r>
        <w:rPr>
          <w:spacing w:val="-3"/>
        </w:rPr>
        <w:t>xpath</w:t>
      </w:r>
      <w:r>
        <w:rPr>
          <w:spacing w:val="-7"/>
        </w:rPr>
        <w:t xml:space="preserve"> 的语法直接定</w:t>
      </w:r>
      <w:r>
        <w:t>位：.//*[@name="heo"]/..</w:t>
      </w:r>
      <w:r>
        <w:rPr>
          <w:spacing w:val="-2"/>
        </w:rPr>
        <w:t xml:space="preserve"> 两个点..就是代表父级元素了</w:t>
      </w:r>
    </w:p>
    <w:p w14:paraId="5E62E110">
      <w:pPr>
        <w:spacing w:after="0" w:line="244" w:lineRule="auto"/>
        <w:sectPr>
          <w:pgSz w:w="11910" w:h="16840"/>
          <w:pgMar w:top="1240" w:right="860" w:bottom="1280" w:left="1400" w:header="873" w:footer="1058" w:gutter="0"/>
          <w:cols w:space="720" w:num="1"/>
        </w:sectPr>
      </w:pPr>
    </w:p>
    <w:p w14:paraId="351901D7">
      <w:pPr>
        <w:pStyle w:val="6"/>
        <w:spacing w:before="9"/>
        <w:rPr>
          <w:sz w:val="20"/>
        </w:rPr>
      </w:pPr>
    </w:p>
    <w:p w14:paraId="3413FB3C">
      <w:pPr>
        <w:pStyle w:val="4"/>
        <w:numPr>
          <w:ilvl w:val="0"/>
          <w:numId w:val="31"/>
        </w:numPr>
        <w:tabs>
          <w:tab w:val="left" w:pos="674"/>
        </w:tabs>
        <w:spacing w:before="64" w:after="0" w:line="240" w:lineRule="auto"/>
        <w:ind w:left="673" w:right="0" w:hanging="274"/>
        <w:jc w:val="left"/>
        <w:outlineLvl w:val="1"/>
      </w:pPr>
      <w:r>
        <w:t>如果截取某一个元素的图片，不要截取全部图片</w:t>
      </w:r>
    </w:p>
    <w:p w14:paraId="789B0194">
      <w:pPr>
        <w:pStyle w:val="6"/>
        <w:rPr>
          <w:sz w:val="26"/>
        </w:rPr>
      </w:pPr>
    </w:p>
    <w:p w14:paraId="0CC125F3">
      <w:pPr>
        <w:pStyle w:val="6"/>
        <w:spacing w:before="6"/>
        <w:rPr>
          <w:sz w:val="29"/>
        </w:rPr>
      </w:pPr>
    </w:p>
    <w:p w14:paraId="049E9F91">
      <w:pPr>
        <w:pStyle w:val="6"/>
        <w:ind w:left="400"/>
      </w:pPr>
      <w:r>
        <w:t># coding:utf-8</w:t>
      </w:r>
    </w:p>
    <w:p w14:paraId="121376B4">
      <w:pPr>
        <w:pStyle w:val="6"/>
        <w:spacing w:before="10" w:line="244" w:lineRule="auto"/>
        <w:ind w:left="400" w:right="5408"/>
      </w:pPr>
      <w:r>
        <w:t>from</w:t>
      </w:r>
      <w:r>
        <w:rPr>
          <w:spacing w:val="-7"/>
        </w:rPr>
        <w:t xml:space="preserve"> </w:t>
      </w:r>
      <w:r>
        <w:t>selenium</w:t>
      </w:r>
      <w:r>
        <w:rPr>
          <w:spacing w:val="-6"/>
        </w:rPr>
        <w:t xml:space="preserve"> </w:t>
      </w:r>
      <w:r>
        <w:t>import</w:t>
      </w:r>
      <w:r>
        <w:rPr>
          <w:spacing w:val="-6"/>
        </w:rPr>
        <w:t xml:space="preserve"> </w:t>
      </w:r>
      <w:r>
        <w:t>webdriver</w:t>
      </w:r>
      <w:r>
        <w:rPr>
          <w:spacing w:val="-117"/>
        </w:rPr>
        <w:t xml:space="preserve"> </w:t>
      </w:r>
      <w:r>
        <w:t>from PIL import Image</w:t>
      </w:r>
    </w:p>
    <w:p w14:paraId="789208BC">
      <w:pPr>
        <w:pStyle w:val="6"/>
        <w:spacing w:before="1" w:line="244" w:lineRule="auto"/>
        <w:ind w:left="400" w:right="5030"/>
      </w:pPr>
      <w:r>
        <w:t>driver = webdriver.Chrome()</w:t>
      </w:r>
      <w:r>
        <w:rPr>
          <w:spacing w:val="1"/>
        </w:rPr>
        <w:t xml:space="preserve"> </w:t>
      </w:r>
      <w:r>
        <w:fldChar w:fldCharType="begin"/>
      </w:r>
      <w:r>
        <w:instrText xml:space="preserve"> HYPERLINK "http://www.baidu.com/%27)" \h </w:instrText>
      </w:r>
      <w:r>
        <w:fldChar w:fldCharType="separate"/>
      </w:r>
      <w:r>
        <w:t>driver.get('http://www.baidu.com/')</w:t>
      </w:r>
      <w:r>
        <w:fldChar w:fldCharType="end"/>
      </w:r>
    </w:p>
    <w:p w14:paraId="5A7541F3">
      <w:pPr>
        <w:pStyle w:val="6"/>
        <w:rPr>
          <w:sz w:val="25"/>
        </w:rPr>
      </w:pPr>
    </w:p>
    <w:p w14:paraId="76E28DB3">
      <w:pPr>
        <w:pStyle w:val="6"/>
        <w:spacing w:before="1" w:line="247" w:lineRule="auto"/>
        <w:ind w:left="400" w:right="4328"/>
      </w:pPr>
      <w:r>
        <w:t>driver.save_screenshot('button.png')</w:t>
      </w:r>
      <w:r>
        <w:rPr>
          <w:spacing w:val="1"/>
        </w:rPr>
        <w:t xml:space="preserve"> </w:t>
      </w:r>
      <w:r>
        <w:t>element</w:t>
      </w:r>
      <w:r>
        <w:rPr>
          <w:spacing w:val="-9"/>
        </w:rPr>
        <w:t xml:space="preserve"> </w:t>
      </w:r>
      <w:r>
        <w:t>=</w:t>
      </w:r>
      <w:r>
        <w:rPr>
          <w:spacing w:val="-9"/>
        </w:rPr>
        <w:t xml:space="preserve"> </w:t>
      </w:r>
      <w:r>
        <w:t>driver.find_element_by_id("su")</w:t>
      </w:r>
    </w:p>
    <w:p w14:paraId="66A423B1">
      <w:pPr>
        <w:pStyle w:val="6"/>
        <w:tabs>
          <w:tab w:val="left" w:pos="5079"/>
        </w:tabs>
        <w:spacing w:before="2" w:line="306" w:lineRule="exact"/>
        <w:ind w:left="400"/>
      </w:pPr>
      <w:r>
        <w:t>print(element.location)</w:t>
      </w:r>
      <w:r>
        <w:tab/>
      </w:r>
      <w:r>
        <w:t># 打印元素坐标</w:t>
      </w:r>
    </w:p>
    <w:p w14:paraId="4CC4C23F">
      <w:pPr>
        <w:pStyle w:val="6"/>
        <w:tabs>
          <w:tab w:val="left" w:pos="5079"/>
        </w:tabs>
        <w:spacing w:line="306" w:lineRule="exact"/>
        <w:ind w:left="400"/>
      </w:pPr>
      <w:r>
        <w:t>print(element.size)</w:t>
      </w:r>
      <w:r>
        <w:tab/>
      </w:r>
      <w:r>
        <w:t># 打印元素大小</w:t>
      </w:r>
    </w:p>
    <w:p w14:paraId="3938EFDE">
      <w:pPr>
        <w:pStyle w:val="6"/>
        <w:spacing w:before="6"/>
        <w:rPr>
          <w:sz w:val="25"/>
        </w:rPr>
      </w:pPr>
    </w:p>
    <w:p w14:paraId="126258F1">
      <w:pPr>
        <w:pStyle w:val="6"/>
        <w:spacing w:line="242" w:lineRule="auto"/>
        <w:ind w:left="400" w:right="5888"/>
      </w:pPr>
      <w:r>
        <w:t>left</w:t>
      </w:r>
      <w:r>
        <w:rPr>
          <w:spacing w:val="-9"/>
        </w:rPr>
        <w:t xml:space="preserve"> </w:t>
      </w:r>
      <w:r>
        <w:t>=</w:t>
      </w:r>
      <w:r>
        <w:rPr>
          <w:spacing w:val="-9"/>
        </w:rPr>
        <w:t xml:space="preserve"> </w:t>
      </w:r>
      <w:r>
        <w:t>element.location['x']</w:t>
      </w:r>
      <w:r>
        <w:rPr>
          <w:spacing w:val="-117"/>
        </w:rPr>
        <w:t xml:space="preserve"> </w:t>
      </w:r>
      <w:r>
        <w:t>top = element.location['y']</w:t>
      </w:r>
    </w:p>
    <w:p w14:paraId="4539C31C">
      <w:pPr>
        <w:pStyle w:val="6"/>
        <w:spacing w:before="8" w:line="244" w:lineRule="auto"/>
        <w:ind w:left="400" w:right="2529"/>
      </w:pPr>
      <w:r>
        <w:t>right = element.location['x'] + element.size['width']</w:t>
      </w:r>
      <w:r>
        <w:rPr>
          <w:spacing w:val="1"/>
        </w:rPr>
        <w:t xml:space="preserve"> </w:t>
      </w:r>
      <w:r>
        <w:t>bottom</w:t>
      </w:r>
      <w:r>
        <w:rPr>
          <w:spacing w:val="-5"/>
        </w:rPr>
        <w:t xml:space="preserve"> </w:t>
      </w:r>
      <w:r>
        <w:t>=</w:t>
      </w:r>
      <w:r>
        <w:rPr>
          <w:spacing w:val="-5"/>
        </w:rPr>
        <w:t xml:space="preserve"> </w:t>
      </w:r>
      <w:r>
        <w:t>element.location['y']</w:t>
      </w:r>
      <w:r>
        <w:rPr>
          <w:spacing w:val="-4"/>
        </w:rPr>
        <w:t xml:space="preserve"> </w:t>
      </w:r>
      <w:r>
        <w:t>+</w:t>
      </w:r>
      <w:r>
        <w:rPr>
          <w:spacing w:val="-5"/>
        </w:rPr>
        <w:t xml:space="preserve"> </w:t>
      </w:r>
      <w:r>
        <w:t>element.size['height']</w:t>
      </w:r>
    </w:p>
    <w:p w14:paraId="3F385A09">
      <w:pPr>
        <w:pStyle w:val="6"/>
        <w:spacing w:before="10"/>
      </w:pPr>
    </w:p>
    <w:p w14:paraId="399E3DD1">
      <w:pPr>
        <w:pStyle w:val="6"/>
        <w:ind w:left="400"/>
      </w:pPr>
      <w:r>
        <w:t>im = Image.open('button.png')</w:t>
      </w:r>
    </w:p>
    <w:p w14:paraId="028DD1EC">
      <w:pPr>
        <w:pStyle w:val="6"/>
        <w:spacing w:before="10" w:line="244" w:lineRule="auto"/>
        <w:ind w:left="400" w:right="4328"/>
      </w:pPr>
      <w:r>
        <w:t>im</w:t>
      </w:r>
      <w:r>
        <w:rPr>
          <w:spacing w:val="-4"/>
        </w:rPr>
        <w:t xml:space="preserve"> </w:t>
      </w:r>
      <w:r>
        <w:t>=</w:t>
      </w:r>
      <w:r>
        <w:rPr>
          <w:spacing w:val="-4"/>
        </w:rPr>
        <w:t xml:space="preserve"> </w:t>
      </w:r>
      <w:r>
        <w:t>im.crop((left,</w:t>
      </w:r>
      <w:r>
        <w:rPr>
          <w:spacing w:val="-4"/>
        </w:rPr>
        <w:t xml:space="preserve"> </w:t>
      </w:r>
      <w:r>
        <w:t>top,</w:t>
      </w:r>
      <w:r>
        <w:rPr>
          <w:spacing w:val="-3"/>
        </w:rPr>
        <w:t xml:space="preserve"> </w:t>
      </w:r>
      <w:r>
        <w:t>right,</w:t>
      </w:r>
      <w:r>
        <w:rPr>
          <w:spacing w:val="-4"/>
        </w:rPr>
        <w:t xml:space="preserve"> </w:t>
      </w:r>
      <w:r>
        <w:t>bottom))</w:t>
      </w:r>
      <w:r>
        <w:rPr>
          <w:spacing w:val="-117"/>
        </w:rPr>
        <w:t xml:space="preserve"> </w:t>
      </w:r>
      <w:r>
        <w:t>im.save('button.png')</w:t>
      </w:r>
    </w:p>
    <w:p w14:paraId="286D9741">
      <w:pPr>
        <w:pStyle w:val="6"/>
        <w:spacing w:before="4"/>
        <w:rPr>
          <w:sz w:val="33"/>
        </w:rPr>
      </w:pPr>
    </w:p>
    <w:p w14:paraId="1C541726">
      <w:pPr>
        <w:pStyle w:val="4"/>
        <w:numPr>
          <w:ilvl w:val="0"/>
          <w:numId w:val="31"/>
        </w:numPr>
        <w:tabs>
          <w:tab w:val="left" w:pos="674"/>
        </w:tabs>
        <w:spacing w:before="0" w:after="0" w:line="240" w:lineRule="auto"/>
        <w:ind w:left="673" w:right="0" w:hanging="274"/>
        <w:jc w:val="left"/>
        <w:outlineLvl w:val="1"/>
      </w:pPr>
      <w:r>
        <w:t>平常遇到过哪些问题?如何解决的</w:t>
      </w:r>
    </w:p>
    <w:p w14:paraId="791EB07B">
      <w:pPr>
        <w:pStyle w:val="6"/>
        <w:spacing w:before="8"/>
        <w:rPr>
          <w:sz w:val="33"/>
        </w:rPr>
      </w:pPr>
    </w:p>
    <w:p w14:paraId="47C789CA">
      <w:pPr>
        <w:pStyle w:val="6"/>
        <w:spacing w:line="244" w:lineRule="auto"/>
        <w:ind w:left="400" w:right="1052"/>
      </w:pPr>
      <w:r>
        <w:rPr>
          <w:spacing w:val="-8"/>
        </w:rPr>
        <w:t>可以把平常遇到的元素定位的一些坑说下，然后说下为什么没定位到，比如动态</w:t>
      </w:r>
      <w:r>
        <w:rPr>
          <w:w w:val="95"/>
        </w:rPr>
        <w:t>id</w:t>
      </w:r>
      <w:r>
        <w:rPr>
          <w:spacing w:val="-11"/>
          <w:w w:val="95"/>
        </w:rPr>
        <w:t xml:space="preserve">、有 </w:t>
      </w:r>
      <w:r>
        <w:rPr>
          <w:w w:val="95"/>
        </w:rPr>
        <w:t>iframe、没加等待等因素</w:t>
      </w:r>
    </w:p>
    <w:p w14:paraId="453DB28E">
      <w:pPr>
        <w:pStyle w:val="6"/>
        <w:spacing w:before="4"/>
        <w:ind w:left="400"/>
      </w:pPr>
      <w:r>
        <w:t>如何解决的--百度：上海-悠悠，上面都有解决办法</w:t>
      </w:r>
    </w:p>
    <w:p w14:paraId="304162E3">
      <w:pPr>
        <w:pStyle w:val="6"/>
        <w:spacing w:before="7"/>
        <w:rPr>
          <w:sz w:val="33"/>
        </w:rPr>
      </w:pPr>
    </w:p>
    <w:p w14:paraId="4063F220">
      <w:pPr>
        <w:pStyle w:val="4"/>
        <w:numPr>
          <w:ilvl w:val="0"/>
          <w:numId w:val="31"/>
        </w:numPr>
        <w:tabs>
          <w:tab w:val="left" w:pos="674"/>
        </w:tabs>
        <w:spacing w:before="1" w:after="0" w:line="240" w:lineRule="auto"/>
        <w:ind w:left="673" w:right="0" w:hanging="274"/>
        <w:jc w:val="left"/>
        <w:outlineLvl w:val="1"/>
      </w:pPr>
      <w:r>
        <w:t>一个元素明明定位到了，点击无效（也没报错），如果解决？</w:t>
      </w:r>
    </w:p>
    <w:p w14:paraId="2F3482A6">
      <w:pPr>
        <w:pStyle w:val="6"/>
        <w:spacing w:before="5"/>
        <w:rPr>
          <w:sz w:val="33"/>
        </w:rPr>
      </w:pPr>
    </w:p>
    <w:p w14:paraId="52C1A1A4">
      <w:pPr>
        <w:pStyle w:val="6"/>
        <w:spacing w:line="468" w:lineRule="auto"/>
        <w:ind w:left="400" w:right="4071"/>
      </w:pPr>
      <w:r>
        <w:rPr>
          <w:spacing w:val="-4"/>
          <w:w w:val="95"/>
        </w:rPr>
        <w:t xml:space="preserve">使用 </w:t>
      </w:r>
      <w:r>
        <w:rPr>
          <w:w w:val="95"/>
        </w:rPr>
        <w:t>js</w:t>
      </w:r>
      <w:r>
        <w:rPr>
          <w:spacing w:val="4"/>
          <w:w w:val="95"/>
        </w:rPr>
        <w:t xml:space="preserve"> 点击</w:t>
      </w:r>
      <w:r>
        <w:rPr>
          <w:w w:val="95"/>
        </w:rPr>
        <w:t>，selenium 有时候点击元素是会失效</w:t>
      </w:r>
      <w:r>
        <w:rPr>
          <w:spacing w:val="-1"/>
        </w:rPr>
        <w:t xml:space="preserve"># </w:t>
      </w:r>
      <w:r>
        <w:t>js</w:t>
      </w:r>
      <w:r>
        <w:rPr>
          <w:spacing w:val="-8"/>
        </w:rPr>
        <w:t xml:space="preserve"> 点击</w:t>
      </w:r>
    </w:p>
    <w:p w14:paraId="32BBCF9E">
      <w:pPr>
        <w:pStyle w:val="6"/>
        <w:spacing w:before="34" w:line="242" w:lineRule="auto"/>
        <w:ind w:left="400" w:right="3608"/>
      </w:pPr>
      <w:r>
        <w:t>js</w:t>
      </w:r>
      <w:r>
        <w:rPr>
          <w:spacing w:val="-9"/>
        </w:rPr>
        <w:t xml:space="preserve"> </w:t>
      </w:r>
      <w:r>
        <w:t>=</w:t>
      </w:r>
      <w:r>
        <w:rPr>
          <w:spacing w:val="-9"/>
        </w:rPr>
        <w:t xml:space="preserve"> </w:t>
      </w:r>
      <w:r>
        <w:t>'document.getElementById("baidu").click()'</w:t>
      </w:r>
      <w:r>
        <w:rPr>
          <w:spacing w:val="-117"/>
        </w:rPr>
        <w:t xml:space="preserve"> </w:t>
      </w:r>
      <w:r>
        <w:t>driver.execute_script(js)</w:t>
      </w:r>
    </w:p>
    <w:p w14:paraId="5867895C">
      <w:pPr>
        <w:spacing w:after="0" w:line="242" w:lineRule="auto"/>
        <w:sectPr>
          <w:pgSz w:w="11910" w:h="16840"/>
          <w:pgMar w:top="1240" w:right="860" w:bottom="1280" w:left="1400" w:header="873" w:footer="1058" w:gutter="0"/>
          <w:cols w:space="720" w:num="1"/>
        </w:sectPr>
      </w:pPr>
    </w:p>
    <w:p w14:paraId="57988F59">
      <w:pPr>
        <w:pStyle w:val="6"/>
        <w:spacing w:before="5"/>
        <w:rPr>
          <w:sz w:val="12"/>
        </w:rPr>
      </w:pPr>
    </w:p>
    <w:p w14:paraId="189A777C">
      <w:pPr>
        <w:pStyle w:val="2"/>
        <w:spacing w:before="32"/>
        <w:outlineLvl w:val="0"/>
        <w:rPr>
          <w:sz w:val="22"/>
        </w:rPr>
      </w:pPr>
      <w:bookmarkStart w:id="43" w:name="_bookmark33"/>
      <w:bookmarkEnd w:id="43"/>
      <w:r>
        <w:t>六、app</w:t>
      </w:r>
      <w:r>
        <w:rPr>
          <w:spacing w:val="-26"/>
        </w:rPr>
        <w:t xml:space="preserve"> 篇</w:t>
      </w:r>
    </w:p>
    <w:p w14:paraId="20AA5C3E">
      <w:pPr>
        <w:pStyle w:val="6"/>
        <w:rPr>
          <w:sz w:val="22"/>
        </w:rPr>
      </w:pPr>
    </w:p>
    <w:p w14:paraId="7C6AA572">
      <w:pPr>
        <w:pStyle w:val="6"/>
        <w:spacing w:before="4"/>
        <w:rPr>
          <w:sz w:val="25"/>
        </w:rPr>
      </w:pPr>
    </w:p>
    <w:p w14:paraId="588C3F80">
      <w:pPr>
        <w:spacing w:before="1"/>
        <w:ind w:left="400" w:right="0" w:firstLine="0"/>
        <w:jc w:val="left"/>
        <w:rPr>
          <w:sz w:val="33"/>
        </w:rPr>
      </w:pPr>
      <w:bookmarkStart w:id="44" w:name="_bookmark34"/>
      <w:bookmarkEnd w:id="44"/>
      <w:r>
        <w:rPr>
          <w:rFonts w:ascii="Cambria" w:eastAsia="Cambria"/>
          <w:b/>
          <w:sz w:val="32"/>
        </w:rPr>
        <w:t xml:space="preserve">app </w:t>
      </w:r>
      <w:r>
        <w:rPr>
          <w:sz w:val="32"/>
        </w:rPr>
        <w:t>测试面试题</w:t>
      </w:r>
    </w:p>
    <w:p w14:paraId="2A5E1E05">
      <w:pPr>
        <w:pStyle w:val="6"/>
        <w:spacing w:before="5"/>
        <w:rPr>
          <w:sz w:val="33"/>
        </w:rPr>
      </w:pPr>
    </w:p>
    <w:p w14:paraId="54FA9E8E">
      <w:pPr>
        <w:pStyle w:val="6"/>
        <w:spacing w:line="244" w:lineRule="auto"/>
        <w:ind w:left="400" w:right="994"/>
      </w:pPr>
      <w:r>
        <w:rPr>
          <w:spacing w:val="-6"/>
        </w:rPr>
        <w:t>现在面试个测试岗位，都是要求全能的，web</w:t>
      </w:r>
      <w:r>
        <w:rPr>
          <w:spacing w:val="-11"/>
        </w:rPr>
        <w:t>、接口、</w:t>
      </w:r>
      <w:r>
        <w:t>app</w:t>
      </w:r>
      <w:r>
        <w:rPr>
          <w:spacing w:val="-18"/>
        </w:rPr>
        <w:t xml:space="preserve"> 啥都要会测，那么 </w:t>
      </w:r>
      <w:r>
        <w:rPr>
          <w:spacing w:val="-3"/>
        </w:rPr>
        <w:t>APP</w:t>
      </w:r>
      <w:r>
        <w:rPr>
          <w:spacing w:val="-117"/>
        </w:rPr>
        <w:t xml:space="preserve"> </w:t>
      </w:r>
      <w:r>
        <w:t>测试一般需要哪些技能呢？</w:t>
      </w:r>
    </w:p>
    <w:p w14:paraId="2CDD5938">
      <w:pPr>
        <w:pStyle w:val="6"/>
        <w:spacing w:before="4" w:line="244" w:lineRule="auto"/>
        <w:ind w:left="400" w:right="1138"/>
      </w:pPr>
      <w:r>
        <w:rPr>
          <w:spacing w:val="-13"/>
          <w:w w:val="95"/>
        </w:rPr>
        <w:t xml:space="preserve">面试 </w:t>
      </w:r>
      <w:r>
        <w:rPr>
          <w:spacing w:val="-1"/>
          <w:w w:val="95"/>
        </w:rPr>
        <w:t>app</w:t>
      </w:r>
      <w:r>
        <w:rPr>
          <w:spacing w:val="-5"/>
          <w:w w:val="95"/>
        </w:rPr>
        <w:t xml:space="preserve"> 测试岗位会被问到哪些问题，怎样让面试管觉得你对 </w:t>
      </w:r>
      <w:r>
        <w:rPr>
          <w:spacing w:val="-1"/>
          <w:w w:val="95"/>
        </w:rPr>
        <w:t>APP</w:t>
      </w:r>
      <w:r>
        <w:rPr>
          <w:spacing w:val="-2"/>
          <w:w w:val="95"/>
        </w:rPr>
        <w:t xml:space="preserve"> 测试很精通的</w:t>
      </w:r>
      <w:r>
        <w:t>样子？</w:t>
      </w:r>
    </w:p>
    <w:p w14:paraId="1F3BDDAA">
      <w:pPr>
        <w:pStyle w:val="6"/>
        <w:spacing w:before="4" w:line="247" w:lineRule="auto"/>
        <w:ind w:left="400" w:right="3416"/>
      </w:pPr>
      <w:r>
        <w:rPr>
          <w:spacing w:val="-13"/>
        </w:rPr>
        <w:t xml:space="preserve">本篇总结了 </w:t>
      </w:r>
      <w:r>
        <w:t>app</w:t>
      </w:r>
      <w:r>
        <w:rPr>
          <w:spacing w:val="-12"/>
        </w:rPr>
        <w:t xml:space="preserve"> 测试面试时候经常被问的 </w:t>
      </w:r>
      <w:r>
        <w:t>10</w:t>
      </w:r>
      <w:r>
        <w:rPr>
          <w:spacing w:val="-15"/>
        </w:rPr>
        <w:t xml:space="preserve"> 个相关问题</w:t>
      </w:r>
      <w:r>
        <w:t>1</w:t>
      </w:r>
      <w:r>
        <w:rPr>
          <w:spacing w:val="-6"/>
        </w:rPr>
        <w:t xml:space="preserve">.什么是 </w:t>
      </w:r>
      <w:r>
        <w:t>activity?</w:t>
      </w:r>
    </w:p>
    <w:p w14:paraId="314261F4">
      <w:pPr>
        <w:pStyle w:val="6"/>
        <w:spacing w:line="242" w:lineRule="auto"/>
        <w:ind w:left="400" w:right="6026"/>
      </w:pPr>
      <w:r>
        <w:t>2.Activity</w:t>
      </w:r>
      <w:r>
        <w:rPr>
          <w:spacing w:val="-4"/>
        </w:rPr>
        <w:t xml:space="preserve"> 生命周期?</w:t>
      </w:r>
      <w:r>
        <w:rPr>
          <w:spacing w:val="-117"/>
        </w:rPr>
        <w:t xml:space="preserve"> </w:t>
      </w:r>
      <w:r>
        <w:t>3.Android 四大组件?</w:t>
      </w:r>
    </w:p>
    <w:p w14:paraId="7D6EE874">
      <w:pPr>
        <w:pStyle w:val="6"/>
        <w:spacing w:before="6" w:line="244" w:lineRule="auto"/>
        <w:ind w:left="400" w:right="5408"/>
      </w:pPr>
      <w:r>
        <w:rPr>
          <w:spacing w:val="-7"/>
        </w:rPr>
        <w:t>4.app</w:t>
      </w:r>
      <w:r>
        <w:rPr>
          <w:spacing w:val="-20"/>
        </w:rPr>
        <w:t xml:space="preserve"> 测试和 </w:t>
      </w:r>
      <w:r>
        <w:rPr>
          <w:spacing w:val="-7"/>
        </w:rPr>
        <w:t>web</w:t>
      </w:r>
      <w:r>
        <w:rPr>
          <w:spacing w:val="-9"/>
        </w:rPr>
        <w:t xml:space="preserve"> 测试有什么区别？</w:t>
      </w:r>
      <w:r>
        <w:rPr>
          <w:spacing w:val="-117"/>
        </w:rPr>
        <w:t xml:space="preserve"> </w:t>
      </w:r>
      <w:r>
        <w:rPr>
          <w:w w:val="95"/>
        </w:rPr>
        <w:t>5.android</w:t>
      </w:r>
      <w:r>
        <w:rPr>
          <w:spacing w:val="5"/>
          <w:w w:val="95"/>
        </w:rPr>
        <w:t xml:space="preserve"> 和</w:t>
      </w:r>
      <w:r>
        <w:rPr>
          <w:w w:val="95"/>
        </w:rPr>
        <w:t>ios 测试区别？</w:t>
      </w:r>
    </w:p>
    <w:p w14:paraId="71EE2F89">
      <w:pPr>
        <w:pStyle w:val="6"/>
        <w:spacing w:before="3" w:line="244" w:lineRule="auto"/>
        <w:ind w:left="400" w:right="5289"/>
      </w:pPr>
      <w:r>
        <w:rPr>
          <w:spacing w:val="-4"/>
        </w:rPr>
        <w:t>6.app</w:t>
      </w:r>
      <w:r>
        <w:rPr>
          <w:spacing w:val="-26"/>
        </w:rPr>
        <w:t xml:space="preserve"> 出现 </w:t>
      </w:r>
      <w:r>
        <w:rPr>
          <w:spacing w:val="-3"/>
        </w:rPr>
        <w:t>ANR，是什么原因导致的？</w:t>
      </w:r>
      <w:r>
        <w:rPr>
          <w:spacing w:val="-117"/>
        </w:rPr>
        <w:t xml:space="preserve"> </w:t>
      </w:r>
      <w:r>
        <w:rPr>
          <w:spacing w:val="-5"/>
        </w:rPr>
        <w:t>7.App</w:t>
      </w:r>
      <w:r>
        <w:rPr>
          <w:spacing w:val="-27"/>
        </w:rPr>
        <w:t xml:space="preserve"> 出现 </w:t>
      </w:r>
      <w:r>
        <w:rPr>
          <w:spacing w:val="-5"/>
        </w:rPr>
        <w:t>crash</w:t>
      </w:r>
      <w:r>
        <w:rPr>
          <w:spacing w:val="-6"/>
        </w:rPr>
        <w:t xml:space="preserve"> 原因有哪些？</w:t>
      </w:r>
    </w:p>
    <w:p w14:paraId="59AFBCA4">
      <w:pPr>
        <w:pStyle w:val="6"/>
        <w:spacing w:before="4" w:line="244" w:lineRule="auto"/>
        <w:ind w:left="400" w:right="2529"/>
      </w:pPr>
      <w:r>
        <w:t>8.app</w:t>
      </w:r>
      <w:r>
        <w:rPr>
          <w:spacing w:val="-16"/>
        </w:rPr>
        <w:t xml:space="preserve"> 对于不稳定偶然出现 </w:t>
      </w:r>
      <w:r>
        <w:t>anr</w:t>
      </w:r>
      <w:r>
        <w:rPr>
          <w:spacing w:val="-1"/>
        </w:rPr>
        <w:t xml:space="preserve"> 和</w:t>
      </w:r>
      <w:r>
        <w:t>crash</w:t>
      </w:r>
      <w:r>
        <w:rPr>
          <w:spacing w:val="-10"/>
        </w:rPr>
        <w:t xml:space="preserve"> 时候你是怎么处理的？</w:t>
      </w:r>
      <w:r>
        <w:rPr>
          <w:spacing w:val="-117"/>
        </w:rPr>
        <w:t xml:space="preserve"> </w:t>
      </w:r>
      <w:r>
        <w:t>9.app</w:t>
      </w:r>
      <w:r>
        <w:rPr>
          <w:spacing w:val="-3"/>
        </w:rPr>
        <w:t xml:space="preserve"> 的日志如何抓取?</w:t>
      </w:r>
    </w:p>
    <w:p w14:paraId="6CE17607">
      <w:pPr>
        <w:pStyle w:val="6"/>
        <w:spacing w:before="4"/>
        <w:ind w:left="400"/>
      </w:pPr>
      <w:r>
        <w:t>10.你平常会看日志吗, 一般会出现哪些异常（Exception）?</w:t>
      </w:r>
    </w:p>
    <w:p w14:paraId="201BCBDB">
      <w:pPr>
        <w:pStyle w:val="6"/>
        <w:spacing w:before="8"/>
        <w:rPr>
          <w:sz w:val="33"/>
        </w:rPr>
      </w:pPr>
    </w:p>
    <w:p w14:paraId="0ADB5500">
      <w:pPr>
        <w:pStyle w:val="4"/>
        <w:numPr>
          <w:ilvl w:val="0"/>
          <w:numId w:val="32"/>
        </w:numPr>
        <w:tabs>
          <w:tab w:val="left" w:pos="674"/>
        </w:tabs>
        <w:spacing w:before="0" w:after="0" w:line="240" w:lineRule="auto"/>
        <w:ind w:left="673" w:right="0" w:hanging="274"/>
        <w:jc w:val="left"/>
        <w:outlineLvl w:val="1"/>
      </w:pPr>
      <w:bookmarkStart w:id="45" w:name="_bookmark35"/>
      <w:bookmarkEnd w:id="45"/>
      <w:bookmarkStart w:id="46" w:name="_bookmark35"/>
      <w:bookmarkEnd w:id="46"/>
      <w:r>
        <w:rPr>
          <w:spacing w:val="23"/>
          <w:w w:val="95"/>
        </w:rPr>
        <w:t>什么是</w:t>
      </w:r>
      <w:r>
        <w:rPr>
          <w:w w:val="95"/>
        </w:rPr>
        <w:t>activity</w:t>
      </w:r>
    </w:p>
    <w:p w14:paraId="094D8A58">
      <w:pPr>
        <w:pStyle w:val="6"/>
        <w:spacing w:before="7"/>
        <w:rPr>
          <w:sz w:val="33"/>
        </w:rPr>
      </w:pPr>
    </w:p>
    <w:p w14:paraId="2B4187C0">
      <w:pPr>
        <w:pStyle w:val="6"/>
        <w:spacing w:before="1" w:line="247" w:lineRule="auto"/>
        <w:ind w:left="400" w:right="1107"/>
      </w:pPr>
      <w:r>
        <w:rPr>
          <w:spacing w:val="-17"/>
        </w:rPr>
        <w:t xml:space="preserve">什么是 </w:t>
      </w:r>
      <w:r>
        <w:t>activity，</w:t>
      </w:r>
      <w:r>
        <w:rPr>
          <w:spacing w:val="-9"/>
        </w:rPr>
        <w:t xml:space="preserve">这个前两年出去面试 </w:t>
      </w:r>
      <w:r>
        <w:t>APP</w:t>
      </w:r>
      <w:r>
        <w:rPr>
          <w:spacing w:val="-10"/>
        </w:rPr>
        <w:t xml:space="preserve"> 测试岗位，估计问的最多了，特别</w:t>
      </w:r>
      <w:r>
        <w:rPr>
          <w:spacing w:val="-3"/>
        </w:rPr>
        <w:t xml:space="preserve">是一些大厂，先问你是不是做过 </w:t>
      </w:r>
      <w:r>
        <w:t>APP</w:t>
      </w:r>
      <w:r>
        <w:rPr>
          <w:spacing w:val="-11"/>
        </w:rPr>
        <w:t xml:space="preserve"> 测试，那好，你说说什么是 </w:t>
      </w:r>
      <w:r>
        <w:t>activity?</w:t>
      </w:r>
      <w:r>
        <w:rPr>
          <w:spacing w:val="1"/>
        </w:rPr>
        <w:t xml:space="preserve"> </w:t>
      </w:r>
      <w:r>
        <w:rPr>
          <w:spacing w:val="-13"/>
        </w:rPr>
        <w:t xml:space="preserve">如果没看过 </w:t>
      </w:r>
      <w:r>
        <w:t>android</w:t>
      </w:r>
      <w:r>
        <w:rPr>
          <w:spacing w:val="-17"/>
        </w:rPr>
        <w:t xml:space="preserve"> 的开发原理，估计这个很难回答，要是第一个问题就被难住</w:t>
      </w:r>
      <w:r>
        <w:t>了，面试的信心也会失去一半了，士气大减。</w:t>
      </w:r>
    </w:p>
    <w:p w14:paraId="49A30926">
      <w:pPr>
        <w:spacing w:after="0" w:line="247" w:lineRule="auto"/>
        <w:sectPr>
          <w:pgSz w:w="11910" w:h="16840"/>
          <w:pgMar w:top="1240" w:right="860" w:bottom="1280" w:left="1400" w:header="873" w:footer="1058" w:gutter="0"/>
          <w:cols w:space="720" w:num="1"/>
        </w:sectPr>
      </w:pPr>
    </w:p>
    <w:p w14:paraId="0809C085">
      <w:pPr>
        <w:pStyle w:val="6"/>
        <w:spacing w:before="5"/>
        <w:rPr>
          <w:sz w:val="9"/>
        </w:rPr>
      </w:pPr>
    </w:p>
    <w:p w14:paraId="696FE54A">
      <w:pPr>
        <w:pStyle w:val="6"/>
        <w:spacing w:before="66" w:line="247" w:lineRule="auto"/>
        <w:ind w:left="400" w:right="1011"/>
        <w:jc w:val="both"/>
      </w:pPr>
      <w:r>
        <w:rPr>
          <w:spacing w:val="-1"/>
        </w:rPr>
        <w:t>Activity</w:t>
      </w:r>
      <w:r>
        <w:rPr>
          <w:spacing w:val="-19"/>
        </w:rPr>
        <w:t xml:space="preserve"> 是</w:t>
      </w:r>
      <w:r>
        <w:rPr>
          <w:spacing w:val="-1"/>
        </w:rPr>
        <w:t>Android</w:t>
      </w:r>
      <w:r>
        <w:rPr>
          <w:spacing w:val="-2"/>
        </w:rPr>
        <w:t xml:space="preserve"> 的四大组件之一，也是平时我们用到最多的一个组件，可</w:t>
      </w:r>
      <w:r>
        <w:rPr>
          <w:spacing w:val="-5"/>
        </w:rPr>
        <w:t xml:space="preserve">以用来显示 </w:t>
      </w:r>
      <w:r>
        <w:t>View。</w:t>
      </w:r>
    </w:p>
    <w:p w14:paraId="5940B030">
      <w:pPr>
        <w:pStyle w:val="6"/>
        <w:spacing w:line="244" w:lineRule="auto"/>
        <w:ind w:left="400" w:right="951"/>
        <w:jc w:val="both"/>
      </w:pPr>
      <w:r>
        <w:rPr>
          <w:spacing w:val="-6"/>
        </w:rPr>
        <w:t xml:space="preserve">官方的说法是 </w:t>
      </w:r>
      <w:r>
        <w:rPr>
          <w:spacing w:val="-2"/>
        </w:rPr>
        <w:t>Activity</w:t>
      </w:r>
      <w:r>
        <w:rPr>
          <w:spacing w:val="-7"/>
        </w:rPr>
        <w:t xml:space="preserve"> 一个应用程序的组件，它提供一个屏幕来与用户交互，</w:t>
      </w:r>
      <w:r>
        <w:rPr>
          <w:spacing w:val="-117"/>
        </w:rPr>
        <w:t xml:space="preserve"> </w:t>
      </w:r>
      <w:r>
        <w:t>以便做一些诸如打电话、发邮件和看地图之类的事情，原话如下：</w:t>
      </w:r>
    </w:p>
    <w:p w14:paraId="780FEC65">
      <w:pPr>
        <w:pStyle w:val="6"/>
        <w:spacing w:line="244" w:lineRule="auto"/>
        <w:ind w:left="400" w:right="929"/>
        <w:jc w:val="both"/>
      </w:pPr>
      <w:r>
        <w:rPr>
          <w:spacing w:val="-1"/>
        </w:rPr>
        <w:t>An</w:t>
      </w:r>
      <w:r>
        <w:rPr>
          <w:spacing w:val="-41"/>
        </w:rPr>
        <w:t xml:space="preserve"> </w:t>
      </w:r>
      <w:r>
        <w:rPr>
          <w:spacing w:val="-1"/>
        </w:rPr>
        <w:t>Activity</w:t>
      </w:r>
      <w:r>
        <w:rPr>
          <w:spacing w:val="-39"/>
        </w:rPr>
        <w:t xml:space="preserve"> </w:t>
      </w:r>
      <w:r>
        <w:rPr>
          <w:spacing w:val="-1"/>
        </w:rPr>
        <w:t>is</w:t>
      </w:r>
      <w:r>
        <w:rPr>
          <w:spacing w:val="-39"/>
        </w:rPr>
        <w:t xml:space="preserve"> </w:t>
      </w:r>
      <w:r>
        <w:t>an</w:t>
      </w:r>
      <w:r>
        <w:rPr>
          <w:spacing w:val="-39"/>
        </w:rPr>
        <w:t xml:space="preserve"> </w:t>
      </w:r>
      <w:r>
        <w:t>application</w:t>
      </w:r>
      <w:r>
        <w:rPr>
          <w:spacing w:val="-41"/>
        </w:rPr>
        <w:t xml:space="preserve"> </w:t>
      </w:r>
      <w:r>
        <w:t>component</w:t>
      </w:r>
      <w:r>
        <w:rPr>
          <w:spacing w:val="-39"/>
        </w:rPr>
        <w:t xml:space="preserve"> </w:t>
      </w:r>
      <w:r>
        <w:t>that</w:t>
      </w:r>
      <w:r>
        <w:rPr>
          <w:spacing w:val="-39"/>
        </w:rPr>
        <w:t xml:space="preserve"> </w:t>
      </w:r>
      <w:r>
        <w:t>provides</w:t>
      </w:r>
      <w:r>
        <w:rPr>
          <w:spacing w:val="-39"/>
        </w:rPr>
        <w:t xml:space="preserve"> </w:t>
      </w:r>
      <w:r>
        <w:t>a</w:t>
      </w:r>
      <w:r>
        <w:rPr>
          <w:spacing w:val="-41"/>
        </w:rPr>
        <w:t xml:space="preserve"> </w:t>
      </w:r>
      <w:r>
        <w:t>screen</w:t>
      </w:r>
      <w:r>
        <w:rPr>
          <w:spacing w:val="-41"/>
        </w:rPr>
        <w:t xml:space="preserve"> </w:t>
      </w:r>
      <w:r>
        <w:t>with</w:t>
      </w:r>
      <w:r>
        <w:rPr>
          <w:spacing w:val="-39"/>
        </w:rPr>
        <w:t xml:space="preserve"> </w:t>
      </w:r>
      <w:r>
        <w:t>which</w:t>
      </w:r>
      <w:r>
        <w:rPr>
          <w:spacing w:val="-118"/>
        </w:rPr>
        <w:t xml:space="preserve"> </w:t>
      </w:r>
      <w:r>
        <w:rPr>
          <w:spacing w:val="-1"/>
        </w:rPr>
        <w:t>users</w:t>
      </w:r>
      <w:r>
        <w:rPr>
          <w:spacing w:val="-36"/>
        </w:rPr>
        <w:t xml:space="preserve"> </w:t>
      </w:r>
      <w:r>
        <w:rPr>
          <w:spacing w:val="-1"/>
        </w:rPr>
        <w:t>can</w:t>
      </w:r>
      <w:r>
        <w:rPr>
          <w:spacing w:val="-32"/>
        </w:rPr>
        <w:t xml:space="preserve"> </w:t>
      </w:r>
      <w:r>
        <w:rPr>
          <w:spacing w:val="-1"/>
        </w:rPr>
        <w:t>interact</w:t>
      </w:r>
      <w:r>
        <w:rPr>
          <w:spacing w:val="-36"/>
        </w:rPr>
        <w:t xml:space="preserve"> </w:t>
      </w:r>
      <w:r>
        <w:rPr>
          <w:spacing w:val="-1"/>
        </w:rPr>
        <w:t>in</w:t>
      </w:r>
      <w:r>
        <w:rPr>
          <w:spacing w:val="-29"/>
        </w:rPr>
        <w:t xml:space="preserve"> </w:t>
      </w:r>
      <w:r>
        <w:rPr>
          <w:spacing w:val="-1"/>
        </w:rPr>
        <w:t>order</w:t>
      </w:r>
      <w:r>
        <w:rPr>
          <w:spacing w:val="-36"/>
        </w:rPr>
        <w:t xml:space="preserve"> </w:t>
      </w:r>
      <w:r>
        <w:t>to</w:t>
      </w:r>
      <w:r>
        <w:rPr>
          <w:spacing w:val="-32"/>
        </w:rPr>
        <w:t xml:space="preserve"> </w:t>
      </w:r>
      <w:r>
        <w:t>do</w:t>
      </w:r>
      <w:r>
        <w:rPr>
          <w:spacing w:val="-34"/>
        </w:rPr>
        <w:t xml:space="preserve"> </w:t>
      </w:r>
      <w:r>
        <w:t>something,</w:t>
      </w:r>
      <w:r>
        <w:rPr>
          <w:spacing w:val="-34"/>
        </w:rPr>
        <w:t xml:space="preserve"> </w:t>
      </w:r>
      <w:r>
        <w:t>such</w:t>
      </w:r>
      <w:r>
        <w:rPr>
          <w:spacing w:val="-34"/>
        </w:rPr>
        <w:t xml:space="preserve"> </w:t>
      </w:r>
      <w:r>
        <w:t>as</w:t>
      </w:r>
      <w:r>
        <w:rPr>
          <w:spacing w:val="-34"/>
        </w:rPr>
        <w:t xml:space="preserve"> </w:t>
      </w:r>
      <w:r>
        <w:t>dial</w:t>
      </w:r>
      <w:r>
        <w:rPr>
          <w:spacing w:val="-32"/>
        </w:rPr>
        <w:t xml:space="preserve"> </w:t>
      </w:r>
      <w:r>
        <w:t>the</w:t>
      </w:r>
      <w:r>
        <w:rPr>
          <w:spacing w:val="-34"/>
        </w:rPr>
        <w:t xml:space="preserve"> </w:t>
      </w:r>
      <w:r>
        <w:t>phone,</w:t>
      </w:r>
      <w:r>
        <w:rPr>
          <w:spacing w:val="-34"/>
        </w:rPr>
        <w:t xml:space="preserve"> </w:t>
      </w:r>
      <w:r>
        <w:t>take</w:t>
      </w:r>
      <w:r>
        <w:rPr>
          <w:spacing w:val="-117"/>
        </w:rPr>
        <w:t xml:space="preserve"> </w:t>
      </w:r>
      <w:r>
        <w:t>a photo, send an email, or view a map.</w:t>
      </w:r>
    </w:p>
    <w:p w14:paraId="700E670A">
      <w:pPr>
        <w:pStyle w:val="6"/>
        <w:spacing w:before="7"/>
        <w:rPr>
          <w:sz w:val="22"/>
        </w:rPr>
      </w:pPr>
    </w:p>
    <w:p w14:paraId="0A33B7BC">
      <w:pPr>
        <w:pStyle w:val="6"/>
        <w:spacing w:before="1" w:line="244" w:lineRule="auto"/>
        <w:ind w:left="400" w:right="897"/>
        <w:jc w:val="both"/>
      </w:pPr>
      <w:r>
        <w:t>Activity</w:t>
      </w:r>
      <w:r>
        <w:rPr>
          <w:spacing w:val="-21"/>
        </w:rPr>
        <w:t xml:space="preserve"> 是一个 </w:t>
      </w:r>
      <w:r>
        <w:t>Android</w:t>
      </w:r>
      <w:r>
        <w:rPr>
          <w:spacing w:val="-11"/>
        </w:rPr>
        <w:t xml:space="preserve"> 的应用组件，它提供屏幕进行交互。每个 </w:t>
      </w:r>
      <w:r>
        <w:t>Activity</w:t>
      </w:r>
      <w:r>
        <w:rPr>
          <w:spacing w:val="-16"/>
        </w:rPr>
        <w:t xml:space="preserve"> 都</w:t>
      </w:r>
      <w:r>
        <w:rPr>
          <w:spacing w:val="-2"/>
        </w:rPr>
        <w:t>会获得一个用于绘制其用户界面的窗口，窗口可以充满哦屏幕也可以小于屏幕并</w:t>
      </w:r>
      <w:r>
        <w:t>浮动在其他窗口之上。</w:t>
      </w:r>
    </w:p>
    <w:p w14:paraId="7F09F8DD">
      <w:pPr>
        <w:pStyle w:val="6"/>
        <w:spacing w:before="4" w:line="247" w:lineRule="auto"/>
        <w:ind w:left="400" w:right="1037"/>
      </w:pPr>
      <w:r>
        <w:rPr>
          <w:spacing w:val="-6"/>
        </w:rPr>
        <w:t xml:space="preserve">一个应用通常是由多个彼此松散联系的 </w:t>
      </w:r>
      <w:r>
        <w:t>Activity</w:t>
      </w:r>
      <w:r>
        <w:rPr>
          <w:spacing w:val="-10"/>
        </w:rPr>
        <w:t xml:space="preserve"> 组成，一般会指定应用中的某</w:t>
      </w:r>
      <w:r>
        <w:rPr>
          <w:spacing w:val="57"/>
        </w:rPr>
        <w:t>个</w:t>
      </w:r>
      <w:r>
        <w:t>Activity</w:t>
      </w:r>
      <w:r>
        <w:rPr>
          <w:spacing w:val="-13"/>
        </w:rPr>
        <w:t xml:space="preserve"> 为主活动，也就是说首次启动应用时给用户呈现的 </w:t>
      </w:r>
      <w:r>
        <w:t>Activity。将Activity</w:t>
      </w:r>
      <w:r>
        <w:rPr>
          <w:spacing w:val="-3"/>
        </w:rPr>
        <w:t xml:space="preserve"> 设为主活动的方法</w:t>
      </w:r>
    </w:p>
    <w:p w14:paraId="1C1D856E">
      <w:pPr>
        <w:pStyle w:val="6"/>
        <w:spacing w:line="244" w:lineRule="auto"/>
        <w:ind w:left="400" w:right="1131"/>
      </w:pPr>
      <w:r>
        <w:rPr>
          <w:spacing w:val="-23"/>
        </w:rPr>
        <w:t xml:space="preserve">当然 </w:t>
      </w:r>
      <w:r>
        <w:t>Activity</w:t>
      </w:r>
      <w:r>
        <w:rPr>
          <w:spacing w:val="-16"/>
        </w:rPr>
        <w:t xml:space="preserve"> 之间可以进行互相跳转，以便执行不同的操作。每当新 </w:t>
      </w:r>
      <w:r>
        <w:rPr>
          <w:spacing w:val="-2"/>
        </w:rPr>
        <w:t>Activity</w:t>
      </w:r>
      <w:r>
        <w:rPr>
          <w:spacing w:val="-117"/>
        </w:rPr>
        <w:t xml:space="preserve"> </w:t>
      </w:r>
      <w:r>
        <w:rPr>
          <w:spacing w:val="-11"/>
        </w:rPr>
        <w:t xml:space="preserve">启动时，旧的 </w:t>
      </w:r>
      <w:r>
        <w:t>Activity</w:t>
      </w:r>
      <w:r>
        <w:rPr>
          <w:spacing w:val="-10"/>
        </w:rPr>
        <w:t xml:space="preserve"> 便会停止，但是系统会在堆栈也就是返回栈中保留该</w:t>
      </w:r>
      <w:r>
        <w:t>Activity。</w:t>
      </w:r>
    </w:p>
    <w:p w14:paraId="779BCE4F">
      <w:pPr>
        <w:pStyle w:val="6"/>
        <w:spacing w:line="244" w:lineRule="auto"/>
        <w:ind w:left="400" w:right="922"/>
        <w:jc w:val="both"/>
      </w:pPr>
      <w:r>
        <w:rPr>
          <w:spacing w:val="-13"/>
          <w:w w:val="95"/>
        </w:rPr>
        <w:t xml:space="preserve">当新 </w:t>
      </w:r>
      <w:r>
        <w:rPr>
          <w:spacing w:val="-3"/>
          <w:w w:val="95"/>
        </w:rPr>
        <w:t>Activity</w:t>
      </w:r>
      <w:r>
        <w:rPr>
          <w:spacing w:val="-4"/>
          <w:w w:val="95"/>
        </w:rPr>
        <w:t xml:space="preserve"> 启动时，系统也会将其推送到返回栈上，并取得用户的操作焦点。当</w:t>
      </w:r>
      <w:r>
        <w:rPr>
          <w:spacing w:val="-5"/>
        </w:rPr>
        <w:t xml:space="preserve">用户完成当前 </w:t>
      </w:r>
      <w:r>
        <w:rPr>
          <w:spacing w:val="-1"/>
        </w:rPr>
        <w:t>Activity</w:t>
      </w:r>
      <w:r>
        <w:rPr>
          <w:spacing w:val="-7"/>
        </w:rPr>
        <w:t xml:space="preserve"> 并按返回按钮是，系统就会从堆栈将其弹出销毁，然后</w:t>
      </w:r>
      <w:r>
        <w:rPr>
          <w:spacing w:val="-11"/>
        </w:rPr>
        <w:t xml:space="preserve">回复前一 </w:t>
      </w:r>
      <w:r>
        <w:rPr>
          <w:spacing w:val="-4"/>
        </w:rPr>
        <w:t>Activity</w:t>
      </w:r>
    </w:p>
    <w:p w14:paraId="4C0AC58B">
      <w:pPr>
        <w:pStyle w:val="6"/>
        <w:spacing w:before="5" w:line="244" w:lineRule="auto"/>
        <w:ind w:left="400" w:right="922"/>
        <w:jc w:val="both"/>
      </w:pPr>
      <w:r>
        <w:rPr>
          <w:spacing w:val="3"/>
          <w:w w:val="95"/>
        </w:rPr>
        <w:t xml:space="preserve">当一个 </w:t>
      </w:r>
      <w:r>
        <w:rPr>
          <w:w w:val="95"/>
        </w:rPr>
        <w:t>Activity</w:t>
      </w:r>
      <w:r>
        <w:rPr>
          <w:spacing w:val="3"/>
          <w:w w:val="95"/>
        </w:rPr>
        <w:t xml:space="preserve"> 因某个新 </w:t>
      </w:r>
      <w:r>
        <w:rPr>
          <w:w w:val="95"/>
        </w:rPr>
        <w:t>Activity</w:t>
      </w:r>
      <w:r>
        <w:rPr>
          <w:spacing w:val="1"/>
          <w:w w:val="95"/>
        </w:rPr>
        <w:t xml:space="preserve"> 启动而停止时，系统会通过该 </w:t>
      </w:r>
      <w:r>
        <w:rPr>
          <w:w w:val="95"/>
        </w:rPr>
        <w:t>Activity</w:t>
      </w:r>
      <w:r>
        <w:rPr>
          <w:spacing w:val="1"/>
          <w:w w:val="95"/>
        </w:rPr>
        <w:t xml:space="preserve"> 的</w:t>
      </w:r>
      <w:r>
        <w:t>生命周期回调方法通知其这一状态的变化。</w:t>
      </w:r>
    </w:p>
    <w:p w14:paraId="38A50509">
      <w:pPr>
        <w:pStyle w:val="6"/>
        <w:spacing w:before="4" w:line="244" w:lineRule="auto"/>
        <w:ind w:left="400" w:right="1016"/>
        <w:jc w:val="both"/>
      </w:pPr>
      <w:r>
        <w:rPr>
          <w:spacing w:val="-1"/>
        </w:rPr>
        <w:t>Activity</w:t>
      </w:r>
      <w:r>
        <w:rPr>
          <w:spacing w:val="-7"/>
        </w:rPr>
        <w:t xml:space="preserve"> 因状态变化每个变化可能有若干种，每一种回调都会提供执行与该状</w:t>
      </w:r>
      <w:r>
        <w:t>态相应的特定操作的机会</w:t>
      </w:r>
    </w:p>
    <w:p w14:paraId="4FD5A0CB">
      <w:pPr>
        <w:pStyle w:val="6"/>
        <w:spacing w:before="2"/>
        <w:rPr>
          <w:sz w:val="33"/>
        </w:rPr>
      </w:pPr>
    </w:p>
    <w:p w14:paraId="2079A6FE">
      <w:pPr>
        <w:pStyle w:val="4"/>
        <w:numPr>
          <w:ilvl w:val="0"/>
          <w:numId w:val="32"/>
        </w:numPr>
        <w:tabs>
          <w:tab w:val="left" w:pos="674"/>
        </w:tabs>
        <w:spacing w:before="0" w:after="0" w:line="240" w:lineRule="auto"/>
        <w:ind w:left="673" w:right="0" w:hanging="274"/>
        <w:jc w:val="both"/>
        <w:outlineLvl w:val="1"/>
      </w:pPr>
      <w:bookmarkStart w:id="47" w:name="_bookmark36"/>
      <w:bookmarkEnd w:id="47"/>
      <w:bookmarkStart w:id="48" w:name="_bookmark36"/>
      <w:bookmarkEnd w:id="48"/>
      <w:r>
        <w:rPr>
          <w:spacing w:val="-3"/>
        </w:rPr>
        <w:t>Activity</w:t>
      </w:r>
      <w:r>
        <w:rPr>
          <w:spacing w:val="-7"/>
        </w:rPr>
        <w:t xml:space="preserve"> 生命周期?</w:t>
      </w:r>
    </w:p>
    <w:p w14:paraId="41F22538">
      <w:pPr>
        <w:pStyle w:val="6"/>
        <w:spacing w:before="5"/>
        <w:rPr>
          <w:sz w:val="33"/>
        </w:rPr>
      </w:pPr>
    </w:p>
    <w:p w14:paraId="08EE44CE">
      <w:pPr>
        <w:pStyle w:val="6"/>
        <w:spacing w:line="244" w:lineRule="auto"/>
        <w:ind w:left="400" w:right="927"/>
        <w:jc w:val="both"/>
      </w:pPr>
      <w:r>
        <w:rPr>
          <w:spacing w:val="-3"/>
        </w:rPr>
        <w:t>周期即活动从开始到结束所经历的各种状态。生命周期即活动从开始到结束所经历的各个状态。从一个状态到另一个状态的转变，从无到有再到无，这样一个过</w:t>
      </w:r>
      <w:r>
        <w:t>程中所经历的状态就叫做生命周期。</w:t>
      </w:r>
    </w:p>
    <w:p w14:paraId="40D2FFE2">
      <w:pPr>
        <w:pStyle w:val="6"/>
        <w:spacing w:before="9"/>
        <w:rPr>
          <w:sz w:val="22"/>
        </w:rPr>
      </w:pPr>
    </w:p>
    <w:p w14:paraId="15C31910">
      <w:pPr>
        <w:pStyle w:val="6"/>
        <w:ind w:left="400"/>
        <w:jc w:val="both"/>
      </w:pPr>
      <w:r>
        <w:t>Activity 本质上有四种状态：</w:t>
      </w:r>
    </w:p>
    <w:p w14:paraId="26C58921">
      <w:pPr>
        <w:pStyle w:val="6"/>
        <w:spacing w:before="8"/>
        <w:rPr>
          <w:sz w:val="22"/>
        </w:rPr>
      </w:pPr>
    </w:p>
    <w:p w14:paraId="5743C6A2">
      <w:pPr>
        <w:pStyle w:val="14"/>
        <w:numPr>
          <w:ilvl w:val="0"/>
          <w:numId w:val="33"/>
        </w:numPr>
        <w:tabs>
          <w:tab w:val="left" w:pos="643"/>
        </w:tabs>
        <w:spacing w:before="0" w:after="0" w:line="244" w:lineRule="auto"/>
        <w:ind w:left="400" w:right="970" w:firstLine="0"/>
        <w:jc w:val="both"/>
        <w:rPr>
          <w:sz w:val="24"/>
        </w:rPr>
      </w:pPr>
      <w:r>
        <w:rPr>
          <w:spacing w:val="-29"/>
          <w:sz w:val="24"/>
        </w:rPr>
        <w:t>运行</w:t>
      </w:r>
      <w:r>
        <w:rPr>
          <w:sz w:val="24"/>
        </w:rPr>
        <w:t>（Active/Running）:Activity</w:t>
      </w:r>
      <w:r>
        <w:rPr>
          <w:spacing w:val="-23"/>
          <w:sz w:val="24"/>
        </w:rPr>
        <w:t xml:space="preserve"> 处于活动状态，此时 </w:t>
      </w:r>
      <w:r>
        <w:rPr>
          <w:sz w:val="24"/>
        </w:rPr>
        <w:t>Activity</w:t>
      </w:r>
      <w:r>
        <w:rPr>
          <w:spacing w:val="-15"/>
          <w:sz w:val="24"/>
        </w:rPr>
        <w:t xml:space="preserve"> 处于栈顶，</w:t>
      </w:r>
      <w:r>
        <w:rPr>
          <w:spacing w:val="-118"/>
          <w:sz w:val="24"/>
        </w:rPr>
        <w:t xml:space="preserve"> </w:t>
      </w:r>
      <w:r>
        <w:rPr>
          <w:sz w:val="24"/>
        </w:rPr>
        <w:t>是可见状态，可以与用户进行交互</w:t>
      </w:r>
    </w:p>
    <w:p w14:paraId="57C435B8">
      <w:pPr>
        <w:pStyle w:val="6"/>
        <w:spacing w:before="5"/>
        <w:rPr>
          <w:sz w:val="22"/>
        </w:rPr>
      </w:pPr>
    </w:p>
    <w:p w14:paraId="7F0D6224">
      <w:pPr>
        <w:pStyle w:val="14"/>
        <w:numPr>
          <w:ilvl w:val="0"/>
          <w:numId w:val="33"/>
        </w:numPr>
        <w:tabs>
          <w:tab w:val="left" w:pos="643"/>
        </w:tabs>
        <w:spacing w:before="0" w:after="0" w:line="247" w:lineRule="auto"/>
        <w:ind w:left="400" w:right="915" w:firstLine="0"/>
        <w:jc w:val="both"/>
        <w:rPr>
          <w:sz w:val="24"/>
        </w:rPr>
      </w:pPr>
      <w:r>
        <w:rPr>
          <w:spacing w:val="-51"/>
          <w:w w:val="98"/>
          <w:sz w:val="24"/>
        </w:rPr>
        <w:t>暂停</w:t>
      </w:r>
      <w:r>
        <w:rPr>
          <w:spacing w:val="7"/>
          <w:w w:val="98"/>
          <w:sz w:val="24"/>
        </w:rPr>
        <w:t>（</w:t>
      </w:r>
      <w:r>
        <w:rPr>
          <w:spacing w:val="4"/>
          <w:w w:val="98"/>
          <w:sz w:val="24"/>
        </w:rPr>
        <w:t>P</w:t>
      </w:r>
      <w:r>
        <w:rPr>
          <w:spacing w:val="2"/>
          <w:w w:val="98"/>
          <w:sz w:val="24"/>
        </w:rPr>
        <w:t>ause</w:t>
      </w:r>
      <w:r>
        <w:rPr>
          <w:spacing w:val="9"/>
          <w:w w:val="98"/>
          <w:sz w:val="24"/>
        </w:rPr>
        <w:t>d</w:t>
      </w:r>
      <w:r>
        <w:rPr>
          <w:spacing w:val="-111"/>
          <w:w w:val="98"/>
          <w:sz w:val="24"/>
        </w:rPr>
        <w:t>）</w:t>
      </w:r>
      <w:r>
        <w:rPr>
          <w:spacing w:val="-21"/>
          <w:sz w:val="24"/>
        </w:rPr>
        <w:t xml:space="preserve">:当 </w:t>
      </w:r>
      <w:r>
        <w:rPr>
          <w:sz w:val="24"/>
        </w:rPr>
        <w:t>Ac</w:t>
      </w:r>
      <w:r>
        <w:rPr>
          <w:spacing w:val="-3"/>
          <w:sz w:val="24"/>
        </w:rPr>
        <w:t>t</w:t>
      </w:r>
      <w:r>
        <w:rPr>
          <w:sz w:val="24"/>
        </w:rPr>
        <w:t>ivity</w:t>
      </w:r>
      <w:r>
        <w:rPr>
          <w:spacing w:val="-16"/>
          <w:sz w:val="24"/>
        </w:rPr>
        <w:t xml:space="preserve"> 失去焦点时，或被一个新的非全面屏的 </w:t>
      </w:r>
      <w:r>
        <w:rPr>
          <w:spacing w:val="-3"/>
          <w:sz w:val="24"/>
        </w:rPr>
        <w:t>Ac</w:t>
      </w:r>
      <w:r>
        <w:rPr>
          <w:sz w:val="24"/>
        </w:rPr>
        <w:t>t</w:t>
      </w:r>
      <w:r>
        <w:rPr>
          <w:spacing w:val="-3"/>
          <w:sz w:val="24"/>
        </w:rPr>
        <w:t>ivit</w:t>
      </w:r>
      <w:r>
        <w:rPr>
          <w:spacing w:val="2"/>
          <w:sz w:val="24"/>
        </w:rPr>
        <w:t>y</w:t>
      </w:r>
      <w:r>
        <w:rPr>
          <w:sz w:val="24"/>
        </w:rPr>
        <w:t>，</w:t>
      </w:r>
      <w:r>
        <w:rPr>
          <w:spacing w:val="-9"/>
          <w:sz w:val="24"/>
        </w:rPr>
        <w:t xml:space="preserve">或被一个 透明的 </w:t>
      </w:r>
      <w:r>
        <w:rPr>
          <w:sz w:val="24"/>
        </w:rPr>
        <w:t>Activity</w:t>
      </w:r>
      <w:r>
        <w:rPr>
          <w:spacing w:val="-8"/>
          <w:sz w:val="24"/>
        </w:rPr>
        <w:t xml:space="preserve"> 放置在栈顶时，</w:t>
      </w:r>
      <w:r>
        <w:rPr>
          <w:spacing w:val="-1"/>
          <w:sz w:val="24"/>
        </w:rPr>
        <w:t>Activity</w:t>
      </w:r>
      <w:r>
        <w:rPr>
          <w:spacing w:val="-21"/>
          <w:sz w:val="24"/>
        </w:rPr>
        <w:t xml:space="preserve"> 就转化为 </w:t>
      </w:r>
      <w:r>
        <w:rPr>
          <w:sz w:val="24"/>
        </w:rPr>
        <w:t>Paused</w:t>
      </w:r>
      <w:r>
        <w:rPr>
          <w:spacing w:val="-14"/>
          <w:sz w:val="24"/>
        </w:rPr>
        <w:t xml:space="preserve"> 状态。此</w:t>
      </w:r>
      <w:r>
        <w:rPr>
          <w:sz w:val="24"/>
        </w:rPr>
        <w:t>刻并不会被销毁，只是失去了与用户交互的能力，其所有的状态信息及其 成员变量都还在，只有在系统内存紧张的情况下，才有可能被系统回收掉</w:t>
      </w:r>
    </w:p>
    <w:p w14:paraId="25E868C5">
      <w:pPr>
        <w:pStyle w:val="6"/>
        <w:spacing w:before="10"/>
        <w:rPr>
          <w:sz w:val="21"/>
        </w:rPr>
      </w:pPr>
    </w:p>
    <w:p w14:paraId="7A908C2D">
      <w:pPr>
        <w:pStyle w:val="14"/>
        <w:numPr>
          <w:ilvl w:val="0"/>
          <w:numId w:val="33"/>
        </w:numPr>
        <w:tabs>
          <w:tab w:val="left" w:pos="643"/>
        </w:tabs>
        <w:spacing w:before="0" w:after="0" w:line="242" w:lineRule="auto"/>
        <w:ind w:left="400" w:right="994" w:firstLine="0"/>
        <w:jc w:val="both"/>
        <w:rPr>
          <w:sz w:val="24"/>
        </w:rPr>
      </w:pPr>
      <w:r>
        <w:rPr>
          <w:spacing w:val="-17"/>
          <w:sz w:val="24"/>
        </w:rPr>
        <w:t>停止</w:t>
      </w:r>
      <w:r>
        <w:rPr>
          <w:spacing w:val="-5"/>
          <w:sz w:val="24"/>
        </w:rPr>
        <w:t>（Stopped）</w:t>
      </w:r>
      <w:r>
        <w:rPr>
          <w:spacing w:val="-17"/>
          <w:sz w:val="24"/>
        </w:rPr>
        <w:t xml:space="preserve">:当 </w:t>
      </w:r>
      <w:r>
        <w:rPr>
          <w:sz w:val="24"/>
        </w:rPr>
        <w:t>Activity</w:t>
      </w:r>
      <w:r>
        <w:rPr>
          <w:spacing w:val="-15"/>
          <w:sz w:val="24"/>
        </w:rPr>
        <w:t xml:space="preserve"> 被系统完全覆盖时，被覆盖的 </w:t>
      </w:r>
      <w:r>
        <w:rPr>
          <w:sz w:val="24"/>
        </w:rPr>
        <w:t>Activity</w:t>
      </w:r>
      <w:r>
        <w:rPr>
          <w:spacing w:val="-15"/>
          <w:sz w:val="24"/>
        </w:rPr>
        <w:t xml:space="preserve"> 就会进</w:t>
      </w:r>
      <w:r>
        <w:rPr>
          <w:spacing w:val="57"/>
          <w:sz w:val="24"/>
        </w:rPr>
        <w:t>入</w:t>
      </w:r>
      <w:r>
        <w:rPr>
          <w:sz w:val="24"/>
        </w:rPr>
        <w:t>Stopped</w:t>
      </w:r>
      <w:r>
        <w:rPr>
          <w:spacing w:val="-5"/>
          <w:sz w:val="24"/>
        </w:rPr>
        <w:t xml:space="preserve"> 状态，此时已不在可见，但是资源还是没有被收回</w:t>
      </w:r>
    </w:p>
    <w:p w14:paraId="4741DF28">
      <w:pPr>
        <w:spacing w:after="0" w:line="242" w:lineRule="auto"/>
        <w:jc w:val="both"/>
        <w:rPr>
          <w:sz w:val="24"/>
        </w:rPr>
        <w:sectPr>
          <w:pgSz w:w="11910" w:h="16840"/>
          <w:pgMar w:top="1240" w:right="860" w:bottom="1280" w:left="1400" w:header="873" w:footer="1058" w:gutter="0"/>
          <w:cols w:space="720" w:num="1"/>
        </w:sectPr>
      </w:pPr>
    </w:p>
    <w:p w14:paraId="2C728E91">
      <w:pPr>
        <w:pStyle w:val="6"/>
        <w:spacing w:before="5"/>
        <w:rPr>
          <w:sz w:val="9"/>
        </w:rPr>
      </w:pPr>
    </w:p>
    <w:p w14:paraId="44422466">
      <w:pPr>
        <w:pStyle w:val="14"/>
        <w:numPr>
          <w:ilvl w:val="0"/>
          <w:numId w:val="33"/>
        </w:numPr>
        <w:tabs>
          <w:tab w:val="left" w:pos="643"/>
        </w:tabs>
        <w:spacing w:before="66" w:after="0" w:line="247" w:lineRule="auto"/>
        <w:ind w:left="400" w:right="885" w:firstLine="0"/>
        <w:jc w:val="left"/>
        <w:rPr>
          <w:sz w:val="24"/>
        </w:rPr>
      </w:pPr>
      <w:r>
        <w:rPr>
          <w:spacing w:val="-3"/>
          <w:sz w:val="24"/>
        </w:rPr>
        <w:t>系统回收（Killed）</w:t>
      </w:r>
      <w:r>
        <w:rPr>
          <w:spacing w:val="-15"/>
          <w:sz w:val="24"/>
        </w:rPr>
        <w:t xml:space="preserve">:当 </w:t>
      </w:r>
      <w:r>
        <w:rPr>
          <w:spacing w:val="-3"/>
          <w:sz w:val="24"/>
        </w:rPr>
        <w:t>Activity</w:t>
      </w:r>
      <w:r>
        <w:rPr>
          <w:spacing w:val="-5"/>
          <w:sz w:val="24"/>
        </w:rPr>
        <w:t xml:space="preserve"> 被系统回收掉，</w:t>
      </w:r>
      <w:r>
        <w:rPr>
          <w:spacing w:val="-3"/>
          <w:sz w:val="24"/>
        </w:rPr>
        <w:t>Activity</w:t>
      </w:r>
      <w:r>
        <w:rPr>
          <w:spacing w:val="-17"/>
          <w:sz w:val="24"/>
        </w:rPr>
        <w:t xml:space="preserve"> 就处于 </w:t>
      </w:r>
      <w:r>
        <w:rPr>
          <w:spacing w:val="-2"/>
          <w:sz w:val="24"/>
        </w:rPr>
        <w:t>Killed</w:t>
      </w:r>
      <w:r>
        <w:rPr>
          <w:spacing w:val="-21"/>
          <w:sz w:val="24"/>
        </w:rPr>
        <w:t xml:space="preserve"> 状</w:t>
      </w:r>
      <w:r>
        <w:rPr>
          <w:sz w:val="24"/>
        </w:rPr>
        <w:t>态</w:t>
      </w:r>
    </w:p>
    <w:p w14:paraId="2ED62A36">
      <w:pPr>
        <w:pStyle w:val="6"/>
        <w:spacing w:before="12"/>
        <w:rPr>
          <w:sz w:val="21"/>
        </w:rPr>
      </w:pPr>
    </w:p>
    <w:p w14:paraId="4DFE81E7">
      <w:pPr>
        <w:pStyle w:val="6"/>
        <w:ind w:left="400"/>
        <w:outlineLvl w:val="2"/>
      </w:pPr>
      <w:r>
        <w:t>如果一个活动在处于停止或者暂停的状态下，系统内存缺乏时会将其结束</w:t>
      </w:r>
    </w:p>
    <w:p w14:paraId="41591D62">
      <w:pPr>
        <w:pStyle w:val="6"/>
        <w:spacing w:before="9" w:line="244" w:lineRule="auto"/>
        <w:ind w:left="400" w:right="922"/>
        <w:jc w:val="both"/>
      </w:pPr>
      <w:r>
        <w:t>（finish）或者杀死（kill）。这种非正常情况下，系统在杀死或者结束 之前</w:t>
      </w:r>
      <w:r>
        <w:rPr>
          <w:spacing w:val="-17"/>
        </w:rPr>
        <w:t xml:space="preserve">会调用 </w:t>
      </w:r>
      <w:r>
        <w:t>onSaveInstance(</w:t>
      </w:r>
      <w:r>
        <w:rPr>
          <w:spacing w:val="-25"/>
        </w:rPr>
        <w:t xml:space="preserve">)方法来保存信息，同时，当 </w:t>
      </w:r>
      <w:r>
        <w:t>Activity</w:t>
      </w:r>
      <w:r>
        <w:rPr>
          <w:spacing w:val="-10"/>
        </w:rPr>
        <w:t xml:space="preserve"> 被移动到前台时，</w:t>
      </w:r>
      <w:r>
        <w:rPr>
          <w:spacing w:val="-117"/>
        </w:rPr>
        <w:t xml:space="preserve"> </w:t>
      </w:r>
      <w:r>
        <w:rPr>
          <w:spacing w:val="-6"/>
        </w:rPr>
        <w:t xml:space="preserve">重新启动该 </w:t>
      </w:r>
      <w:r>
        <w:rPr>
          <w:spacing w:val="-1"/>
        </w:rPr>
        <w:t>Activity</w:t>
      </w:r>
      <w:r>
        <w:rPr>
          <w:spacing w:val="-11"/>
        </w:rPr>
        <w:t xml:space="preserve"> 并调用 </w:t>
      </w:r>
      <w:r>
        <w:t>onRestoreInstance()方法加载保留的信息，以保持原有的状态。</w:t>
      </w:r>
    </w:p>
    <w:p w14:paraId="3A22BEAB">
      <w:pPr>
        <w:pStyle w:val="6"/>
        <w:spacing w:before="4"/>
        <w:rPr>
          <w:sz w:val="22"/>
        </w:rPr>
      </w:pPr>
    </w:p>
    <w:p w14:paraId="40AB55FD">
      <w:pPr>
        <w:pStyle w:val="6"/>
        <w:spacing w:line="244" w:lineRule="auto"/>
        <w:ind w:left="400" w:right="1119"/>
      </w:pPr>
      <w:r>
        <w:rPr>
          <w:spacing w:val="-10"/>
        </w:rPr>
        <w:t>在上面的四中常有的状态之间，还有着其他的生命周期来作为不同状态之间的过</w:t>
      </w:r>
      <w:r>
        <w:t>度，用于在不同的状态之间进行转换，生命周期的具体说明见下。</w:t>
      </w:r>
    </w:p>
    <w:p w14:paraId="1BA9EAB2">
      <w:pPr>
        <w:pStyle w:val="6"/>
        <w:spacing w:before="11"/>
        <w:rPr>
          <w:sz w:val="25"/>
        </w:rPr>
      </w:pPr>
      <w:r>
        <w:drawing>
          <wp:anchor distT="0" distB="0" distL="0" distR="0" simplePos="0" relativeHeight="251661312" behindDoc="0" locked="0" layoutInCell="1" allowOverlap="1">
            <wp:simplePos x="0" y="0"/>
            <wp:positionH relativeFrom="page">
              <wp:posOffset>1257300</wp:posOffset>
            </wp:positionH>
            <wp:positionV relativeFrom="paragraph">
              <wp:posOffset>234950</wp:posOffset>
            </wp:positionV>
            <wp:extent cx="4266565" cy="5840730"/>
            <wp:effectExtent l="0" t="0" r="0" b="0"/>
            <wp:wrapTopAndBottom/>
            <wp:docPr id="117"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54.jpeg"/>
                    <pic:cNvPicPr>
                      <a:picLocks noChangeAspect="1"/>
                    </pic:cNvPicPr>
                  </pic:nvPicPr>
                  <pic:blipFill>
                    <a:blip r:embed="rId64" cstate="print"/>
                    <a:stretch>
                      <a:fillRect/>
                    </a:stretch>
                  </pic:blipFill>
                  <pic:spPr>
                    <a:xfrm>
                      <a:off x="0" y="0"/>
                      <a:ext cx="4266504" cy="5840539"/>
                    </a:xfrm>
                    <a:prstGeom prst="rect">
                      <a:avLst/>
                    </a:prstGeom>
                  </pic:spPr>
                </pic:pic>
              </a:graphicData>
            </a:graphic>
          </wp:anchor>
        </w:drawing>
      </w:r>
    </w:p>
    <w:p w14:paraId="1F1A19F9">
      <w:pPr>
        <w:spacing w:after="0"/>
        <w:rPr>
          <w:sz w:val="25"/>
        </w:rPr>
        <w:sectPr>
          <w:pgSz w:w="11910" w:h="16840"/>
          <w:pgMar w:top="1240" w:right="860" w:bottom="1280" w:left="1400" w:header="873" w:footer="1058" w:gutter="0"/>
          <w:cols w:space="720" w:num="1"/>
        </w:sectPr>
      </w:pPr>
    </w:p>
    <w:p w14:paraId="2EE27EAF">
      <w:pPr>
        <w:pStyle w:val="6"/>
        <w:spacing w:before="9"/>
        <w:rPr>
          <w:sz w:val="20"/>
        </w:rPr>
      </w:pPr>
    </w:p>
    <w:p w14:paraId="4A3A7842">
      <w:pPr>
        <w:pStyle w:val="4"/>
        <w:numPr>
          <w:ilvl w:val="0"/>
          <w:numId w:val="34"/>
        </w:numPr>
        <w:tabs>
          <w:tab w:val="left" w:pos="674"/>
        </w:tabs>
        <w:spacing w:before="64" w:after="0" w:line="240" w:lineRule="auto"/>
        <w:ind w:left="673" w:right="0" w:hanging="274"/>
        <w:jc w:val="left"/>
        <w:outlineLvl w:val="1"/>
      </w:pPr>
      <w:bookmarkStart w:id="49" w:name="_bookmark37"/>
      <w:bookmarkEnd w:id="49"/>
      <w:bookmarkStart w:id="50" w:name="_bookmark37"/>
      <w:bookmarkEnd w:id="50"/>
      <w:r>
        <w:rPr>
          <w:spacing w:val="-3"/>
        </w:rPr>
        <w:t>Android</w:t>
      </w:r>
      <w:r>
        <w:rPr>
          <w:spacing w:val="-9"/>
        </w:rPr>
        <w:t xml:space="preserve"> 四大组件</w:t>
      </w:r>
    </w:p>
    <w:p w14:paraId="06E6E570">
      <w:pPr>
        <w:pStyle w:val="6"/>
        <w:spacing w:before="5"/>
        <w:rPr>
          <w:sz w:val="33"/>
        </w:rPr>
      </w:pPr>
    </w:p>
    <w:p w14:paraId="7E8E0141">
      <w:pPr>
        <w:pStyle w:val="6"/>
        <w:spacing w:line="244" w:lineRule="auto"/>
        <w:ind w:left="400" w:right="1944"/>
      </w:pPr>
      <w:r>
        <w:rPr>
          <w:spacing w:val="-3"/>
        </w:rPr>
        <w:t>Android</w:t>
      </w:r>
      <w:r>
        <w:rPr>
          <w:spacing w:val="-7"/>
        </w:rPr>
        <w:t xml:space="preserve"> 四大基本组件</w:t>
      </w:r>
      <w:r>
        <w:rPr>
          <w:spacing w:val="-2"/>
        </w:rPr>
        <w:t>：Activity、BroadcastReceiver</w:t>
      </w:r>
      <w:r>
        <w:rPr>
          <w:spacing w:val="-7"/>
        </w:rPr>
        <w:t xml:space="preserve"> 广播接收器、</w:t>
      </w:r>
      <w:r>
        <w:t>ContentProvider</w:t>
      </w:r>
      <w:r>
        <w:rPr>
          <w:spacing w:val="-4"/>
        </w:rPr>
        <w:t xml:space="preserve"> 内容提供者、</w:t>
      </w:r>
      <w:r>
        <w:t>Service</w:t>
      </w:r>
      <w:r>
        <w:rPr>
          <w:spacing w:val="-6"/>
        </w:rPr>
        <w:t xml:space="preserve"> 服务。</w:t>
      </w:r>
    </w:p>
    <w:p w14:paraId="1940DE47">
      <w:pPr>
        <w:pStyle w:val="6"/>
        <w:spacing w:before="3"/>
        <w:rPr>
          <w:sz w:val="22"/>
        </w:rPr>
      </w:pPr>
    </w:p>
    <w:p w14:paraId="6DED3C78">
      <w:pPr>
        <w:pStyle w:val="6"/>
        <w:ind w:left="400"/>
      </w:pPr>
      <w:r>
        <w:t>Activity:</w:t>
      </w:r>
    </w:p>
    <w:p w14:paraId="3464DC2D">
      <w:pPr>
        <w:pStyle w:val="6"/>
        <w:spacing w:before="10"/>
        <w:rPr>
          <w:sz w:val="22"/>
        </w:rPr>
      </w:pPr>
    </w:p>
    <w:p w14:paraId="06334F71">
      <w:pPr>
        <w:pStyle w:val="6"/>
        <w:spacing w:before="1" w:line="244" w:lineRule="auto"/>
        <w:ind w:left="400" w:right="927"/>
        <w:jc w:val="both"/>
      </w:pPr>
      <w:r>
        <w:rPr>
          <w:spacing w:val="-5"/>
        </w:rPr>
        <w:t xml:space="preserve">应用程序中，一个 </w:t>
      </w:r>
      <w:r>
        <w:rPr>
          <w:spacing w:val="-1"/>
        </w:rPr>
        <w:t>Activity</w:t>
      </w:r>
      <w:r>
        <w:rPr>
          <w:spacing w:val="-6"/>
        </w:rPr>
        <w:t xml:space="preserve"> 就相当于手机屏幕，它是一种可以包含用户界面的</w:t>
      </w:r>
      <w:r>
        <w:rPr>
          <w:spacing w:val="-11"/>
        </w:rPr>
        <w:t>组件，主要用于和用户进行交互。一个应用程序可以包含许多活动，比如事件的点</w:t>
      </w:r>
      <w:r>
        <w:rPr>
          <w:spacing w:val="-1"/>
        </w:rPr>
        <w:t xml:space="preserve">击，一般都会触发一个新的 </w:t>
      </w:r>
      <w:r>
        <w:t>Activity。</w:t>
      </w:r>
    </w:p>
    <w:p w14:paraId="6D54529C">
      <w:pPr>
        <w:pStyle w:val="6"/>
        <w:spacing w:before="8"/>
        <w:rPr>
          <w:sz w:val="22"/>
        </w:rPr>
      </w:pPr>
    </w:p>
    <w:p w14:paraId="6B2B25E9">
      <w:pPr>
        <w:pStyle w:val="6"/>
        <w:ind w:left="400"/>
      </w:pPr>
      <w:r>
        <w:t>BroadcastReceiver 广播接收器：</w:t>
      </w:r>
    </w:p>
    <w:p w14:paraId="7D55F323">
      <w:pPr>
        <w:pStyle w:val="6"/>
        <w:spacing w:before="8"/>
        <w:rPr>
          <w:sz w:val="22"/>
        </w:rPr>
      </w:pPr>
    </w:p>
    <w:p w14:paraId="392ED925">
      <w:pPr>
        <w:pStyle w:val="6"/>
        <w:spacing w:line="244" w:lineRule="auto"/>
        <w:ind w:left="400" w:right="849"/>
      </w:pPr>
      <w:r>
        <w:t>应用可以使用它对外部事件进行过滤只对感兴趣的外部事件(如当电话呼入时，</w:t>
      </w:r>
      <w:r>
        <w:rPr>
          <w:spacing w:val="1"/>
        </w:rPr>
        <w:t xml:space="preserve"> </w:t>
      </w:r>
      <w:r>
        <w:rPr>
          <w:spacing w:val="-1"/>
        </w:rPr>
        <w:t>或者数据网络可用时)进行接收并做出响应。广播接收器没有用户界面。然 而，</w:t>
      </w:r>
      <w:r>
        <w:rPr>
          <w:spacing w:val="-117"/>
        </w:rPr>
        <w:t xml:space="preserve"> </w:t>
      </w:r>
      <w:r>
        <w:t>它们可以启动一个 activity 或 serice 来响应它们收到的信息，或者用NotificationManager</w:t>
      </w:r>
      <w:r>
        <w:rPr>
          <w:spacing w:val="-4"/>
        </w:rPr>
        <w:t xml:space="preserve"> 来通知用户。通知可以用很多种方式来吸引用户的注意力</w:t>
      </w:r>
    </w:p>
    <w:p w14:paraId="106E643B">
      <w:pPr>
        <w:pStyle w:val="6"/>
        <w:spacing w:before="6" w:line="244" w:lineRule="auto"/>
        <w:ind w:left="400" w:right="996"/>
      </w:pPr>
      <w:r>
        <w:rPr>
          <w:spacing w:val="-21"/>
        </w:rPr>
        <w:t>──闪动背灯、震动、播放声音 等。一般来说是在状态栏上放一个持久的图标， 用</w:t>
      </w:r>
      <w:r>
        <w:t>户可以打开它并获取消息。</w:t>
      </w:r>
    </w:p>
    <w:p w14:paraId="2C7FB3D3">
      <w:pPr>
        <w:pStyle w:val="6"/>
        <w:spacing w:before="5"/>
        <w:rPr>
          <w:sz w:val="22"/>
        </w:rPr>
      </w:pPr>
    </w:p>
    <w:p w14:paraId="423E5B74">
      <w:pPr>
        <w:pStyle w:val="6"/>
        <w:ind w:left="400"/>
      </w:pPr>
      <w:r>
        <w:rPr>
          <w:spacing w:val="-1"/>
        </w:rPr>
        <w:t>ContentProvider</w:t>
      </w:r>
      <w:r>
        <w:rPr>
          <w:spacing w:val="-6"/>
        </w:rPr>
        <w:t xml:space="preserve"> 内容提供者:</w:t>
      </w:r>
    </w:p>
    <w:p w14:paraId="2914E50D">
      <w:pPr>
        <w:pStyle w:val="6"/>
        <w:spacing w:before="10"/>
        <w:rPr>
          <w:sz w:val="22"/>
        </w:rPr>
      </w:pPr>
    </w:p>
    <w:p w14:paraId="0CA84F2A">
      <w:pPr>
        <w:pStyle w:val="6"/>
        <w:spacing w:line="244" w:lineRule="auto"/>
        <w:ind w:left="400" w:right="927"/>
        <w:jc w:val="both"/>
      </w:pPr>
      <w:r>
        <w:rPr>
          <w:spacing w:val="-3"/>
        </w:rPr>
        <w:t>内容提供者主要用于在不同应用程序之间实现数据共享的功能，它提供了一套完</w:t>
      </w:r>
      <w:r>
        <w:rPr>
          <w:spacing w:val="-16"/>
        </w:rPr>
        <w:t>整的机制，允许一个程序访问另一个程序中的数据，同时还能保证被访问数据 的安</w:t>
      </w:r>
      <w:r>
        <w:rPr>
          <w:spacing w:val="-3"/>
        </w:rPr>
        <w:t>全性。只有需要在多个应用程序间共享数据时才需要内容提供者。例如：通讯录数据被多个应用程序使用，且必须存储在一个内容提供者中。它的好处：统一数</w:t>
      </w:r>
      <w:r>
        <w:t>据访问方式。</w:t>
      </w:r>
    </w:p>
    <w:p w14:paraId="45BE240C">
      <w:pPr>
        <w:pStyle w:val="6"/>
        <w:spacing w:before="10"/>
        <w:rPr>
          <w:sz w:val="22"/>
        </w:rPr>
      </w:pPr>
    </w:p>
    <w:p w14:paraId="7B5E80DC">
      <w:pPr>
        <w:pStyle w:val="6"/>
        <w:ind w:left="400"/>
      </w:pPr>
      <w:r>
        <w:t>Service 服务：</w:t>
      </w:r>
    </w:p>
    <w:p w14:paraId="36317A3A">
      <w:pPr>
        <w:pStyle w:val="6"/>
        <w:spacing w:before="11"/>
        <w:rPr>
          <w:sz w:val="22"/>
        </w:rPr>
      </w:pPr>
    </w:p>
    <w:p w14:paraId="676251C2">
      <w:pPr>
        <w:pStyle w:val="6"/>
        <w:spacing w:line="244" w:lineRule="auto"/>
        <w:ind w:left="400" w:right="843"/>
      </w:pPr>
      <w:r>
        <w:rPr>
          <w:spacing w:val="57"/>
        </w:rPr>
        <w:t>是</w:t>
      </w:r>
      <w:r>
        <w:t>Android</w:t>
      </w:r>
      <w:r>
        <w:rPr>
          <w:spacing w:val="-15"/>
        </w:rPr>
        <w:t xml:space="preserve"> 中实现程序后台运行的解决方案，它非常适合去执行那些不需要和用户交互而且还要长期运行的任务</w:t>
      </w:r>
      <w:r>
        <w:t>（</w:t>
      </w:r>
      <w:r>
        <w:rPr>
          <w:spacing w:val="-10"/>
        </w:rPr>
        <w:t xml:space="preserve">一边打电话，后台挂着 </w:t>
      </w:r>
      <w:r>
        <w:rPr>
          <w:spacing w:val="-5"/>
        </w:rPr>
        <w:t>QQ）。服务 的运行不依赖</w:t>
      </w:r>
      <w:r>
        <w:rPr>
          <w:spacing w:val="-21"/>
        </w:rPr>
        <w:t>于任何用户界面，即使程序被切换到后台，或者用户打开了另一个应用程序， 服务扔</w:t>
      </w:r>
      <w:r>
        <w:rPr>
          <w:spacing w:val="-1"/>
        </w:rPr>
        <w:t>然能够保持正常运行，不过服务并不是运行在一个独立的进程当 中，而是依赖</w:t>
      </w:r>
      <w:r>
        <w:rPr>
          <w:spacing w:val="-2"/>
        </w:rPr>
        <w:t>于创建服务时所在的应用程序进程。当某个应用程序进程被杀掉后，所有依赖于</w:t>
      </w:r>
      <w:r>
        <w:t>该进程的服务也会停止运行（正在听音乐，然后把音乐程序退出）。</w:t>
      </w:r>
    </w:p>
    <w:p w14:paraId="75343EA7">
      <w:pPr>
        <w:pStyle w:val="6"/>
        <w:spacing w:before="5"/>
        <w:rPr>
          <w:sz w:val="33"/>
        </w:rPr>
      </w:pPr>
    </w:p>
    <w:p w14:paraId="72DD956C">
      <w:pPr>
        <w:pStyle w:val="4"/>
        <w:numPr>
          <w:ilvl w:val="0"/>
          <w:numId w:val="34"/>
        </w:numPr>
        <w:tabs>
          <w:tab w:val="left" w:pos="674"/>
        </w:tabs>
        <w:spacing w:before="0" w:after="0" w:line="240" w:lineRule="auto"/>
        <w:ind w:left="673" w:right="0" w:hanging="274"/>
        <w:jc w:val="left"/>
        <w:outlineLvl w:val="2"/>
      </w:pPr>
      <w:bookmarkStart w:id="51" w:name="_bookmark38"/>
      <w:bookmarkEnd w:id="51"/>
      <w:bookmarkStart w:id="52" w:name="_bookmark38"/>
      <w:bookmarkEnd w:id="52"/>
      <w:r>
        <w:rPr>
          <w:spacing w:val="-2"/>
        </w:rPr>
        <w:t>app</w:t>
      </w:r>
      <w:r>
        <w:rPr>
          <w:spacing w:val="-8"/>
        </w:rPr>
        <w:t xml:space="preserve"> 测试和</w:t>
      </w:r>
      <w:r>
        <w:rPr>
          <w:spacing w:val="-2"/>
        </w:rPr>
        <w:t>web</w:t>
      </w:r>
      <w:r>
        <w:rPr>
          <w:spacing w:val="-7"/>
        </w:rPr>
        <w:t xml:space="preserve"> 测试有什么区别？</w:t>
      </w:r>
    </w:p>
    <w:p w14:paraId="171CAA66">
      <w:pPr>
        <w:pStyle w:val="6"/>
        <w:spacing w:before="5"/>
        <w:rPr>
          <w:sz w:val="33"/>
        </w:rPr>
      </w:pPr>
    </w:p>
    <w:p w14:paraId="50C6530F">
      <w:pPr>
        <w:pStyle w:val="6"/>
        <w:ind w:left="400"/>
      </w:pPr>
      <w:r>
        <w:t>WEB 测试和 App 测试从流程上来说，没有区别。</w:t>
      </w:r>
    </w:p>
    <w:p w14:paraId="1DD2DA12">
      <w:pPr>
        <w:pStyle w:val="6"/>
        <w:spacing w:before="10"/>
        <w:ind w:left="400"/>
      </w:pPr>
      <w:r>
        <w:t>都需要经历测试计划方案，用例设计，测试执行，缺陷管理，测试报告等相关活</w:t>
      </w:r>
    </w:p>
    <w:p w14:paraId="41A168AB">
      <w:pPr>
        <w:spacing w:after="0"/>
        <w:sectPr>
          <w:pgSz w:w="11910" w:h="16840"/>
          <w:pgMar w:top="1240" w:right="860" w:bottom="1280" w:left="1400" w:header="873" w:footer="1058" w:gutter="0"/>
          <w:cols w:space="720" w:num="1"/>
        </w:sectPr>
      </w:pPr>
    </w:p>
    <w:p w14:paraId="070996DA">
      <w:pPr>
        <w:pStyle w:val="6"/>
        <w:spacing w:before="5"/>
        <w:rPr>
          <w:sz w:val="9"/>
        </w:rPr>
      </w:pPr>
    </w:p>
    <w:p w14:paraId="09C8DDFD">
      <w:pPr>
        <w:pStyle w:val="6"/>
        <w:spacing w:before="66"/>
        <w:ind w:left="400"/>
      </w:pPr>
      <w:r>
        <w:t>动。</w:t>
      </w:r>
    </w:p>
    <w:p w14:paraId="729940E8">
      <w:pPr>
        <w:pStyle w:val="6"/>
        <w:spacing w:before="9" w:line="244" w:lineRule="auto"/>
        <w:ind w:left="400" w:right="1078"/>
      </w:pPr>
      <w:r>
        <w:rPr>
          <w:w w:val="95"/>
        </w:rPr>
        <w:t>从技术上来说，WEB</w:t>
      </w:r>
      <w:r>
        <w:rPr>
          <w:spacing w:val="1"/>
          <w:w w:val="95"/>
        </w:rPr>
        <w:t xml:space="preserve"> 测试和 </w:t>
      </w:r>
      <w:r>
        <w:rPr>
          <w:w w:val="95"/>
        </w:rPr>
        <w:t>APP 测试其测试类型也基本相似，都需要进行功能测</w:t>
      </w:r>
      <w:r>
        <w:t>试、性能测试、安全性测试、GUI</w:t>
      </w:r>
      <w:r>
        <w:rPr>
          <w:spacing w:val="-3"/>
        </w:rPr>
        <w:t xml:space="preserve"> 测试等测试类型。</w:t>
      </w:r>
    </w:p>
    <w:p w14:paraId="0FBAA139">
      <w:pPr>
        <w:pStyle w:val="6"/>
        <w:spacing w:before="5"/>
        <w:rPr>
          <w:sz w:val="22"/>
        </w:rPr>
      </w:pPr>
    </w:p>
    <w:p w14:paraId="6D574ADE">
      <w:pPr>
        <w:pStyle w:val="6"/>
        <w:spacing w:before="1" w:line="244" w:lineRule="auto"/>
        <w:ind w:left="400" w:right="1032"/>
      </w:pPr>
      <w:r>
        <w:rPr>
          <w:spacing w:val="-1"/>
        </w:rPr>
        <w:t xml:space="preserve">他们的主要区别在于具体测试的细节和方法有区别，比如：性能测试，在 </w:t>
      </w:r>
      <w:r>
        <w:t>WEB</w:t>
      </w:r>
      <w:r>
        <w:rPr>
          <w:spacing w:val="-117"/>
        </w:rPr>
        <w:t xml:space="preserve"> </w:t>
      </w:r>
      <w:r>
        <w:rPr>
          <w:spacing w:val="-11"/>
        </w:rPr>
        <w:t xml:space="preserve">测试只需要测试响应时间这个要素，在 </w:t>
      </w:r>
      <w:r>
        <w:t>App</w:t>
      </w:r>
      <w:r>
        <w:rPr>
          <w:spacing w:val="-10"/>
        </w:rPr>
        <w:t xml:space="preserve"> 测试中还需要考虑流量测试和耗电量</w:t>
      </w:r>
      <w:r>
        <w:t>测试。</w:t>
      </w:r>
    </w:p>
    <w:p w14:paraId="294975D7">
      <w:pPr>
        <w:pStyle w:val="6"/>
        <w:spacing w:before="5"/>
        <w:rPr>
          <w:sz w:val="22"/>
        </w:rPr>
      </w:pPr>
    </w:p>
    <w:p w14:paraId="36D9439D">
      <w:pPr>
        <w:pStyle w:val="6"/>
        <w:spacing w:line="244" w:lineRule="auto"/>
        <w:ind w:left="400" w:right="824"/>
        <w:jc w:val="both"/>
      </w:pPr>
      <w:r>
        <w:rPr>
          <w:spacing w:val="-14"/>
        </w:rPr>
        <w:t xml:space="preserve">兼容性测试：在 </w:t>
      </w:r>
      <w:r>
        <w:t>WEB</w:t>
      </w:r>
      <w:r>
        <w:rPr>
          <w:spacing w:val="-19"/>
        </w:rPr>
        <w:t xml:space="preserve"> 端是兼容浏览器，在 </w:t>
      </w:r>
      <w:r>
        <w:t>App</w:t>
      </w:r>
      <w:r>
        <w:rPr>
          <w:spacing w:val="-12"/>
        </w:rPr>
        <w:t xml:space="preserve"> 端兼容的是手机设备。而且相对应的兼容性测试工具也不相 同，</w:t>
      </w:r>
      <w:r>
        <w:rPr>
          <w:spacing w:val="-8"/>
        </w:rPr>
        <w:t>WEB</w:t>
      </w:r>
      <w:r>
        <w:rPr>
          <w:spacing w:val="-12"/>
        </w:rPr>
        <w:t xml:space="preserve"> 因为是测试兼容浏览器，所以需要使用不同的浏览</w:t>
      </w:r>
      <w:r>
        <w:rPr>
          <w:spacing w:val="-2"/>
        </w:rPr>
        <w:t>器进行兼容性测试（</w:t>
      </w:r>
      <w:r>
        <w:rPr>
          <w:spacing w:val="-6"/>
        </w:rPr>
        <w:t xml:space="preserve">常见的是兼容 </w:t>
      </w:r>
      <w:r>
        <w:rPr>
          <w:spacing w:val="-2"/>
        </w:rPr>
        <w:t>IE6，IE8，chrome，firefox）如果是手机</w:t>
      </w:r>
    </w:p>
    <w:p w14:paraId="3B911125">
      <w:pPr>
        <w:pStyle w:val="6"/>
        <w:spacing w:line="244" w:lineRule="auto"/>
        <w:ind w:left="400" w:right="989"/>
        <w:jc w:val="both"/>
      </w:pPr>
      <w:r>
        <w:rPr>
          <w:spacing w:val="-9"/>
        </w:rPr>
        <w:t xml:space="preserve">端， 那么就需要兼容不同品牌，不同分辨率，不同 </w:t>
      </w:r>
      <w:r>
        <w:rPr>
          <w:spacing w:val="-3"/>
        </w:rPr>
        <w:t>android</w:t>
      </w:r>
      <w:r>
        <w:rPr>
          <w:spacing w:val="-7"/>
        </w:rPr>
        <w:t xml:space="preserve"> 版本甚至不同操作</w:t>
      </w:r>
      <w:r>
        <w:rPr>
          <w:spacing w:val="-15"/>
        </w:rPr>
        <w:t>系统的兼容。</w:t>
      </w:r>
      <w:r>
        <w:t>（</w:t>
      </w:r>
      <w:r>
        <w:rPr>
          <w:spacing w:val="-6"/>
        </w:rPr>
        <w:t xml:space="preserve">常见的兼容方式是兼容市场占用率前 </w:t>
      </w:r>
      <w:r>
        <w:t>N</w:t>
      </w:r>
      <w:r>
        <w:rPr>
          <w:spacing w:val="-10"/>
        </w:rPr>
        <w:t xml:space="preserve"> 位的手机即可</w:t>
      </w:r>
      <w:r>
        <w:rPr>
          <w:spacing w:val="-24"/>
        </w:rPr>
        <w:t>），</w:t>
      </w:r>
      <w:r>
        <w:rPr>
          <w:spacing w:val="-2"/>
        </w:rPr>
        <w:t>有时候</w:t>
      </w:r>
      <w:r>
        <w:rPr>
          <w:spacing w:val="-5"/>
        </w:rPr>
        <w:t xml:space="preserve">也可 以使用到兼容性测试工具，但 </w:t>
      </w:r>
      <w:r>
        <w:t>WEB</w:t>
      </w:r>
      <w:r>
        <w:rPr>
          <w:spacing w:val="-16"/>
        </w:rPr>
        <w:t xml:space="preserve"> 兼容性工具多用 </w:t>
      </w:r>
      <w:r>
        <w:t>IETester</w:t>
      </w:r>
      <w:r>
        <w:rPr>
          <w:spacing w:val="-13"/>
        </w:rPr>
        <w:t xml:space="preserve"> 等工具， 而</w:t>
      </w:r>
      <w:r>
        <w:t>App</w:t>
      </w:r>
      <w:r>
        <w:rPr>
          <w:spacing w:val="-16"/>
        </w:rPr>
        <w:t xml:space="preserve"> 兼容性测试会使用 </w:t>
      </w:r>
      <w:r>
        <w:t>Testin</w:t>
      </w:r>
      <w:r>
        <w:rPr>
          <w:spacing w:val="-10"/>
        </w:rPr>
        <w:t xml:space="preserve"> 这样的商业工具也可以做测试。</w:t>
      </w:r>
    </w:p>
    <w:p w14:paraId="23E7CFFA">
      <w:pPr>
        <w:pStyle w:val="6"/>
        <w:spacing w:before="1"/>
        <w:rPr>
          <w:sz w:val="23"/>
        </w:rPr>
      </w:pPr>
    </w:p>
    <w:p w14:paraId="6E8B4772">
      <w:pPr>
        <w:pStyle w:val="6"/>
        <w:spacing w:line="242" w:lineRule="auto"/>
        <w:ind w:left="400" w:right="1076"/>
        <w:jc w:val="both"/>
      </w:pPr>
      <w:r>
        <w:rPr>
          <w:spacing w:val="-1"/>
        </w:rPr>
        <w:t>安装测试：</w:t>
      </w:r>
      <w:r>
        <w:rPr>
          <w:spacing w:val="-4"/>
        </w:rPr>
        <w:t>WEB</w:t>
      </w:r>
      <w:r>
        <w:rPr>
          <w:spacing w:val="-16"/>
        </w:rPr>
        <w:t xml:space="preserve"> 测试基本上没有客户端层面的安装测试，但是 </w:t>
      </w:r>
      <w:r>
        <w:t>App</w:t>
      </w:r>
      <w:r>
        <w:rPr>
          <w:spacing w:val="-13"/>
        </w:rPr>
        <w:t xml:space="preserve"> 测试是存在客</w:t>
      </w:r>
      <w:r>
        <w:t>户端层面的安装测试，那么就具备相关的测试点。</w:t>
      </w:r>
    </w:p>
    <w:p w14:paraId="023BC968">
      <w:pPr>
        <w:pStyle w:val="6"/>
        <w:spacing w:before="12"/>
        <w:rPr>
          <w:sz w:val="22"/>
        </w:rPr>
      </w:pPr>
    </w:p>
    <w:p w14:paraId="2DB0D8CE">
      <w:pPr>
        <w:pStyle w:val="6"/>
        <w:spacing w:line="244" w:lineRule="auto"/>
        <w:ind w:left="400" w:right="1229"/>
      </w:pPr>
      <w:r>
        <w:rPr>
          <w:spacing w:val="-11"/>
        </w:rPr>
        <w:t>还有，</w:t>
      </w:r>
      <w:r>
        <w:rPr>
          <w:spacing w:val="-13"/>
        </w:rPr>
        <w:t>App</w:t>
      </w:r>
      <w:r>
        <w:rPr>
          <w:spacing w:val="-23"/>
        </w:rPr>
        <w:t xml:space="preserve"> 测试基于手机设备，还有一些手机设备的专项测试。如交叉事件测试，</w:t>
      </w:r>
      <w:r>
        <w:rPr>
          <w:spacing w:val="-117"/>
        </w:rPr>
        <w:t xml:space="preserve"> </w:t>
      </w:r>
      <w:r>
        <w:t>操作类型测试，网络测试（弱网测试，网络切换）</w:t>
      </w:r>
    </w:p>
    <w:p w14:paraId="15D9F112">
      <w:pPr>
        <w:pStyle w:val="6"/>
        <w:spacing w:before="2"/>
        <w:rPr>
          <w:sz w:val="22"/>
        </w:rPr>
      </w:pPr>
    </w:p>
    <w:p w14:paraId="5C0CB6AF">
      <w:pPr>
        <w:pStyle w:val="6"/>
        <w:spacing w:before="1" w:line="244" w:lineRule="auto"/>
        <w:ind w:left="400" w:right="1124"/>
      </w:pPr>
      <w:r>
        <w:rPr>
          <w:spacing w:val="-12"/>
        </w:rPr>
        <w:t>交叉事件测试：就是在操作某个软件的时候，来电话、来短信，电量不足提示等</w:t>
      </w:r>
      <w:r>
        <w:t>外部事件。</w:t>
      </w:r>
    </w:p>
    <w:p w14:paraId="22C4A8B2">
      <w:pPr>
        <w:pStyle w:val="6"/>
        <w:spacing w:before="5"/>
        <w:rPr>
          <w:sz w:val="22"/>
        </w:rPr>
      </w:pPr>
    </w:p>
    <w:p w14:paraId="533DD958">
      <w:pPr>
        <w:pStyle w:val="6"/>
        <w:ind w:left="400"/>
      </w:pPr>
      <w:r>
        <w:t>操作类型测试：如横屏测试，手势测试</w:t>
      </w:r>
    </w:p>
    <w:p w14:paraId="741D4853">
      <w:pPr>
        <w:pStyle w:val="6"/>
        <w:spacing w:before="10"/>
        <w:rPr>
          <w:sz w:val="22"/>
        </w:rPr>
      </w:pPr>
    </w:p>
    <w:p w14:paraId="376C4A70">
      <w:pPr>
        <w:pStyle w:val="6"/>
        <w:spacing w:before="1" w:line="244" w:lineRule="auto"/>
        <w:ind w:left="400" w:right="927"/>
        <w:jc w:val="both"/>
      </w:pPr>
      <w:r>
        <w:rPr>
          <w:spacing w:val="-12"/>
        </w:rPr>
        <w:t>网络测试：包含弱网和网络切换测试。需要测试弱网所造成的用户体验，重点要考</w:t>
      </w:r>
      <w:r>
        <w:rPr>
          <w:spacing w:val="-6"/>
        </w:rPr>
        <w:t xml:space="preserve">虑回退和刷新是否会造成二次提交。弱网络的模拟，据说可以用 </w:t>
      </w:r>
      <w:r>
        <w:t>360wifi</w:t>
      </w:r>
      <w:r>
        <w:rPr>
          <w:spacing w:val="-18"/>
        </w:rPr>
        <w:t xml:space="preserve"> 实现设</w:t>
      </w:r>
      <w:r>
        <w:t>置。</w:t>
      </w:r>
    </w:p>
    <w:p w14:paraId="60FBFFA1">
      <w:pPr>
        <w:pStyle w:val="6"/>
        <w:spacing w:before="5"/>
        <w:rPr>
          <w:sz w:val="22"/>
        </w:rPr>
      </w:pPr>
    </w:p>
    <w:p w14:paraId="6A02A6E1">
      <w:pPr>
        <w:pStyle w:val="6"/>
        <w:spacing w:line="244" w:lineRule="auto"/>
        <w:ind w:left="400" w:right="922"/>
        <w:jc w:val="both"/>
      </w:pPr>
      <w:r>
        <w:rPr>
          <w:spacing w:val="-2"/>
        </w:rPr>
        <w:t>从系统架构的层面，WEB</w:t>
      </w:r>
      <w:r>
        <w:rPr>
          <w:spacing w:val="-7"/>
        </w:rPr>
        <w:t xml:space="preserve"> 测试只要更新了服务器端，客户端就会同步会更新。而</w:t>
      </w:r>
      <w:r>
        <w:rPr>
          <w:spacing w:val="-2"/>
        </w:rPr>
        <w:t xml:space="preserve">且客户端是可以保证每一个用户的客户端完全一致的。但是 </w:t>
      </w:r>
      <w:r>
        <w:t>APP</w:t>
      </w:r>
      <w:r>
        <w:rPr>
          <w:spacing w:val="-8"/>
        </w:rPr>
        <w:t xml:space="preserve"> 端是不能 够保</w:t>
      </w:r>
      <w:r>
        <w:rPr>
          <w:spacing w:val="-16"/>
        </w:rPr>
        <w:t xml:space="preserve">证完全一致的，除非用户更新客户端。如果是 </w:t>
      </w:r>
      <w:r>
        <w:t>APP</w:t>
      </w:r>
      <w:r>
        <w:rPr>
          <w:spacing w:val="-12"/>
        </w:rPr>
        <w:t xml:space="preserve"> 下修改了服务器端，意味着客户</w:t>
      </w:r>
      <w:r>
        <w:t>端用户所使用的核心版本都需要进行回归测试一遍。</w:t>
      </w:r>
    </w:p>
    <w:p w14:paraId="691818A0">
      <w:pPr>
        <w:pStyle w:val="6"/>
        <w:spacing w:before="9"/>
        <w:rPr>
          <w:sz w:val="22"/>
        </w:rPr>
      </w:pPr>
    </w:p>
    <w:p w14:paraId="56712B52">
      <w:pPr>
        <w:pStyle w:val="6"/>
        <w:spacing w:before="1" w:line="244" w:lineRule="auto"/>
        <w:ind w:left="400" w:right="1150"/>
      </w:pPr>
      <w:r>
        <w:rPr>
          <w:spacing w:val="-12"/>
        </w:rPr>
        <w:t>还有升级测试：升级测试的提醒机制，升级取消是否会影响原有功能的使用，升</w:t>
      </w:r>
      <w:r>
        <w:t>级后用户数据是否被清除了。</w:t>
      </w:r>
    </w:p>
    <w:p w14:paraId="7B158FA6">
      <w:pPr>
        <w:pStyle w:val="6"/>
        <w:spacing w:before="4"/>
        <w:rPr>
          <w:sz w:val="33"/>
        </w:rPr>
      </w:pPr>
    </w:p>
    <w:p w14:paraId="6C6FA192">
      <w:pPr>
        <w:pStyle w:val="4"/>
        <w:numPr>
          <w:ilvl w:val="0"/>
          <w:numId w:val="34"/>
        </w:numPr>
        <w:tabs>
          <w:tab w:val="left" w:pos="674"/>
        </w:tabs>
        <w:spacing w:before="0" w:after="0" w:line="240" w:lineRule="auto"/>
        <w:ind w:left="673" w:right="0" w:hanging="274"/>
        <w:jc w:val="left"/>
      </w:pPr>
      <w:bookmarkStart w:id="53" w:name="_bookmark39"/>
      <w:bookmarkEnd w:id="53"/>
      <w:bookmarkStart w:id="54" w:name="_bookmark39"/>
      <w:bookmarkEnd w:id="54"/>
      <w:r>
        <w:rPr>
          <w:spacing w:val="-1"/>
        </w:rPr>
        <w:t>android</w:t>
      </w:r>
      <w:r>
        <w:rPr>
          <w:spacing w:val="-11"/>
        </w:rPr>
        <w:t xml:space="preserve"> 和</w:t>
      </w:r>
      <w:r>
        <w:t>ios</w:t>
      </w:r>
      <w:r>
        <w:rPr>
          <w:spacing w:val="-6"/>
        </w:rPr>
        <w:t xml:space="preserve"> 测试区别？</w:t>
      </w:r>
    </w:p>
    <w:p w14:paraId="6E9A8767">
      <w:pPr>
        <w:spacing w:after="0" w:line="240" w:lineRule="auto"/>
        <w:jc w:val="left"/>
        <w:sectPr>
          <w:pgSz w:w="11910" w:h="16840"/>
          <w:pgMar w:top="1240" w:right="860" w:bottom="1280" w:left="1400" w:header="873" w:footer="1058" w:gutter="0"/>
          <w:cols w:space="720" w:num="1"/>
        </w:sectPr>
      </w:pPr>
    </w:p>
    <w:p w14:paraId="6A32F075">
      <w:pPr>
        <w:pStyle w:val="6"/>
        <w:spacing w:before="5"/>
        <w:rPr>
          <w:sz w:val="9"/>
        </w:rPr>
      </w:pPr>
    </w:p>
    <w:p w14:paraId="5F72357A">
      <w:pPr>
        <w:pStyle w:val="6"/>
        <w:spacing w:before="66"/>
        <w:ind w:left="400"/>
        <w:jc w:val="both"/>
      </w:pPr>
      <w:r>
        <w:t>App 测试中 ios 和 Android 有哪些区别呢？</w:t>
      </w:r>
    </w:p>
    <w:p w14:paraId="57C87F00">
      <w:pPr>
        <w:pStyle w:val="6"/>
        <w:spacing w:before="9" w:line="244" w:lineRule="auto"/>
        <w:ind w:left="400" w:right="1493"/>
        <w:jc w:val="both"/>
      </w:pPr>
      <w:r>
        <w:rPr>
          <w:spacing w:val="-3"/>
        </w:rPr>
        <w:t>1.Android</w:t>
      </w:r>
      <w:r>
        <w:rPr>
          <w:spacing w:val="-22"/>
        </w:rPr>
        <w:t xml:space="preserve"> 长按 </w:t>
      </w:r>
      <w:r>
        <w:rPr>
          <w:spacing w:val="-3"/>
        </w:rPr>
        <w:t>home 键呼出应用列表和切换应用，然后右滑则终止应用；</w:t>
      </w:r>
      <w:r>
        <w:rPr>
          <w:spacing w:val="-118"/>
        </w:rPr>
        <w:t xml:space="preserve"> </w:t>
      </w:r>
      <w:r>
        <w:rPr>
          <w:spacing w:val="-2"/>
        </w:rPr>
        <w:t>2.多分辨率测试</w:t>
      </w:r>
      <w:r>
        <w:rPr>
          <w:spacing w:val="-1"/>
        </w:rPr>
        <w:t>，Android</w:t>
      </w:r>
      <w:r>
        <w:rPr>
          <w:spacing w:val="-21"/>
        </w:rPr>
        <w:t xml:space="preserve"> 端</w:t>
      </w:r>
      <w:r>
        <w:rPr>
          <w:spacing w:val="-1"/>
        </w:rPr>
        <w:t>20</w:t>
      </w:r>
      <w:r>
        <w:rPr>
          <w:spacing w:val="-9"/>
        </w:rPr>
        <w:t xml:space="preserve"> 多种</w:t>
      </w:r>
      <w:r>
        <w:rPr>
          <w:spacing w:val="-1"/>
        </w:rPr>
        <w:t>，ios</w:t>
      </w:r>
      <w:r>
        <w:rPr>
          <w:spacing w:val="-6"/>
        </w:rPr>
        <w:t xml:space="preserve"> 较少；</w:t>
      </w:r>
    </w:p>
    <w:p w14:paraId="31117102">
      <w:pPr>
        <w:pStyle w:val="14"/>
        <w:numPr>
          <w:ilvl w:val="0"/>
          <w:numId w:val="35"/>
        </w:numPr>
        <w:tabs>
          <w:tab w:val="left" w:pos="643"/>
        </w:tabs>
        <w:spacing w:before="4" w:after="0" w:line="244" w:lineRule="auto"/>
        <w:ind w:left="400" w:right="915" w:firstLine="0"/>
        <w:jc w:val="both"/>
        <w:rPr>
          <w:sz w:val="24"/>
        </w:rPr>
      </w:pPr>
      <w:r>
        <w:rPr>
          <w:spacing w:val="1"/>
          <w:sz w:val="24"/>
        </w:rPr>
        <w:t>手机操作系统，</w:t>
      </w:r>
      <w:r>
        <w:rPr>
          <w:spacing w:val="-4"/>
          <w:sz w:val="24"/>
        </w:rPr>
        <w:t>Android</w:t>
      </w:r>
      <w:r>
        <w:rPr>
          <w:spacing w:val="-16"/>
          <w:sz w:val="24"/>
        </w:rPr>
        <w:t xml:space="preserve"> 较多，</w:t>
      </w:r>
      <w:r>
        <w:rPr>
          <w:spacing w:val="-8"/>
          <w:sz w:val="24"/>
        </w:rPr>
        <w:t>ios</w:t>
      </w:r>
      <w:r>
        <w:rPr>
          <w:spacing w:val="-15"/>
          <w:sz w:val="24"/>
        </w:rPr>
        <w:t xml:space="preserve"> 较少且不能降级，只能单向升级；新的 </w:t>
      </w:r>
      <w:r>
        <w:rPr>
          <w:spacing w:val="-3"/>
          <w:sz w:val="24"/>
        </w:rPr>
        <w:t>ios</w:t>
      </w:r>
      <w:r>
        <w:rPr>
          <w:spacing w:val="-117"/>
          <w:sz w:val="24"/>
        </w:rPr>
        <w:t xml:space="preserve"> </w:t>
      </w:r>
      <w:r>
        <w:rPr>
          <w:spacing w:val="2"/>
          <w:w w:val="95"/>
          <w:sz w:val="24"/>
        </w:rPr>
        <w:t xml:space="preserve">系统中的资源库不能完全兼容低版本中的 </w:t>
      </w:r>
      <w:r>
        <w:rPr>
          <w:w w:val="95"/>
          <w:sz w:val="24"/>
        </w:rPr>
        <w:t>ios 系统中的应用，低版本 ios</w:t>
      </w:r>
      <w:r>
        <w:rPr>
          <w:spacing w:val="6"/>
          <w:w w:val="95"/>
          <w:sz w:val="24"/>
        </w:rPr>
        <w:t xml:space="preserve"> 系统中</w:t>
      </w:r>
      <w:r>
        <w:rPr>
          <w:sz w:val="24"/>
        </w:rPr>
        <w:t>的应用调用了新的资源库，会直接导致闪退（Crash）；</w:t>
      </w:r>
    </w:p>
    <w:p w14:paraId="6A45BC3A">
      <w:pPr>
        <w:pStyle w:val="14"/>
        <w:numPr>
          <w:ilvl w:val="0"/>
          <w:numId w:val="35"/>
        </w:numPr>
        <w:tabs>
          <w:tab w:val="left" w:pos="643"/>
        </w:tabs>
        <w:spacing w:before="5" w:after="0" w:line="244" w:lineRule="auto"/>
        <w:ind w:left="400" w:right="1013" w:firstLine="0"/>
        <w:jc w:val="both"/>
        <w:rPr>
          <w:sz w:val="24"/>
        </w:rPr>
      </w:pPr>
      <w:r>
        <w:rPr>
          <w:spacing w:val="-3"/>
          <w:sz w:val="24"/>
        </w:rPr>
        <w:t>操作习惯：Android，Back</w:t>
      </w:r>
      <w:r>
        <w:rPr>
          <w:spacing w:val="-9"/>
          <w:sz w:val="24"/>
        </w:rPr>
        <w:t xml:space="preserve"> 键是否被重写，测试点击 </w:t>
      </w:r>
      <w:r>
        <w:rPr>
          <w:spacing w:val="-3"/>
          <w:sz w:val="24"/>
        </w:rPr>
        <w:t>Back</w:t>
      </w:r>
      <w:r>
        <w:rPr>
          <w:spacing w:val="-6"/>
          <w:sz w:val="24"/>
        </w:rPr>
        <w:t xml:space="preserve"> 键后的反馈是否正</w:t>
      </w:r>
      <w:r>
        <w:rPr>
          <w:spacing w:val="-2"/>
          <w:sz w:val="24"/>
        </w:rPr>
        <w:t xml:space="preserve">确；应用数据从内存移动到 </w:t>
      </w:r>
      <w:r>
        <w:rPr>
          <w:sz w:val="24"/>
        </w:rPr>
        <w:t>SD</w:t>
      </w:r>
      <w:r>
        <w:rPr>
          <w:spacing w:val="-4"/>
          <w:sz w:val="24"/>
        </w:rPr>
        <w:t xml:space="preserve"> 卡后能否正常运行等；</w:t>
      </w:r>
    </w:p>
    <w:p w14:paraId="645BC3EC">
      <w:pPr>
        <w:pStyle w:val="14"/>
        <w:numPr>
          <w:ilvl w:val="0"/>
          <w:numId w:val="35"/>
        </w:numPr>
        <w:tabs>
          <w:tab w:val="left" w:pos="643"/>
        </w:tabs>
        <w:spacing w:before="1" w:after="0" w:line="244" w:lineRule="auto"/>
        <w:ind w:left="400" w:right="927" w:firstLine="0"/>
        <w:jc w:val="both"/>
        <w:rPr>
          <w:sz w:val="24"/>
        </w:rPr>
      </w:pPr>
      <w:r>
        <w:rPr>
          <w:spacing w:val="-4"/>
          <w:sz w:val="24"/>
        </w:rPr>
        <w:t>push</w:t>
      </w:r>
      <w:r>
        <w:rPr>
          <w:spacing w:val="-8"/>
          <w:sz w:val="24"/>
        </w:rPr>
        <w:t xml:space="preserve"> 测试：</w:t>
      </w:r>
      <w:r>
        <w:rPr>
          <w:spacing w:val="-4"/>
          <w:sz w:val="24"/>
        </w:rPr>
        <w:t>Android</w:t>
      </w:r>
      <w:r>
        <w:rPr>
          <w:spacing w:val="-11"/>
          <w:sz w:val="24"/>
        </w:rPr>
        <w:t xml:space="preserve">：点击 </w:t>
      </w:r>
      <w:r>
        <w:rPr>
          <w:spacing w:val="-4"/>
          <w:sz w:val="24"/>
        </w:rPr>
        <w:t>home</w:t>
      </w:r>
      <w:r>
        <w:rPr>
          <w:spacing w:val="-7"/>
          <w:sz w:val="24"/>
        </w:rPr>
        <w:t xml:space="preserve"> 键，程序后台运行时，此时接收到 </w:t>
      </w:r>
      <w:r>
        <w:rPr>
          <w:spacing w:val="-3"/>
          <w:sz w:val="24"/>
        </w:rPr>
        <w:t>push，点</w:t>
      </w:r>
      <w:r>
        <w:rPr>
          <w:spacing w:val="-5"/>
          <w:sz w:val="24"/>
        </w:rPr>
        <w:t>击后唤醒应用，此时是否可以正确跳转；</w:t>
      </w:r>
      <w:r>
        <w:rPr>
          <w:spacing w:val="-11"/>
          <w:sz w:val="24"/>
        </w:rPr>
        <w:t>ios</w:t>
      </w:r>
      <w:r>
        <w:rPr>
          <w:spacing w:val="-16"/>
          <w:sz w:val="24"/>
        </w:rPr>
        <w:t xml:space="preserve">，点击 </w:t>
      </w:r>
      <w:r>
        <w:rPr>
          <w:sz w:val="24"/>
        </w:rPr>
        <w:t>home</w:t>
      </w:r>
      <w:r>
        <w:rPr>
          <w:spacing w:val="-8"/>
          <w:sz w:val="24"/>
        </w:rPr>
        <w:t xml:space="preserve"> 键关闭程序和屏幕锁屏</w:t>
      </w:r>
      <w:r>
        <w:rPr>
          <w:sz w:val="24"/>
        </w:rPr>
        <w:t>的情况（红点的显示）；</w:t>
      </w:r>
    </w:p>
    <w:p w14:paraId="0883429C">
      <w:pPr>
        <w:pStyle w:val="14"/>
        <w:numPr>
          <w:ilvl w:val="0"/>
          <w:numId w:val="35"/>
        </w:numPr>
        <w:tabs>
          <w:tab w:val="left" w:pos="643"/>
        </w:tabs>
        <w:spacing w:before="7" w:after="0" w:line="244" w:lineRule="auto"/>
        <w:ind w:left="400" w:right="936" w:firstLine="0"/>
        <w:jc w:val="both"/>
        <w:rPr>
          <w:sz w:val="24"/>
        </w:rPr>
      </w:pPr>
      <w:r>
        <w:rPr>
          <w:spacing w:val="-2"/>
          <w:sz w:val="24"/>
        </w:rPr>
        <w:t>安装卸载测试：Android</w:t>
      </w:r>
      <w:r>
        <w:rPr>
          <w:spacing w:val="-5"/>
          <w:sz w:val="24"/>
        </w:rPr>
        <w:t xml:space="preserve"> 的下载和安装的平台和工具和渠道比较多，</w:t>
      </w:r>
      <w:r>
        <w:rPr>
          <w:spacing w:val="-1"/>
          <w:sz w:val="24"/>
        </w:rPr>
        <w:t>ios</w:t>
      </w:r>
      <w:r>
        <w:rPr>
          <w:spacing w:val="-11"/>
          <w:sz w:val="24"/>
        </w:rPr>
        <w:t xml:space="preserve"> 主要</w:t>
      </w:r>
      <w:r>
        <w:rPr>
          <w:spacing w:val="32"/>
          <w:sz w:val="24"/>
        </w:rPr>
        <w:t>有</w:t>
      </w:r>
      <w:r>
        <w:rPr>
          <w:sz w:val="24"/>
        </w:rPr>
        <w:t>app store，iTunes</w:t>
      </w:r>
      <w:r>
        <w:rPr>
          <w:spacing w:val="-4"/>
          <w:sz w:val="24"/>
        </w:rPr>
        <w:t xml:space="preserve"> 和</w:t>
      </w:r>
      <w:r>
        <w:rPr>
          <w:sz w:val="24"/>
        </w:rPr>
        <w:t>testflight</w:t>
      </w:r>
      <w:r>
        <w:rPr>
          <w:spacing w:val="-5"/>
          <w:sz w:val="24"/>
        </w:rPr>
        <w:t xml:space="preserve"> 下载；</w:t>
      </w:r>
    </w:p>
    <w:p w14:paraId="3DE24242">
      <w:pPr>
        <w:pStyle w:val="14"/>
        <w:numPr>
          <w:ilvl w:val="0"/>
          <w:numId w:val="35"/>
        </w:numPr>
        <w:tabs>
          <w:tab w:val="left" w:pos="643"/>
        </w:tabs>
        <w:spacing w:before="4" w:after="0" w:line="242" w:lineRule="auto"/>
        <w:ind w:left="400" w:right="946" w:firstLine="0"/>
        <w:jc w:val="left"/>
        <w:rPr>
          <w:sz w:val="24"/>
        </w:rPr>
      </w:pPr>
      <w:r>
        <w:rPr>
          <w:spacing w:val="-12"/>
          <w:sz w:val="24"/>
        </w:rPr>
        <w:t>升级测试：可以被升级的必要条件：新旧版本具有相同的签名；新旧版本具有相</w:t>
      </w:r>
      <w:r>
        <w:rPr>
          <w:sz w:val="24"/>
        </w:rPr>
        <w:t>同的包名；有一个标示符区分新旧版本（如版本号），</w:t>
      </w:r>
    </w:p>
    <w:p w14:paraId="7FBE0DB6">
      <w:pPr>
        <w:pStyle w:val="6"/>
        <w:spacing w:before="8" w:line="244" w:lineRule="auto"/>
        <w:ind w:left="400" w:right="1080"/>
      </w:pPr>
      <w:r>
        <w:rPr>
          <w:w w:val="95"/>
        </w:rPr>
        <w:t>对于 Android 若有内置的应用需检查升级之后内置文件是否匹配（如内置的输入</w:t>
      </w:r>
      <w:r>
        <w:t>法）</w:t>
      </w:r>
    </w:p>
    <w:p w14:paraId="16CE668F">
      <w:pPr>
        <w:pStyle w:val="6"/>
        <w:spacing w:before="7"/>
        <w:rPr>
          <w:sz w:val="22"/>
        </w:rPr>
      </w:pPr>
    </w:p>
    <w:p w14:paraId="7EA882DE">
      <w:pPr>
        <w:pStyle w:val="6"/>
        <w:spacing w:before="1"/>
        <w:ind w:left="400"/>
      </w:pPr>
      <w:r>
        <w:t>另外：对于测试还需要注意一下几点：</w:t>
      </w:r>
    </w:p>
    <w:p w14:paraId="5DAC73A6">
      <w:pPr>
        <w:pStyle w:val="6"/>
        <w:spacing w:before="6" w:line="244" w:lineRule="auto"/>
        <w:ind w:left="400" w:right="729"/>
      </w:pPr>
      <w:r>
        <w:t>1.并发（中断）测试：闹铃弹出框提示，另一个应用的启动、视频音频的播放，</w:t>
      </w:r>
      <w:r>
        <w:rPr>
          <w:spacing w:val="1"/>
        </w:rPr>
        <w:t xml:space="preserve"> </w:t>
      </w:r>
      <w:r>
        <w:rPr>
          <w:spacing w:val="-1"/>
        </w:rPr>
        <w:t xml:space="preserve">来电、用户正在输入等，语音、录音等的播放时强制其他正在播放的要暂停； </w:t>
      </w:r>
      <w:r>
        <w:t>2.</w:t>
      </w:r>
      <w:r>
        <w:rPr>
          <w:spacing w:val="-117"/>
        </w:rPr>
        <w:t xml:space="preserve"> </w:t>
      </w:r>
      <w:r>
        <w:t>数据来源的测试：输入，选择、复制、语音输入，安装不同输入法输入等；</w:t>
      </w:r>
    </w:p>
    <w:p w14:paraId="22272CAC">
      <w:pPr>
        <w:pStyle w:val="14"/>
        <w:numPr>
          <w:ilvl w:val="0"/>
          <w:numId w:val="36"/>
        </w:numPr>
        <w:tabs>
          <w:tab w:val="left" w:pos="643"/>
        </w:tabs>
        <w:spacing w:before="5" w:after="0" w:line="244" w:lineRule="auto"/>
        <w:ind w:left="400" w:right="1102" w:firstLine="0"/>
        <w:jc w:val="left"/>
        <w:rPr>
          <w:sz w:val="22"/>
        </w:rPr>
      </w:pPr>
      <w:r>
        <w:rPr>
          <w:spacing w:val="-5"/>
          <w:sz w:val="24"/>
        </w:rPr>
        <w:t>push（</w:t>
      </w:r>
      <w:r>
        <w:rPr>
          <w:sz w:val="24"/>
        </w:rPr>
        <w:t>推送</w:t>
      </w:r>
      <w:r>
        <w:rPr>
          <w:spacing w:val="-20"/>
          <w:sz w:val="24"/>
        </w:rPr>
        <w:t>）</w:t>
      </w:r>
      <w:r>
        <w:rPr>
          <w:spacing w:val="-10"/>
          <w:sz w:val="24"/>
        </w:rPr>
        <w:t>测试：在开关机、待机状态下执行推送，消息先死及其推送跳转</w:t>
      </w:r>
      <w:r>
        <w:rPr>
          <w:sz w:val="24"/>
        </w:rPr>
        <w:t>的正确性；</w:t>
      </w:r>
    </w:p>
    <w:p w14:paraId="30D58972">
      <w:pPr>
        <w:pStyle w:val="6"/>
        <w:spacing w:before="4" w:line="247" w:lineRule="auto"/>
        <w:ind w:left="400" w:right="996"/>
      </w:pPr>
      <w:r>
        <w:rPr>
          <w:spacing w:val="-5"/>
        </w:rPr>
        <w:t xml:space="preserve">应用在开发、未打开状态、应用启动且在后台运行的情况下是 </w:t>
      </w:r>
      <w:r>
        <w:t>push</w:t>
      </w:r>
      <w:r>
        <w:rPr>
          <w:spacing w:val="-12"/>
        </w:rPr>
        <w:t xml:space="preserve"> 显示和跳转</w:t>
      </w:r>
      <w:r>
        <w:t>否正确；</w:t>
      </w:r>
    </w:p>
    <w:p w14:paraId="04DC9402">
      <w:pPr>
        <w:pStyle w:val="6"/>
        <w:spacing w:line="242" w:lineRule="auto"/>
        <w:ind w:left="400" w:right="4929"/>
      </w:pPr>
      <w:r>
        <w:rPr>
          <w:spacing w:val="-1"/>
        </w:rPr>
        <w:t>推送消息阅读前后数字的变化是否正确；</w:t>
      </w:r>
      <w:r>
        <w:rPr>
          <w:spacing w:val="-117"/>
        </w:rPr>
        <w:t xml:space="preserve"> </w:t>
      </w:r>
      <w:r>
        <w:rPr>
          <w:spacing w:val="-1"/>
        </w:rPr>
        <w:t>多条推送的合集的显示和跳转是否正确；</w:t>
      </w:r>
    </w:p>
    <w:p w14:paraId="1AF01294">
      <w:pPr>
        <w:pStyle w:val="6"/>
        <w:spacing w:before="7"/>
        <w:rPr>
          <w:sz w:val="22"/>
        </w:rPr>
      </w:pPr>
    </w:p>
    <w:p w14:paraId="6BFBF6F5">
      <w:pPr>
        <w:pStyle w:val="14"/>
        <w:numPr>
          <w:ilvl w:val="0"/>
          <w:numId w:val="36"/>
        </w:numPr>
        <w:tabs>
          <w:tab w:val="left" w:pos="643"/>
        </w:tabs>
        <w:spacing w:before="0" w:after="0" w:line="244" w:lineRule="auto"/>
        <w:ind w:left="400" w:right="946" w:firstLine="0"/>
        <w:jc w:val="left"/>
        <w:rPr>
          <w:sz w:val="22"/>
        </w:rPr>
      </w:pPr>
      <w:r>
        <w:rPr>
          <w:spacing w:val="-12"/>
          <w:sz w:val="24"/>
        </w:rPr>
        <w:t>分享跳转：分享后的文案是否正确；分享后跳转是否正确，显示的消息来源是否</w:t>
      </w:r>
      <w:r>
        <w:rPr>
          <w:sz w:val="24"/>
        </w:rPr>
        <w:t>正确；</w:t>
      </w:r>
    </w:p>
    <w:p w14:paraId="2122755E">
      <w:pPr>
        <w:pStyle w:val="6"/>
        <w:spacing w:before="5"/>
        <w:rPr>
          <w:sz w:val="22"/>
        </w:rPr>
      </w:pPr>
    </w:p>
    <w:p w14:paraId="3946ADCE">
      <w:pPr>
        <w:pStyle w:val="14"/>
        <w:numPr>
          <w:ilvl w:val="0"/>
          <w:numId w:val="36"/>
        </w:numPr>
        <w:tabs>
          <w:tab w:val="left" w:pos="643"/>
        </w:tabs>
        <w:spacing w:before="0" w:after="0" w:line="242" w:lineRule="auto"/>
        <w:ind w:left="400" w:right="1177" w:firstLine="0"/>
        <w:jc w:val="left"/>
        <w:rPr>
          <w:sz w:val="22"/>
        </w:rPr>
      </w:pPr>
      <w:r>
        <w:rPr>
          <w:spacing w:val="-12"/>
          <w:sz w:val="24"/>
        </w:rPr>
        <w:t>触屏测试：同时触摸不同的位置或者同时进行不同操作，查看客户端的处理情</w:t>
      </w:r>
      <w:r>
        <w:rPr>
          <w:spacing w:val="-5"/>
          <w:sz w:val="24"/>
        </w:rPr>
        <w:t xml:space="preserve">况，是否会 </w:t>
      </w:r>
      <w:r>
        <w:rPr>
          <w:sz w:val="24"/>
        </w:rPr>
        <w:t>crash</w:t>
      </w:r>
      <w:r>
        <w:rPr>
          <w:spacing w:val="-15"/>
          <w:sz w:val="24"/>
        </w:rPr>
        <w:t xml:space="preserve"> 等</w:t>
      </w:r>
    </w:p>
    <w:p w14:paraId="5469AC3F">
      <w:pPr>
        <w:pStyle w:val="6"/>
      </w:pPr>
    </w:p>
    <w:p w14:paraId="0E5E8C31">
      <w:pPr>
        <w:pStyle w:val="6"/>
        <w:spacing w:before="2"/>
        <w:rPr>
          <w:sz w:val="32"/>
        </w:rPr>
      </w:pPr>
    </w:p>
    <w:p w14:paraId="190B9823">
      <w:pPr>
        <w:pStyle w:val="4"/>
        <w:numPr>
          <w:ilvl w:val="0"/>
          <w:numId w:val="36"/>
        </w:numPr>
        <w:tabs>
          <w:tab w:val="left" w:pos="674"/>
        </w:tabs>
        <w:spacing w:before="0" w:after="0" w:line="240" w:lineRule="auto"/>
        <w:ind w:left="673" w:right="0" w:hanging="274"/>
        <w:jc w:val="left"/>
        <w:rPr>
          <w:sz w:val="25"/>
        </w:rPr>
      </w:pPr>
      <w:r>
        <w:t>app</w:t>
      </w:r>
      <w:r>
        <w:rPr>
          <w:spacing w:val="-4"/>
        </w:rPr>
        <w:t xml:space="preserve"> 出现</w:t>
      </w:r>
      <w:r>
        <w:t>ANR，是什么原因导致的？</w:t>
      </w:r>
    </w:p>
    <w:p w14:paraId="1681026F">
      <w:pPr>
        <w:pStyle w:val="6"/>
        <w:spacing w:before="138" w:line="590" w:lineRule="atLeast"/>
        <w:ind w:left="400" w:right="2902"/>
      </w:pPr>
      <w:r>
        <w:rPr>
          <w:spacing w:val="-15"/>
        </w:rPr>
        <w:t xml:space="preserve">那么导致 </w:t>
      </w:r>
      <w:r>
        <w:t>ANR</w:t>
      </w:r>
      <w:r>
        <w:rPr>
          <w:spacing w:val="-10"/>
        </w:rPr>
        <w:t xml:space="preserve"> 的根本原因是什么呢？简单的总结有以下两点：</w:t>
      </w:r>
      <w:r>
        <w:rPr>
          <w:spacing w:val="-117"/>
        </w:rPr>
        <w:t xml:space="preserve"> </w:t>
      </w:r>
      <w:r>
        <w:t>1.主线程执行了耗时操作，比如数据库操作或网络编程</w:t>
      </w:r>
    </w:p>
    <w:p w14:paraId="53A3E65A">
      <w:pPr>
        <w:pStyle w:val="6"/>
        <w:spacing w:before="10" w:line="244" w:lineRule="auto"/>
        <w:ind w:left="400" w:right="982"/>
      </w:pPr>
      <w:r>
        <w:rPr>
          <w:w w:val="95"/>
        </w:rPr>
        <w:t>2.其他进程（就是其他程序）</w:t>
      </w:r>
      <w:r>
        <w:rPr>
          <w:spacing w:val="-4"/>
          <w:w w:val="95"/>
        </w:rPr>
        <w:t xml:space="preserve">占用 </w:t>
      </w:r>
      <w:r>
        <w:rPr>
          <w:w w:val="95"/>
        </w:rPr>
        <w:t>CPU 导致本进程得不到 CPU 时间片，比如其他</w:t>
      </w:r>
      <w:r>
        <w:t>进程的频繁读写操作可能会导致这个问题。</w:t>
      </w:r>
    </w:p>
    <w:p w14:paraId="7DEE03D0">
      <w:pPr>
        <w:spacing w:after="0" w:line="244" w:lineRule="auto"/>
        <w:sectPr>
          <w:pgSz w:w="11910" w:h="16840"/>
          <w:pgMar w:top="1240" w:right="860" w:bottom="1280" w:left="1400" w:header="873" w:footer="1058" w:gutter="0"/>
          <w:cols w:space="720" w:num="1"/>
        </w:sectPr>
      </w:pPr>
    </w:p>
    <w:p w14:paraId="66B7D698">
      <w:pPr>
        <w:pStyle w:val="6"/>
        <w:spacing w:before="5"/>
        <w:rPr>
          <w:sz w:val="9"/>
        </w:rPr>
      </w:pPr>
    </w:p>
    <w:p w14:paraId="17235A47">
      <w:pPr>
        <w:pStyle w:val="6"/>
        <w:spacing w:before="66" w:line="247" w:lineRule="auto"/>
        <w:ind w:left="400" w:right="4952"/>
      </w:pPr>
      <w:r>
        <w:rPr>
          <w:spacing w:val="-10"/>
        </w:rPr>
        <w:t xml:space="preserve">细分的话，导致 </w:t>
      </w:r>
      <w:r>
        <w:t>ANR</w:t>
      </w:r>
      <w:r>
        <w:rPr>
          <w:spacing w:val="-9"/>
        </w:rPr>
        <w:t xml:space="preserve"> 的原因有如下几点：</w:t>
      </w:r>
      <w:r>
        <w:rPr>
          <w:spacing w:val="-117"/>
        </w:rPr>
        <w:t xml:space="preserve"> </w:t>
      </w:r>
      <w:r>
        <w:t>1.耗时的网络访问</w:t>
      </w:r>
    </w:p>
    <w:p w14:paraId="3F367C84">
      <w:pPr>
        <w:pStyle w:val="14"/>
        <w:numPr>
          <w:ilvl w:val="0"/>
          <w:numId w:val="37"/>
        </w:numPr>
        <w:tabs>
          <w:tab w:val="left" w:pos="640"/>
        </w:tabs>
        <w:spacing w:before="3" w:after="0" w:line="307" w:lineRule="exact"/>
        <w:ind w:left="640" w:right="0" w:hanging="240"/>
        <w:jc w:val="left"/>
        <w:rPr>
          <w:sz w:val="24"/>
        </w:rPr>
      </w:pPr>
      <w:r>
        <w:rPr>
          <w:sz w:val="24"/>
        </w:rPr>
        <w:t>大量的数据读写</w:t>
      </w:r>
    </w:p>
    <w:p w14:paraId="6819CDD0">
      <w:pPr>
        <w:pStyle w:val="14"/>
        <w:numPr>
          <w:ilvl w:val="0"/>
          <w:numId w:val="37"/>
        </w:numPr>
        <w:tabs>
          <w:tab w:val="left" w:pos="640"/>
        </w:tabs>
        <w:spacing w:before="0" w:after="0" w:line="240" w:lineRule="auto"/>
        <w:ind w:left="640" w:right="0" w:hanging="240"/>
        <w:jc w:val="left"/>
        <w:rPr>
          <w:sz w:val="24"/>
        </w:rPr>
      </w:pPr>
      <w:r>
        <w:rPr>
          <w:sz w:val="24"/>
        </w:rPr>
        <w:t>数据库操作</w:t>
      </w:r>
    </w:p>
    <w:p w14:paraId="4BFC44DA">
      <w:pPr>
        <w:pStyle w:val="14"/>
        <w:numPr>
          <w:ilvl w:val="0"/>
          <w:numId w:val="37"/>
        </w:numPr>
        <w:tabs>
          <w:tab w:val="left" w:pos="640"/>
        </w:tabs>
        <w:spacing w:before="6" w:after="0" w:line="240" w:lineRule="auto"/>
        <w:ind w:left="640" w:right="0" w:hanging="240"/>
        <w:jc w:val="left"/>
        <w:rPr>
          <w:sz w:val="24"/>
        </w:rPr>
      </w:pPr>
      <w:r>
        <w:rPr>
          <w:w w:val="95"/>
          <w:sz w:val="24"/>
        </w:rPr>
        <w:t>硬件操作（</w:t>
      </w:r>
      <w:r>
        <w:rPr>
          <w:spacing w:val="23"/>
          <w:w w:val="95"/>
          <w:sz w:val="24"/>
        </w:rPr>
        <w:t xml:space="preserve">比如 </w:t>
      </w:r>
      <w:r>
        <w:rPr>
          <w:w w:val="95"/>
          <w:sz w:val="24"/>
        </w:rPr>
        <w:t>camera)</w:t>
      </w:r>
    </w:p>
    <w:p w14:paraId="625D8840">
      <w:pPr>
        <w:pStyle w:val="14"/>
        <w:numPr>
          <w:ilvl w:val="0"/>
          <w:numId w:val="37"/>
        </w:numPr>
        <w:tabs>
          <w:tab w:val="left" w:pos="643"/>
        </w:tabs>
        <w:spacing w:before="10" w:after="0" w:line="244" w:lineRule="auto"/>
        <w:ind w:left="400" w:right="1044" w:firstLine="0"/>
        <w:jc w:val="left"/>
        <w:rPr>
          <w:sz w:val="24"/>
        </w:rPr>
      </w:pPr>
      <w:r>
        <w:rPr>
          <w:spacing w:val="5"/>
          <w:w w:val="95"/>
          <w:sz w:val="24"/>
        </w:rPr>
        <w:t xml:space="preserve">调用 </w:t>
      </w:r>
      <w:r>
        <w:rPr>
          <w:w w:val="95"/>
          <w:sz w:val="24"/>
        </w:rPr>
        <w:t>thread</w:t>
      </w:r>
      <w:r>
        <w:rPr>
          <w:spacing w:val="121"/>
          <w:sz w:val="24"/>
        </w:rPr>
        <w:t xml:space="preserve"> </w:t>
      </w:r>
      <w:r>
        <w:rPr>
          <w:spacing w:val="40"/>
          <w:w w:val="95"/>
          <w:sz w:val="24"/>
        </w:rPr>
        <w:t>的</w:t>
      </w:r>
      <w:r>
        <w:rPr>
          <w:w w:val="95"/>
          <w:sz w:val="24"/>
        </w:rPr>
        <w:t>join()方法、sleep()方法、wait()方法或者等待线程锁的时</w:t>
      </w:r>
      <w:r>
        <w:rPr>
          <w:sz w:val="24"/>
        </w:rPr>
        <w:t>候</w:t>
      </w:r>
    </w:p>
    <w:p w14:paraId="23F2C064">
      <w:pPr>
        <w:pStyle w:val="14"/>
        <w:numPr>
          <w:ilvl w:val="0"/>
          <w:numId w:val="37"/>
        </w:numPr>
        <w:tabs>
          <w:tab w:val="left" w:pos="643"/>
        </w:tabs>
        <w:spacing w:before="3" w:after="0" w:line="244" w:lineRule="auto"/>
        <w:ind w:left="400" w:right="5312" w:firstLine="0"/>
        <w:jc w:val="left"/>
        <w:rPr>
          <w:sz w:val="24"/>
        </w:rPr>
      </w:pPr>
      <w:r>
        <w:rPr>
          <w:sz w:val="24"/>
        </w:rPr>
        <w:t>service</w:t>
      </w:r>
      <w:r>
        <w:rPr>
          <w:spacing w:val="-14"/>
          <w:sz w:val="24"/>
        </w:rPr>
        <w:t xml:space="preserve"> </w:t>
      </w:r>
      <w:r>
        <w:rPr>
          <w:sz w:val="24"/>
        </w:rPr>
        <w:t>binder</w:t>
      </w:r>
      <w:r>
        <w:rPr>
          <w:spacing w:val="-5"/>
          <w:sz w:val="24"/>
        </w:rPr>
        <w:t xml:space="preserve"> 的数量达到上限</w:t>
      </w:r>
      <w:r>
        <w:rPr>
          <w:spacing w:val="-7"/>
          <w:sz w:val="24"/>
        </w:rPr>
        <w:t>7.system</w:t>
      </w:r>
      <w:r>
        <w:rPr>
          <w:spacing w:val="-22"/>
          <w:sz w:val="24"/>
        </w:rPr>
        <w:t xml:space="preserve"> </w:t>
      </w:r>
      <w:r>
        <w:rPr>
          <w:spacing w:val="-6"/>
          <w:sz w:val="24"/>
        </w:rPr>
        <w:t>server</w:t>
      </w:r>
      <w:r>
        <w:rPr>
          <w:spacing w:val="-21"/>
          <w:sz w:val="24"/>
        </w:rPr>
        <w:t xml:space="preserve"> 中发生 </w:t>
      </w:r>
      <w:r>
        <w:rPr>
          <w:spacing w:val="-6"/>
          <w:sz w:val="24"/>
        </w:rPr>
        <w:t>WatchDog</w:t>
      </w:r>
      <w:r>
        <w:rPr>
          <w:sz w:val="24"/>
        </w:rPr>
        <w:t xml:space="preserve"> </w:t>
      </w:r>
      <w:r>
        <w:rPr>
          <w:spacing w:val="-6"/>
          <w:sz w:val="24"/>
        </w:rPr>
        <w:t>ANR</w:t>
      </w:r>
      <w:r>
        <w:rPr>
          <w:spacing w:val="-117"/>
          <w:sz w:val="24"/>
        </w:rPr>
        <w:t xml:space="preserve"> </w:t>
      </w:r>
      <w:r>
        <w:rPr>
          <w:sz w:val="24"/>
        </w:rPr>
        <w:t>8.service</w:t>
      </w:r>
      <w:r>
        <w:rPr>
          <w:spacing w:val="-4"/>
          <w:sz w:val="24"/>
        </w:rPr>
        <w:t xml:space="preserve"> 忙导致超时无响应</w:t>
      </w:r>
    </w:p>
    <w:p w14:paraId="4171CB5D">
      <w:pPr>
        <w:pStyle w:val="14"/>
        <w:numPr>
          <w:ilvl w:val="0"/>
          <w:numId w:val="38"/>
        </w:numPr>
        <w:tabs>
          <w:tab w:val="left" w:pos="640"/>
        </w:tabs>
        <w:spacing w:before="5" w:after="0" w:line="240" w:lineRule="auto"/>
        <w:ind w:left="640" w:right="0" w:hanging="240"/>
        <w:jc w:val="left"/>
        <w:rPr>
          <w:sz w:val="24"/>
        </w:rPr>
      </w:pPr>
      <w:r>
        <w:rPr>
          <w:sz w:val="24"/>
        </w:rPr>
        <w:t>其他线程持有锁，导致主线程等待超时</w:t>
      </w:r>
    </w:p>
    <w:p w14:paraId="03A94F03">
      <w:pPr>
        <w:pStyle w:val="14"/>
        <w:numPr>
          <w:ilvl w:val="0"/>
          <w:numId w:val="38"/>
        </w:numPr>
        <w:tabs>
          <w:tab w:val="left" w:pos="760"/>
        </w:tabs>
        <w:spacing w:before="9" w:after="0" w:line="240" w:lineRule="auto"/>
        <w:ind w:left="760" w:right="0" w:hanging="360"/>
        <w:jc w:val="left"/>
        <w:rPr>
          <w:sz w:val="24"/>
        </w:rPr>
      </w:pPr>
      <w:r>
        <w:rPr>
          <w:sz w:val="24"/>
        </w:rPr>
        <w:t>其它线程终止或崩溃导致主线程一直等待。</w:t>
      </w:r>
    </w:p>
    <w:p w14:paraId="7EF61B87">
      <w:pPr>
        <w:pStyle w:val="6"/>
      </w:pPr>
    </w:p>
    <w:p w14:paraId="6BCF26F8">
      <w:pPr>
        <w:pStyle w:val="6"/>
        <w:spacing w:before="12"/>
        <w:rPr>
          <w:sz w:val="31"/>
        </w:rPr>
      </w:pPr>
    </w:p>
    <w:p w14:paraId="6882F116">
      <w:pPr>
        <w:pStyle w:val="4"/>
        <w:outlineLvl w:val="1"/>
      </w:pPr>
      <w:r>
        <w:t>7.App</w:t>
      </w:r>
      <w:r>
        <w:rPr>
          <w:spacing w:val="1"/>
        </w:rPr>
        <w:t xml:space="preserve"> 出现</w:t>
      </w:r>
      <w:r>
        <w:t>crash 原因有哪些？</w:t>
      </w:r>
    </w:p>
    <w:p w14:paraId="786E380A">
      <w:pPr>
        <w:pStyle w:val="6"/>
        <w:spacing w:before="7"/>
        <w:rPr>
          <w:sz w:val="33"/>
        </w:rPr>
      </w:pPr>
    </w:p>
    <w:p w14:paraId="7EBA92DA">
      <w:pPr>
        <w:pStyle w:val="6"/>
        <w:spacing w:before="1" w:line="242" w:lineRule="auto"/>
        <w:ind w:left="400" w:right="1068"/>
      </w:pPr>
      <w:r>
        <w:rPr>
          <w:spacing w:val="-6"/>
          <w:w w:val="95"/>
        </w:rPr>
        <w:t xml:space="preserve">为什么 </w:t>
      </w:r>
      <w:r>
        <w:rPr>
          <w:w w:val="95"/>
        </w:rPr>
        <w:t>App</w:t>
      </w:r>
      <w:r>
        <w:rPr>
          <w:spacing w:val="-3"/>
          <w:w w:val="95"/>
        </w:rPr>
        <w:t xml:space="preserve"> 会出现崩溃呢？百度了一下，查到和 </w:t>
      </w:r>
      <w:r>
        <w:rPr>
          <w:w w:val="95"/>
        </w:rPr>
        <w:t>App 崩溃相关的几个因素：内存</w:t>
      </w:r>
      <w:r>
        <w:t>管理错误，程序逻辑错误，设备兼容，网络因素等，如下：</w:t>
      </w:r>
    </w:p>
    <w:p w14:paraId="5F666930">
      <w:pPr>
        <w:pStyle w:val="14"/>
        <w:numPr>
          <w:ilvl w:val="0"/>
          <w:numId w:val="39"/>
        </w:numPr>
        <w:tabs>
          <w:tab w:val="left" w:pos="643"/>
        </w:tabs>
        <w:spacing w:before="10" w:after="0" w:line="242" w:lineRule="auto"/>
        <w:ind w:left="400" w:right="1083" w:firstLine="0"/>
        <w:jc w:val="left"/>
        <w:rPr>
          <w:sz w:val="24"/>
        </w:rPr>
      </w:pPr>
      <w:r>
        <w:rPr>
          <w:spacing w:val="-3"/>
          <w:sz w:val="24"/>
        </w:rPr>
        <w:t>内存管理错误：可能是可用内存过低，app</w:t>
      </w:r>
      <w:r>
        <w:rPr>
          <w:spacing w:val="-8"/>
          <w:sz w:val="24"/>
        </w:rPr>
        <w:t xml:space="preserve"> 所需的内存超过设备的限制，</w:t>
      </w:r>
      <w:r>
        <w:rPr>
          <w:spacing w:val="-2"/>
          <w:sz w:val="24"/>
        </w:rPr>
        <w:t>app</w:t>
      </w:r>
      <w:r>
        <w:rPr>
          <w:spacing w:val="-117"/>
          <w:sz w:val="24"/>
        </w:rPr>
        <w:t xml:space="preserve"> </w:t>
      </w:r>
      <w:r>
        <w:rPr>
          <w:spacing w:val="-3"/>
          <w:sz w:val="24"/>
        </w:rPr>
        <w:t xml:space="preserve">跑不起来导致 </w:t>
      </w:r>
      <w:r>
        <w:rPr>
          <w:sz w:val="24"/>
        </w:rPr>
        <w:t>App</w:t>
      </w:r>
      <w:r>
        <w:rPr>
          <w:spacing w:val="-1"/>
          <w:sz w:val="24"/>
        </w:rPr>
        <w:t xml:space="preserve"> </w:t>
      </w:r>
      <w:r>
        <w:rPr>
          <w:sz w:val="24"/>
        </w:rPr>
        <w:t>crash。</w:t>
      </w:r>
    </w:p>
    <w:p w14:paraId="5A4A9E56">
      <w:pPr>
        <w:pStyle w:val="6"/>
        <w:spacing w:before="7" w:line="244" w:lineRule="auto"/>
        <w:ind w:left="400" w:right="849"/>
      </w:pPr>
      <w:r>
        <w:rPr>
          <w:spacing w:val="-1"/>
        </w:rPr>
        <w:t>或是内存泄露，程序运行的时间越长，所占用的内存越大，最终用尽全部内存，</w:t>
      </w:r>
      <w:r>
        <w:rPr>
          <w:spacing w:val="-117"/>
        </w:rPr>
        <w:t xml:space="preserve"> </w:t>
      </w:r>
      <w:r>
        <w:t>导致整个系统崩溃。</w:t>
      </w:r>
    </w:p>
    <w:p w14:paraId="1C1D56CC">
      <w:pPr>
        <w:pStyle w:val="6"/>
        <w:spacing w:before="4"/>
        <w:ind w:left="400"/>
      </w:pPr>
      <w:r>
        <w:t>亦或非授权的内存位置的使用也可能会导致 App crash。</w:t>
      </w:r>
    </w:p>
    <w:p w14:paraId="1D84F229">
      <w:pPr>
        <w:pStyle w:val="14"/>
        <w:numPr>
          <w:ilvl w:val="0"/>
          <w:numId w:val="39"/>
        </w:numPr>
        <w:tabs>
          <w:tab w:val="left" w:pos="640"/>
        </w:tabs>
        <w:spacing w:before="9" w:after="0" w:line="240" w:lineRule="auto"/>
        <w:ind w:left="640" w:right="0" w:hanging="240"/>
        <w:jc w:val="left"/>
        <w:outlineLvl w:val="1"/>
        <w:rPr>
          <w:sz w:val="24"/>
        </w:rPr>
      </w:pPr>
      <w:r>
        <w:rPr>
          <w:sz w:val="24"/>
        </w:rPr>
        <w:t>程序逻辑错误：数组越界、堆栈溢出、并发操作、逻辑错误。</w:t>
      </w:r>
    </w:p>
    <w:p w14:paraId="02FF7A8F">
      <w:pPr>
        <w:pStyle w:val="6"/>
        <w:spacing w:before="7" w:line="244" w:lineRule="auto"/>
        <w:ind w:left="400" w:right="1006"/>
      </w:pPr>
      <w:r>
        <w:t>e.g. app</w:t>
      </w:r>
      <w:r>
        <w:rPr>
          <w:spacing w:val="-10"/>
        </w:rPr>
        <w:t xml:space="preserve"> 新添加一个未经测试的新功能，调用了一个已释放的指针，运行的时候</w:t>
      </w:r>
      <w:r>
        <w:rPr>
          <w:spacing w:val="-13"/>
        </w:rPr>
        <w:t xml:space="preserve">就会 </w:t>
      </w:r>
      <w:r>
        <w:rPr>
          <w:spacing w:val="-2"/>
        </w:rPr>
        <w:t>crash。</w:t>
      </w:r>
    </w:p>
    <w:p w14:paraId="7C8736D7">
      <w:pPr>
        <w:pStyle w:val="14"/>
        <w:numPr>
          <w:ilvl w:val="0"/>
          <w:numId w:val="39"/>
        </w:numPr>
        <w:tabs>
          <w:tab w:val="left" w:pos="640"/>
        </w:tabs>
        <w:spacing w:before="4" w:after="0" w:line="240" w:lineRule="auto"/>
        <w:ind w:left="640" w:right="0" w:hanging="240"/>
        <w:jc w:val="left"/>
        <w:rPr>
          <w:sz w:val="24"/>
        </w:rPr>
      </w:pPr>
      <w:r>
        <w:rPr>
          <w:sz w:val="24"/>
        </w:rPr>
        <w:t>设备兼容：由于设备多样性，app</w:t>
      </w:r>
      <w:r>
        <w:rPr>
          <w:spacing w:val="-10"/>
          <w:sz w:val="24"/>
        </w:rPr>
        <w:t xml:space="preserve"> 在不同的设备上可能会有不同的表现。</w:t>
      </w:r>
    </w:p>
    <w:p w14:paraId="6537832A">
      <w:pPr>
        <w:pStyle w:val="14"/>
        <w:numPr>
          <w:ilvl w:val="0"/>
          <w:numId w:val="39"/>
        </w:numPr>
        <w:tabs>
          <w:tab w:val="left" w:pos="643"/>
        </w:tabs>
        <w:spacing w:before="7" w:after="0" w:line="244" w:lineRule="auto"/>
        <w:ind w:left="400" w:right="1212" w:firstLine="0"/>
        <w:jc w:val="left"/>
        <w:rPr>
          <w:sz w:val="24"/>
        </w:rPr>
      </w:pPr>
      <w:r>
        <w:rPr>
          <w:spacing w:val="-6"/>
          <w:sz w:val="24"/>
        </w:rPr>
        <w:t xml:space="preserve">网络因素：可能是网速欠佳，无法达到 </w:t>
      </w:r>
      <w:r>
        <w:rPr>
          <w:sz w:val="24"/>
        </w:rPr>
        <w:t>app</w:t>
      </w:r>
      <w:r>
        <w:rPr>
          <w:spacing w:val="-13"/>
          <w:sz w:val="24"/>
        </w:rPr>
        <w:t xml:space="preserve"> 所需的快速响应时间，导致 </w:t>
      </w:r>
      <w:r>
        <w:rPr>
          <w:spacing w:val="-3"/>
          <w:sz w:val="24"/>
        </w:rPr>
        <w:t>app</w:t>
      </w:r>
      <w:r>
        <w:rPr>
          <w:spacing w:val="-117"/>
          <w:sz w:val="24"/>
        </w:rPr>
        <w:t xml:space="preserve"> </w:t>
      </w:r>
      <w:r>
        <w:rPr>
          <w:sz w:val="24"/>
        </w:rPr>
        <w:t>crash</w:t>
      </w:r>
      <w:r>
        <w:rPr>
          <w:spacing w:val="-1"/>
          <w:sz w:val="24"/>
        </w:rPr>
        <w:t xml:space="preserve">。或者是不同网络的切换也可能会影响 </w:t>
      </w:r>
      <w:r>
        <w:rPr>
          <w:sz w:val="24"/>
        </w:rPr>
        <w:t>app</w:t>
      </w:r>
      <w:r>
        <w:rPr>
          <w:spacing w:val="-4"/>
          <w:sz w:val="24"/>
        </w:rPr>
        <w:t xml:space="preserve"> 的稳定性。</w:t>
      </w:r>
    </w:p>
    <w:p w14:paraId="04E9DA69">
      <w:pPr>
        <w:pStyle w:val="6"/>
        <w:spacing w:before="5"/>
        <w:rPr>
          <w:sz w:val="33"/>
        </w:rPr>
      </w:pPr>
    </w:p>
    <w:p w14:paraId="04456E7C">
      <w:pPr>
        <w:pStyle w:val="4"/>
        <w:numPr>
          <w:ilvl w:val="0"/>
          <w:numId w:val="40"/>
        </w:numPr>
        <w:tabs>
          <w:tab w:val="left" w:pos="674"/>
        </w:tabs>
        <w:spacing w:before="0" w:after="0" w:line="240" w:lineRule="auto"/>
        <w:ind w:left="673" w:right="0" w:hanging="274"/>
        <w:jc w:val="left"/>
        <w:outlineLvl w:val="2"/>
      </w:pPr>
      <w:r>
        <w:rPr>
          <w:spacing w:val="1"/>
        </w:rPr>
        <w:t>app</w:t>
      </w:r>
      <w:r>
        <w:rPr>
          <w:spacing w:val="-17"/>
        </w:rPr>
        <w:t xml:space="preserve"> 对于不稳定偶然出现 </w:t>
      </w:r>
      <w:r>
        <w:t>anr</w:t>
      </w:r>
      <w:r>
        <w:rPr>
          <w:spacing w:val="-3"/>
        </w:rPr>
        <w:t xml:space="preserve"> 和</w:t>
      </w:r>
      <w:r>
        <w:rPr>
          <w:spacing w:val="1"/>
        </w:rPr>
        <w:t>crash</w:t>
      </w:r>
      <w:r>
        <w:rPr>
          <w:spacing w:val="-9"/>
        </w:rPr>
        <w:t xml:space="preserve"> 时候你是怎么处理的？</w:t>
      </w:r>
    </w:p>
    <w:p w14:paraId="798D8E7C">
      <w:pPr>
        <w:pStyle w:val="6"/>
        <w:spacing w:before="7"/>
        <w:rPr>
          <w:sz w:val="33"/>
        </w:rPr>
      </w:pPr>
    </w:p>
    <w:p w14:paraId="6CE417FC">
      <w:pPr>
        <w:pStyle w:val="6"/>
        <w:spacing w:line="247" w:lineRule="auto"/>
        <w:ind w:left="400" w:right="1107"/>
      </w:pPr>
      <w:r>
        <w:t>app</w:t>
      </w:r>
      <w:r>
        <w:rPr>
          <w:spacing w:val="-23"/>
        </w:rPr>
        <w:t xml:space="preserve"> 偶然出现 </w:t>
      </w:r>
      <w:r>
        <w:t>anr</w:t>
      </w:r>
      <w:r>
        <w:rPr>
          <w:spacing w:val="-1"/>
        </w:rPr>
        <w:t xml:space="preserve"> 和</w:t>
      </w:r>
      <w:r>
        <w:t>crash</w:t>
      </w:r>
      <w:r>
        <w:rPr>
          <w:spacing w:val="-12"/>
        </w:rPr>
        <w:t xml:space="preserve"> 是比较头疼的问题，由于偶然出现无法复现步骤，这</w:t>
      </w:r>
      <w:r>
        <w:rPr>
          <w:spacing w:val="-2"/>
        </w:rPr>
        <w:t xml:space="preserve">也是一个测试人员必备的技能，需要抓日志。查看日志主要有 </w:t>
      </w:r>
      <w:r>
        <w:t>3</w:t>
      </w:r>
      <w:r>
        <w:rPr>
          <w:spacing w:val="-7"/>
        </w:rPr>
        <w:t xml:space="preserve"> 个方法：</w:t>
      </w:r>
    </w:p>
    <w:p w14:paraId="64932AD8">
      <w:pPr>
        <w:pStyle w:val="6"/>
        <w:spacing w:before="12"/>
        <w:rPr>
          <w:sz w:val="21"/>
        </w:rPr>
      </w:pPr>
    </w:p>
    <w:p w14:paraId="43FC0B3F">
      <w:pPr>
        <w:pStyle w:val="6"/>
        <w:ind w:left="400"/>
      </w:pPr>
      <w:r>
        <w:t>方法一：app 开发保存错误日志到本地</w:t>
      </w:r>
    </w:p>
    <w:p w14:paraId="6B8EA136">
      <w:pPr>
        <w:pStyle w:val="6"/>
        <w:spacing w:before="7" w:line="244" w:lineRule="auto"/>
        <w:ind w:left="400" w:right="1020"/>
      </w:pPr>
      <w:r>
        <w:rPr>
          <w:spacing w:val="-21"/>
        </w:rPr>
        <w:t xml:space="preserve">一般 </w:t>
      </w:r>
      <w:r>
        <w:t>app</w:t>
      </w:r>
      <w:r>
        <w:rPr>
          <w:spacing w:val="-24"/>
        </w:rPr>
        <w:t xml:space="preserve"> 开发在 </w:t>
      </w:r>
      <w:r>
        <w:t>debug</w:t>
      </w:r>
      <w:r>
        <w:rPr>
          <w:spacing w:val="-35"/>
        </w:rPr>
        <w:t xml:space="preserve"> 版本，出现 </w:t>
      </w:r>
      <w:r>
        <w:t>anr</w:t>
      </w:r>
      <w:r>
        <w:rPr>
          <w:spacing w:val="-1"/>
        </w:rPr>
        <w:t xml:space="preserve"> 和</w:t>
      </w:r>
      <w:r>
        <w:t>crash</w:t>
      </w:r>
      <w:r>
        <w:rPr>
          <w:spacing w:val="-10"/>
        </w:rPr>
        <w:t xml:space="preserve"> 的时候会自动把日志保存到本地</w:t>
      </w:r>
      <w:r>
        <w:rPr>
          <w:spacing w:val="-17"/>
        </w:rPr>
        <w:t xml:space="preserve">实际的 </w:t>
      </w:r>
      <w:r>
        <w:t>sd</w:t>
      </w:r>
      <w:r>
        <w:rPr>
          <w:spacing w:val="-16"/>
        </w:rPr>
        <w:t xml:space="preserve"> 卡上，去对应的 </w:t>
      </w:r>
      <w:r>
        <w:t>app</w:t>
      </w:r>
      <w:r>
        <w:rPr>
          <w:spacing w:val="-9"/>
        </w:rPr>
        <w:t xml:space="preserve"> 目录取出来就可以了</w:t>
      </w:r>
    </w:p>
    <w:p w14:paraId="204727B0">
      <w:pPr>
        <w:spacing w:after="0" w:line="244" w:lineRule="auto"/>
        <w:sectPr>
          <w:pgSz w:w="11910" w:h="16840"/>
          <w:pgMar w:top="1240" w:right="860" w:bottom="1280" w:left="1400" w:header="873" w:footer="1058" w:gutter="0"/>
          <w:cols w:space="720" w:num="1"/>
        </w:sectPr>
      </w:pPr>
    </w:p>
    <w:p w14:paraId="031BF2C9">
      <w:pPr>
        <w:pStyle w:val="6"/>
        <w:spacing w:before="5"/>
        <w:rPr>
          <w:sz w:val="9"/>
        </w:rPr>
      </w:pPr>
    </w:p>
    <w:p w14:paraId="499A8452">
      <w:pPr>
        <w:pStyle w:val="6"/>
        <w:spacing w:before="66"/>
        <w:ind w:left="400"/>
      </w:pPr>
      <w:r>
        <w:t>方法二：实时抓取</w:t>
      </w:r>
    </w:p>
    <w:p w14:paraId="1A2A8315">
      <w:pPr>
        <w:pStyle w:val="6"/>
        <w:spacing w:before="9" w:line="244" w:lineRule="auto"/>
        <w:ind w:left="400" w:right="922"/>
        <w:jc w:val="both"/>
      </w:pPr>
      <w:r>
        <w:rPr>
          <w:spacing w:val="-7"/>
        </w:rPr>
        <w:t xml:space="preserve">当出现偶然的 </w:t>
      </w:r>
      <w:r>
        <w:t>crash</w:t>
      </w:r>
      <w:r>
        <w:rPr>
          <w:spacing w:val="-13"/>
        </w:rPr>
        <w:t xml:space="preserve"> 时候，这时候可以把手机拉到你们 </w:t>
      </w:r>
      <w:r>
        <w:t>app</w:t>
      </w:r>
      <w:r>
        <w:rPr>
          <w:spacing w:val="-11"/>
        </w:rPr>
        <w:t xml:space="preserve"> 开发那，手机连上他</w:t>
      </w:r>
      <w:r>
        <w:rPr>
          <w:spacing w:val="-6"/>
        </w:rPr>
        <w:t xml:space="preserve">的开发代码的环境，有 </w:t>
      </w:r>
      <w:r>
        <w:t>ddms</w:t>
      </w:r>
      <w:r>
        <w:rPr>
          <w:spacing w:val="-12"/>
        </w:rPr>
        <w:t xml:space="preserve"> 会抓日志，这时候出现 </w:t>
      </w:r>
      <w:r>
        <w:t>crash</w:t>
      </w:r>
      <w:r>
        <w:rPr>
          <w:spacing w:val="-6"/>
        </w:rPr>
        <w:t xml:space="preserve"> 就会记录下来日志。</w:t>
      </w:r>
      <w:r>
        <w:rPr>
          <w:spacing w:val="-17"/>
        </w:rPr>
        <w:t xml:space="preserve">尽量重复操作让 </w:t>
      </w:r>
      <w:r>
        <w:t>bug</w:t>
      </w:r>
      <w:r>
        <w:rPr>
          <w:spacing w:val="-9"/>
        </w:rPr>
        <w:t xml:space="preserve"> 复现就可以了</w:t>
      </w:r>
    </w:p>
    <w:p w14:paraId="30ABF581">
      <w:pPr>
        <w:pStyle w:val="6"/>
      </w:pPr>
    </w:p>
    <w:p w14:paraId="58C2FBB2">
      <w:pPr>
        <w:pStyle w:val="6"/>
        <w:spacing w:before="10"/>
        <w:rPr>
          <w:sz w:val="20"/>
        </w:rPr>
      </w:pPr>
    </w:p>
    <w:p w14:paraId="282D58D1">
      <w:pPr>
        <w:pStyle w:val="6"/>
        <w:spacing w:line="468" w:lineRule="auto"/>
        <w:ind w:left="400" w:right="2889"/>
      </w:pPr>
      <w:r>
        <w:t>adb</w:t>
      </w:r>
      <w:r>
        <w:rPr>
          <w:spacing w:val="-4"/>
        </w:rPr>
        <w:t xml:space="preserve"> </w:t>
      </w:r>
      <w:r>
        <w:t>logcat</w:t>
      </w:r>
      <w:r>
        <w:rPr>
          <w:spacing w:val="-4"/>
        </w:rPr>
        <w:t xml:space="preserve"> </w:t>
      </w:r>
      <w:r>
        <w:t>|</w:t>
      </w:r>
      <w:r>
        <w:rPr>
          <w:spacing w:val="-4"/>
        </w:rPr>
        <w:t xml:space="preserve"> </w:t>
      </w:r>
      <w:r>
        <w:t>find</w:t>
      </w:r>
      <w:r>
        <w:rPr>
          <w:spacing w:val="-3"/>
        </w:rPr>
        <w:t xml:space="preserve"> </w:t>
      </w:r>
      <w:r>
        <w:t>"com.sankuai.meituan"</w:t>
      </w:r>
      <w:r>
        <w:rPr>
          <w:spacing w:val="-4"/>
        </w:rPr>
        <w:t xml:space="preserve"> </w:t>
      </w:r>
      <w:r>
        <w:t>&gt;d:\hello.txt</w:t>
      </w:r>
      <w:r>
        <w:rPr>
          <w:spacing w:val="-117"/>
        </w:rPr>
        <w:t xml:space="preserve"> </w:t>
      </w:r>
      <w:r>
        <w:t>方法三：第三方 sdk 统计工具</w:t>
      </w:r>
    </w:p>
    <w:p w14:paraId="24773B35">
      <w:pPr>
        <w:pStyle w:val="6"/>
        <w:spacing w:before="6"/>
        <w:ind w:left="400"/>
      </w:pPr>
      <w:r>
        <w:t>一般接入了第三方统计 sdk,比如友盟统计，在友盟的后台会抓到报错的日志</w:t>
      </w:r>
    </w:p>
    <w:p w14:paraId="7246185F">
      <w:pPr>
        <w:pStyle w:val="6"/>
        <w:spacing w:before="10"/>
        <w:rPr>
          <w:sz w:val="32"/>
        </w:rPr>
      </w:pPr>
    </w:p>
    <w:p w14:paraId="16081619">
      <w:pPr>
        <w:pStyle w:val="4"/>
        <w:numPr>
          <w:ilvl w:val="0"/>
          <w:numId w:val="40"/>
        </w:numPr>
        <w:tabs>
          <w:tab w:val="left" w:pos="674"/>
        </w:tabs>
        <w:spacing w:before="0" w:after="0" w:line="240" w:lineRule="auto"/>
        <w:ind w:left="673" w:right="0" w:hanging="274"/>
        <w:jc w:val="left"/>
      </w:pPr>
      <w:r>
        <w:rPr>
          <w:spacing w:val="-3"/>
        </w:rPr>
        <w:t>app</w:t>
      </w:r>
      <w:r>
        <w:rPr>
          <w:spacing w:val="-8"/>
        </w:rPr>
        <w:t xml:space="preserve"> 的日志如何抓取?</w:t>
      </w:r>
    </w:p>
    <w:p w14:paraId="0098FB28">
      <w:pPr>
        <w:pStyle w:val="6"/>
        <w:rPr>
          <w:sz w:val="26"/>
        </w:rPr>
      </w:pPr>
    </w:p>
    <w:p w14:paraId="3A30C22E">
      <w:pPr>
        <w:pStyle w:val="6"/>
        <w:spacing w:before="12"/>
        <w:rPr>
          <w:sz w:val="29"/>
        </w:rPr>
      </w:pPr>
    </w:p>
    <w:p w14:paraId="5F7C5AFF">
      <w:pPr>
        <w:pStyle w:val="6"/>
        <w:ind w:left="400"/>
      </w:pPr>
      <w:r>
        <w:t>adb logcat | find "com.sankuai.meituan" &gt;d:\hello.txt</w:t>
      </w:r>
    </w:p>
    <w:p w14:paraId="4AD839BE">
      <w:pPr>
        <w:pStyle w:val="6"/>
        <w:spacing w:before="8"/>
        <w:rPr>
          <w:sz w:val="22"/>
        </w:rPr>
      </w:pPr>
    </w:p>
    <w:p w14:paraId="13A00183">
      <w:pPr>
        <w:pStyle w:val="6"/>
        <w:spacing w:line="244" w:lineRule="auto"/>
        <w:ind w:left="400" w:right="1100"/>
      </w:pPr>
      <w:r>
        <w:rPr>
          <w:spacing w:val="-15"/>
        </w:rPr>
        <w:t xml:space="preserve">也可以用 </w:t>
      </w:r>
      <w:r>
        <w:t>ddms</w:t>
      </w:r>
      <w:r>
        <w:rPr>
          <w:spacing w:val="-13"/>
        </w:rPr>
        <w:t xml:space="preserve"> 抓取，手机连上电脑，打开 </w:t>
      </w:r>
      <w:r>
        <w:t>ddms</w:t>
      </w:r>
      <w:r>
        <w:rPr>
          <w:spacing w:val="-17"/>
        </w:rPr>
        <w:t xml:space="preserve"> 工具，或者在 </w:t>
      </w:r>
      <w:r>
        <w:t xml:space="preserve">Android </w:t>
      </w:r>
      <w:r>
        <w:rPr>
          <w:spacing w:val="-5"/>
        </w:rPr>
        <w:t>Studio</w:t>
      </w:r>
      <w:r>
        <w:rPr>
          <w:spacing w:val="-117"/>
        </w:rPr>
        <w:t xml:space="preserve"> </w:t>
      </w:r>
      <w:r>
        <w:rPr>
          <w:spacing w:val="-2"/>
        </w:rPr>
        <w:t xml:space="preserve">开发工具中，打开 </w:t>
      </w:r>
      <w:r>
        <w:t>DDMS</w:t>
      </w:r>
    </w:p>
    <w:p w14:paraId="2592E64C">
      <w:pPr>
        <w:pStyle w:val="6"/>
        <w:spacing w:before="2"/>
        <w:rPr>
          <w:sz w:val="21"/>
        </w:rPr>
      </w:pPr>
      <w:r>
        <w:drawing>
          <wp:anchor distT="0" distB="0" distL="0" distR="0" simplePos="0" relativeHeight="251661312" behindDoc="0" locked="0" layoutInCell="1" allowOverlap="1">
            <wp:simplePos x="0" y="0"/>
            <wp:positionH relativeFrom="page">
              <wp:posOffset>1143000</wp:posOffset>
            </wp:positionH>
            <wp:positionV relativeFrom="paragraph">
              <wp:posOffset>196850</wp:posOffset>
            </wp:positionV>
            <wp:extent cx="5383530" cy="2940050"/>
            <wp:effectExtent l="0" t="0" r="0" b="0"/>
            <wp:wrapTopAndBottom/>
            <wp:docPr id="119"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55.jpeg"/>
                    <pic:cNvPicPr>
                      <a:picLocks noChangeAspect="1"/>
                    </pic:cNvPicPr>
                  </pic:nvPicPr>
                  <pic:blipFill>
                    <a:blip r:embed="rId65" cstate="print"/>
                    <a:stretch>
                      <a:fillRect/>
                    </a:stretch>
                  </pic:blipFill>
                  <pic:spPr>
                    <a:xfrm>
                      <a:off x="0" y="0"/>
                      <a:ext cx="5383814" cy="2940367"/>
                    </a:xfrm>
                    <a:prstGeom prst="rect">
                      <a:avLst/>
                    </a:prstGeom>
                  </pic:spPr>
                </pic:pic>
              </a:graphicData>
            </a:graphic>
          </wp:anchor>
        </w:drawing>
      </w:r>
    </w:p>
    <w:p w14:paraId="3549651C">
      <w:pPr>
        <w:pStyle w:val="6"/>
      </w:pPr>
    </w:p>
    <w:p w14:paraId="11DFCA7B">
      <w:pPr>
        <w:pStyle w:val="6"/>
        <w:spacing w:before="6"/>
        <w:rPr>
          <w:sz w:val="28"/>
        </w:rPr>
      </w:pPr>
    </w:p>
    <w:p w14:paraId="5FFD68CD">
      <w:pPr>
        <w:pStyle w:val="4"/>
        <w:numPr>
          <w:ilvl w:val="0"/>
          <w:numId w:val="40"/>
        </w:numPr>
        <w:tabs>
          <w:tab w:val="left" w:pos="811"/>
        </w:tabs>
        <w:spacing w:before="1" w:after="0" w:line="240" w:lineRule="auto"/>
        <w:ind w:left="810" w:right="0" w:hanging="411"/>
        <w:jc w:val="left"/>
        <w:outlineLvl w:val="1"/>
      </w:pPr>
      <w:r>
        <w:rPr>
          <w:spacing w:val="-2"/>
        </w:rPr>
        <w:t>你平常会看日志吗, 一般会出现哪些异常</w:t>
      </w:r>
      <w:r>
        <w:t>（Exception）?</w:t>
      </w:r>
    </w:p>
    <w:p w14:paraId="04C1F71B">
      <w:pPr>
        <w:spacing w:after="0" w:line="240" w:lineRule="auto"/>
        <w:jc w:val="left"/>
        <w:sectPr>
          <w:pgSz w:w="11910" w:h="16840"/>
          <w:pgMar w:top="1240" w:right="860" w:bottom="1280" w:left="1400" w:header="873" w:footer="1058" w:gutter="0"/>
          <w:cols w:space="720" w:num="1"/>
        </w:sectPr>
      </w:pPr>
    </w:p>
    <w:p w14:paraId="690D6A06">
      <w:pPr>
        <w:pStyle w:val="6"/>
        <w:spacing w:before="5"/>
        <w:rPr>
          <w:sz w:val="9"/>
        </w:rPr>
      </w:pPr>
    </w:p>
    <w:p w14:paraId="1315F654">
      <w:pPr>
        <w:pStyle w:val="6"/>
        <w:spacing w:before="66" w:line="247" w:lineRule="auto"/>
        <w:ind w:left="400"/>
      </w:pPr>
      <w:r>
        <w:rPr>
          <w:spacing w:val="-5"/>
        </w:rPr>
        <w:t xml:space="preserve">这个主要是面试官考察你会不会看日志，是不是看得懂 </w:t>
      </w:r>
      <w:r>
        <w:t>java</w:t>
      </w:r>
      <w:r>
        <w:rPr>
          <w:spacing w:val="-9"/>
        </w:rPr>
        <w:t xml:space="preserve"> 里面抛出的异常，</w:t>
      </w:r>
      <w:r>
        <w:rPr>
          <w:spacing w:val="-117"/>
        </w:rPr>
        <w:t xml:space="preserve"> </w:t>
      </w:r>
      <w:r>
        <w:t>Exception</w:t>
      </w:r>
    </w:p>
    <w:p w14:paraId="45881F99">
      <w:pPr>
        <w:pStyle w:val="6"/>
        <w:spacing w:before="12"/>
        <w:rPr>
          <w:sz w:val="21"/>
        </w:rPr>
      </w:pPr>
    </w:p>
    <w:p w14:paraId="6D2F0D38">
      <w:pPr>
        <w:pStyle w:val="6"/>
        <w:spacing w:line="244" w:lineRule="auto"/>
        <w:ind w:left="400" w:right="1233"/>
      </w:pPr>
      <w:r>
        <w:rPr>
          <w:spacing w:val="-4"/>
        </w:rPr>
        <w:t xml:space="preserve">一般面试中 </w:t>
      </w:r>
      <w:r>
        <w:t>java</w:t>
      </w:r>
      <w:r>
        <w:rPr>
          <w:spacing w:val="-11"/>
        </w:rPr>
        <w:t xml:space="preserve"> </w:t>
      </w:r>
      <w:r>
        <w:t>Exception（runtimeException</w:t>
      </w:r>
      <w:r>
        <w:rPr>
          <w:spacing w:val="-12"/>
        </w:rPr>
        <w:t xml:space="preserve"> </w:t>
      </w:r>
      <w:r>
        <w:t>）是必会被问到的问题app</w:t>
      </w:r>
      <w:r>
        <w:rPr>
          <w:spacing w:val="-117"/>
        </w:rPr>
        <w:t xml:space="preserve"> </w:t>
      </w:r>
      <w:r>
        <w:t>崩溃的常见原因应该也是这些了。常见的异常列出四五种，是基本要求。</w:t>
      </w:r>
    </w:p>
    <w:p w14:paraId="5E07E4E6">
      <w:pPr>
        <w:pStyle w:val="6"/>
        <w:spacing w:before="2"/>
        <w:rPr>
          <w:sz w:val="22"/>
        </w:rPr>
      </w:pPr>
    </w:p>
    <w:p w14:paraId="627CFD0E">
      <w:pPr>
        <w:pStyle w:val="6"/>
        <w:spacing w:before="1"/>
        <w:ind w:left="400"/>
      </w:pPr>
      <w:r>
        <w:t>常见的几种如下：</w:t>
      </w:r>
    </w:p>
    <w:p w14:paraId="69C7CC71">
      <w:pPr>
        <w:pStyle w:val="6"/>
        <w:spacing w:before="10"/>
        <w:rPr>
          <w:sz w:val="22"/>
        </w:rPr>
      </w:pPr>
    </w:p>
    <w:p w14:paraId="639F12CE">
      <w:pPr>
        <w:pStyle w:val="6"/>
        <w:spacing w:line="244" w:lineRule="auto"/>
        <w:ind w:left="400" w:right="3849"/>
      </w:pPr>
      <w:r>
        <w:t>NullPointerException - 空指针引用异常ClassCastException - 类型强制转换异常。IllegalArgumentException</w:t>
      </w:r>
      <w:r>
        <w:rPr>
          <w:spacing w:val="-5"/>
        </w:rPr>
        <w:t xml:space="preserve"> - 传递非法参数异常。</w:t>
      </w:r>
      <w:r>
        <w:t>ArithmeticException - 算术运算异常</w:t>
      </w:r>
    </w:p>
    <w:p w14:paraId="11B91FDF">
      <w:pPr>
        <w:pStyle w:val="6"/>
        <w:spacing w:before="8" w:line="247" w:lineRule="auto"/>
        <w:ind w:left="400" w:right="1929"/>
      </w:pPr>
      <w:r>
        <w:t>ArrayStoreException - 向数组中存放与声明类型不兼容对象异常IndexOutOfBoundsException - 下标越界异常NegativeArraySizeException</w:t>
      </w:r>
      <w:r>
        <w:rPr>
          <w:spacing w:val="-5"/>
        </w:rPr>
        <w:t xml:space="preserve"> - 创建一个大小为负数的数组错误异常</w:t>
      </w:r>
      <w:r>
        <w:t>NumberFormatException - 数字格式异常</w:t>
      </w:r>
    </w:p>
    <w:p w14:paraId="7F8C1FE4">
      <w:pPr>
        <w:pStyle w:val="6"/>
        <w:spacing w:line="244" w:lineRule="auto"/>
        <w:ind w:left="400" w:right="3489"/>
        <w:rPr>
          <w:spacing w:val="-5"/>
        </w:rPr>
      </w:pPr>
      <w:r>
        <w:t>SecurityException - 安全异常UnsupportedOperationException</w:t>
      </w:r>
      <w:r>
        <w:rPr>
          <w:spacing w:val="-5"/>
        </w:rPr>
        <w:t xml:space="preserve"> - 不支持的操作异常</w:t>
      </w:r>
      <w:bookmarkStart w:id="55" w:name="_bookmark40"/>
      <w:bookmarkEnd w:id="55"/>
    </w:p>
    <w:p w14:paraId="15A37001">
      <w:pPr>
        <w:pStyle w:val="6"/>
        <w:spacing w:line="244" w:lineRule="auto"/>
        <w:ind w:left="400" w:right="3489"/>
        <w:rPr>
          <w:spacing w:val="-5"/>
        </w:rPr>
      </w:pPr>
    </w:p>
    <w:p w14:paraId="033B1D28">
      <w:pPr>
        <w:pStyle w:val="6"/>
        <w:spacing w:line="244" w:lineRule="auto"/>
        <w:ind w:left="400" w:right="3489"/>
        <w:rPr>
          <w:spacing w:val="-5"/>
        </w:rPr>
      </w:pPr>
    </w:p>
    <w:p w14:paraId="1ECDCEB7">
      <w:pPr>
        <w:pStyle w:val="6"/>
        <w:spacing w:line="244" w:lineRule="auto"/>
        <w:ind w:left="400" w:right="3489"/>
        <w:rPr>
          <w:spacing w:val="-5"/>
        </w:rPr>
      </w:pPr>
    </w:p>
    <w:p w14:paraId="785584FA">
      <w:pPr>
        <w:pStyle w:val="6"/>
        <w:spacing w:line="244" w:lineRule="auto"/>
        <w:ind w:left="400" w:right="3489"/>
        <w:rPr>
          <w:spacing w:val="-5"/>
        </w:rPr>
      </w:pPr>
    </w:p>
    <w:p w14:paraId="58BEF55B">
      <w:pPr>
        <w:pStyle w:val="6"/>
        <w:spacing w:line="244" w:lineRule="auto"/>
        <w:ind w:left="400" w:right="3489"/>
        <w:rPr>
          <w:spacing w:val="-5"/>
        </w:rPr>
      </w:pPr>
    </w:p>
    <w:p w14:paraId="65AD4777">
      <w:pPr>
        <w:pStyle w:val="6"/>
        <w:spacing w:line="244" w:lineRule="auto"/>
        <w:ind w:left="400" w:right="3489"/>
        <w:rPr>
          <w:spacing w:val="-5"/>
        </w:rPr>
      </w:pPr>
    </w:p>
    <w:p w14:paraId="5BB7B38F">
      <w:pPr>
        <w:pStyle w:val="6"/>
        <w:spacing w:line="244" w:lineRule="auto"/>
        <w:ind w:left="400" w:right="3489"/>
        <w:rPr>
          <w:spacing w:val="-5"/>
        </w:rPr>
      </w:pPr>
    </w:p>
    <w:p w14:paraId="5F1C07FB">
      <w:pPr>
        <w:pStyle w:val="6"/>
        <w:spacing w:line="244" w:lineRule="auto"/>
        <w:ind w:left="400" w:right="3489"/>
        <w:rPr>
          <w:spacing w:val="-5"/>
        </w:rPr>
      </w:pPr>
    </w:p>
    <w:p w14:paraId="5D803EBF">
      <w:pPr>
        <w:pStyle w:val="6"/>
        <w:spacing w:line="244" w:lineRule="auto"/>
        <w:ind w:left="400" w:right="3489"/>
        <w:rPr>
          <w:spacing w:val="-5"/>
        </w:rPr>
      </w:pPr>
    </w:p>
    <w:p w14:paraId="09075DFA">
      <w:pPr>
        <w:pStyle w:val="6"/>
        <w:spacing w:line="244" w:lineRule="auto"/>
        <w:ind w:left="400" w:right="3489"/>
        <w:rPr>
          <w:spacing w:val="-5"/>
        </w:rPr>
      </w:pPr>
    </w:p>
    <w:p w14:paraId="28AA0D1A"/>
    <w:p w14:paraId="6E37DA15"/>
    <w:p w14:paraId="4F0CA5F4"/>
    <w:p w14:paraId="2981CC12"/>
    <w:p w14:paraId="6B29D9FC">
      <w:pPr>
        <w:pStyle w:val="2"/>
        <w:ind w:left="0" w:leftChars="0" w:firstLine="0" w:firstLineChars="0"/>
        <w:outlineLvl w:val="0"/>
        <w:rPr>
          <w:sz w:val="22"/>
        </w:rPr>
      </w:pPr>
      <w:r>
        <w:t>七、jenkins 持续集成-加分项</w:t>
      </w:r>
    </w:p>
    <w:p w14:paraId="2F2E7DEC">
      <w:pPr>
        <w:pStyle w:val="6"/>
        <w:rPr>
          <w:sz w:val="22"/>
        </w:rPr>
      </w:pPr>
    </w:p>
    <w:p w14:paraId="50506490">
      <w:pPr>
        <w:pStyle w:val="6"/>
        <w:rPr>
          <w:sz w:val="22"/>
        </w:rPr>
      </w:pPr>
    </w:p>
    <w:p w14:paraId="658EC69D">
      <w:pPr>
        <w:pStyle w:val="6"/>
        <w:spacing w:before="8"/>
        <w:rPr>
          <w:sz w:val="18"/>
        </w:rPr>
      </w:pPr>
    </w:p>
    <w:p w14:paraId="1B95FF83">
      <w:pPr>
        <w:spacing w:before="0" w:line="280" w:lineRule="auto"/>
        <w:ind w:left="400" w:right="1025" w:firstLine="0"/>
        <w:jc w:val="left"/>
        <w:rPr>
          <w:sz w:val="21"/>
        </w:rPr>
      </w:pPr>
      <w:r>
        <w:rPr>
          <w:rFonts w:ascii="Calibri" w:eastAsia="Calibri"/>
          <w:w w:val="95"/>
          <w:sz w:val="21"/>
        </w:rPr>
        <w:t>Jenkins</w:t>
      </w:r>
      <w:r>
        <w:rPr>
          <w:rFonts w:ascii="Calibri" w:eastAsia="Calibri"/>
          <w:spacing w:val="84"/>
          <w:sz w:val="21"/>
        </w:rPr>
        <w:t xml:space="preserve">  </w:t>
      </w:r>
      <w:r>
        <w:rPr>
          <w:w w:val="95"/>
          <w:sz w:val="21"/>
        </w:rPr>
        <w:t>持续集成也是比较火的，面试问的持续集成相关，基本上就是加分项了。要是学会</w:t>
      </w:r>
      <w:r>
        <w:rPr>
          <w:sz w:val="21"/>
        </w:rPr>
        <w:t>了，那就是送分题</w:t>
      </w:r>
    </w:p>
    <w:p w14:paraId="4987785B">
      <w:pPr>
        <w:spacing w:before="2"/>
        <w:ind w:left="400" w:right="0" w:firstLine="0"/>
        <w:jc w:val="left"/>
        <w:rPr>
          <w:sz w:val="21"/>
        </w:rPr>
      </w:pPr>
      <w:r>
        <w:rPr>
          <w:spacing w:val="-1"/>
          <w:sz w:val="21"/>
        </w:rPr>
        <w:t xml:space="preserve">主要有 </w:t>
      </w:r>
      <w:r>
        <w:rPr>
          <w:rFonts w:ascii="Calibri" w:eastAsia="Calibri"/>
          <w:sz w:val="21"/>
        </w:rPr>
        <w:t>3</w:t>
      </w:r>
      <w:r>
        <w:rPr>
          <w:rFonts w:ascii="Calibri" w:eastAsia="Calibri"/>
          <w:spacing w:val="-1"/>
          <w:sz w:val="21"/>
        </w:rPr>
        <w:t xml:space="preserve"> </w:t>
      </w:r>
      <w:r>
        <w:rPr>
          <w:sz w:val="21"/>
        </w:rPr>
        <w:t>个考点</w:t>
      </w:r>
    </w:p>
    <w:p w14:paraId="75722542">
      <w:pPr>
        <w:pStyle w:val="14"/>
        <w:numPr>
          <w:ilvl w:val="0"/>
          <w:numId w:val="41"/>
        </w:numPr>
        <w:tabs>
          <w:tab w:val="left" w:pos="561"/>
        </w:tabs>
        <w:spacing w:before="47" w:after="0" w:line="240" w:lineRule="auto"/>
        <w:ind w:left="560" w:right="0" w:hanging="161"/>
        <w:jc w:val="left"/>
        <w:rPr>
          <w:sz w:val="21"/>
        </w:rPr>
      </w:pPr>
      <w:r>
        <w:rPr>
          <w:sz w:val="21"/>
        </w:rPr>
        <w:t>如何运行代码</w:t>
      </w:r>
    </w:p>
    <w:p w14:paraId="2EE0A835">
      <w:pPr>
        <w:pStyle w:val="14"/>
        <w:numPr>
          <w:ilvl w:val="0"/>
          <w:numId w:val="41"/>
        </w:numPr>
        <w:tabs>
          <w:tab w:val="left" w:pos="561"/>
        </w:tabs>
        <w:spacing w:before="46" w:after="0" w:line="240" w:lineRule="auto"/>
        <w:ind w:left="560" w:right="0" w:hanging="161"/>
        <w:jc w:val="left"/>
        <w:rPr>
          <w:sz w:val="21"/>
        </w:rPr>
      </w:pPr>
      <w:r>
        <w:rPr>
          <w:spacing w:val="8"/>
          <w:sz w:val="21"/>
        </w:rPr>
        <w:t>如何新增</w:t>
      </w:r>
      <w:r>
        <w:rPr>
          <w:rFonts w:ascii="Calibri" w:eastAsia="Calibri"/>
          <w:sz w:val="21"/>
        </w:rPr>
        <w:t>slave</w:t>
      </w:r>
      <w:r>
        <w:rPr>
          <w:rFonts w:ascii="Calibri" w:eastAsia="Calibri"/>
          <w:spacing w:val="-4"/>
          <w:sz w:val="21"/>
        </w:rPr>
        <w:t xml:space="preserve"> </w:t>
      </w:r>
      <w:r>
        <w:rPr>
          <w:sz w:val="21"/>
        </w:rPr>
        <w:t>节点</w:t>
      </w:r>
    </w:p>
    <w:p w14:paraId="5D33FEF5">
      <w:pPr>
        <w:pStyle w:val="14"/>
        <w:numPr>
          <w:ilvl w:val="0"/>
          <w:numId w:val="41"/>
        </w:numPr>
        <w:tabs>
          <w:tab w:val="left" w:pos="561"/>
        </w:tabs>
        <w:spacing w:before="47" w:after="0" w:line="240" w:lineRule="auto"/>
        <w:ind w:left="560" w:right="0" w:hanging="161"/>
        <w:jc w:val="left"/>
        <w:rPr>
          <w:sz w:val="21"/>
        </w:rPr>
      </w:pPr>
      <w:r>
        <w:rPr>
          <w:sz w:val="21"/>
        </w:rPr>
        <w:t>如何定时构建</w:t>
      </w:r>
    </w:p>
    <w:p w14:paraId="408855D9">
      <w:pPr>
        <w:pStyle w:val="14"/>
        <w:numPr>
          <w:ilvl w:val="0"/>
          <w:numId w:val="41"/>
        </w:numPr>
        <w:tabs>
          <w:tab w:val="left" w:pos="561"/>
        </w:tabs>
        <w:spacing w:before="46" w:after="0" w:line="240" w:lineRule="auto"/>
        <w:ind w:left="560" w:right="0" w:hanging="161"/>
        <w:jc w:val="left"/>
        <w:rPr>
          <w:sz w:val="21"/>
        </w:rPr>
      </w:pPr>
      <w:r>
        <w:rPr>
          <w:spacing w:val="8"/>
          <w:sz w:val="21"/>
        </w:rPr>
        <w:t>如何结合</w:t>
      </w:r>
      <w:r>
        <w:rPr>
          <w:rFonts w:ascii="Calibri" w:eastAsia="Calibri"/>
          <w:sz w:val="21"/>
        </w:rPr>
        <w:t>git</w:t>
      </w:r>
      <w:r>
        <w:rPr>
          <w:rFonts w:ascii="Calibri" w:eastAsia="Calibri"/>
          <w:spacing w:val="-5"/>
          <w:sz w:val="21"/>
        </w:rPr>
        <w:t xml:space="preserve"> </w:t>
      </w:r>
      <w:r>
        <w:rPr>
          <w:sz w:val="21"/>
        </w:rPr>
        <w:t>自动拉取代码</w:t>
      </w:r>
    </w:p>
    <w:p w14:paraId="006E9B53">
      <w:pPr>
        <w:pStyle w:val="6"/>
        <w:spacing w:before="1"/>
        <w:rPr>
          <w:sz w:val="19"/>
        </w:rPr>
      </w:pPr>
    </w:p>
    <w:p w14:paraId="48473E79">
      <w:pPr>
        <w:pStyle w:val="3"/>
        <w:spacing w:before="54"/>
        <w:ind w:left="0" w:leftChars="0" w:firstLine="0" w:firstLineChars="0"/>
        <w:outlineLvl w:val="1"/>
        <w:rPr>
          <w:sz w:val="30"/>
        </w:rPr>
      </w:pPr>
      <w:bookmarkStart w:id="56" w:name="_bookmark41"/>
      <w:bookmarkEnd w:id="56"/>
      <w:r>
        <w:rPr>
          <w:w w:val="95"/>
        </w:rPr>
        <w:t>如何运行代码？</w:t>
      </w:r>
    </w:p>
    <w:p w14:paraId="208AA227">
      <w:pPr>
        <w:pStyle w:val="14"/>
        <w:numPr>
          <w:ilvl w:val="0"/>
          <w:numId w:val="42"/>
        </w:numPr>
        <w:tabs>
          <w:tab w:val="left" w:pos="561"/>
        </w:tabs>
        <w:spacing w:before="0" w:after="0" w:line="240" w:lineRule="auto"/>
        <w:ind w:left="560" w:right="0" w:hanging="161"/>
        <w:jc w:val="left"/>
        <w:rPr>
          <w:rFonts w:ascii="Calibri" w:eastAsia="Calibri"/>
          <w:sz w:val="21"/>
        </w:rPr>
      </w:pPr>
      <w:r>
        <w:drawing>
          <wp:anchor distT="0" distB="0" distL="0" distR="0" simplePos="0" relativeHeight="251661312" behindDoc="0" locked="0" layoutInCell="1" allowOverlap="1">
            <wp:simplePos x="0" y="0"/>
            <wp:positionH relativeFrom="page">
              <wp:posOffset>1143000</wp:posOffset>
            </wp:positionH>
            <wp:positionV relativeFrom="paragraph">
              <wp:posOffset>254000</wp:posOffset>
            </wp:positionV>
            <wp:extent cx="5280660" cy="3616325"/>
            <wp:effectExtent l="0" t="0" r="0" b="0"/>
            <wp:wrapTopAndBottom/>
            <wp:docPr id="121"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56.jpeg"/>
                    <pic:cNvPicPr>
                      <a:picLocks noChangeAspect="1"/>
                    </pic:cNvPicPr>
                  </pic:nvPicPr>
                  <pic:blipFill>
                    <a:blip r:embed="rId66" cstate="print"/>
                    <a:stretch>
                      <a:fillRect/>
                    </a:stretch>
                  </pic:blipFill>
                  <pic:spPr>
                    <a:xfrm>
                      <a:off x="0" y="0"/>
                      <a:ext cx="5280660" cy="3616452"/>
                    </a:xfrm>
                    <a:prstGeom prst="rect">
                      <a:avLst/>
                    </a:prstGeom>
                  </pic:spPr>
                </pic:pic>
              </a:graphicData>
            </a:graphic>
          </wp:anchor>
        </w:drawing>
      </w:r>
      <w:r>
        <w:rPr>
          <w:spacing w:val="1"/>
          <w:w w:val="95"/>
          <w:sz w:val="21"/>
        </w:rPr>
        <w:t xml:space="preserve">打开 </w:t>
      </w:r>
      <w:r>
        <w:rPr>
          <w:rFonts w:ascii="Calibri" w:eastAsia="Calibri"/>
          <w:w w:val="95"/>
          <w:sz w:val="21"/>
        </w:rPr>
        <w:t>jenkins</w:t>
      </w:r>
      <w:r>
        <w:rPr>
          <w:w w:val="95"/>
          <w:sz w:val="21"/>
        </w:rPr>
        <w:t>，新增一个任务</w:t>
      </w:r>
    </w:p>
    <w:p w14:paraId="5E30CEBC">
      <w:pPr>
        <w:pStyle w:val="6"/>
        <w:spacing w:before="2"/>
        <w:rPr>
          <w:sz w:val="27"/>
        </w:rPr>
      </w:pPr>
    </w:p>
    <w:p w14:paraId="539DE3AE">
      <w:pPr>
        <w:pStyle w:val="14"/>
        <w:numPr>
          <w:ilvl w:val="0"/>
          <w:numId w:val="42"/>
        </w:numPr>
        <w:tabs>
          <w:tab w:val="left" w:pos="580"/>
        </w:tabs>
        <w:spacing w:before="1" w:after="0" w:line="240" w:lineRule="auto"/>
        <w:ind w:left="580" w:right="0" w:hanging="180"/>
        <w:jc w:val="left"/>
        <w:rPr>
          <w:sz w:val="24"/>
        </w:rPr>
      </w:pPr>
      <w:r>
        <w:rPr>
          <w:sz w:val="24"/>
        </w:rPr>
        <w:t>添加构建步骤-Execute Windows batch command</w:t>
      </w:r>
    </w:p>
    <w:p w14:paraId="71F4088B">
      <w:pPr>
        <w:pStyle w:val="6"/>
        <w:spacing w:before="10"/>
        <w:rPr>
          <w:sz w:val="26"/>
        </w:rPr>
      </w:pPr>
      <w:r>
        <w:drawing>
          <wp:anchor distT="0" distB="0" distL="0" distR="0" simplePos="0" relativeHeight="251661312" behindDoc="0" locked="0" layoutInCell="1" allowOverlap="1">
            <wp:simplePos x="0" y="0"/>
            <wp:positionH relativeFrom="page">
              <wp:posOffset>1143000</wp:posOffset>
            </wp:positionH>
            <wp:positionV relativeFrom="paragraph">
              <wp:posOffset>242570</wp:posOffset>
            </wp:positionV>
            <wp:extent cx="5302885" cy="2265680"/>
            <wp:effectExtent l="0" t="0" r="0" b="0"/>
            <wp:wrapTopAndBottom/>
            <wp:docPr id="123"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57.jpeg"/>
                    <pic:cNvPicPr>
                      <a:picLocks noChangeAspect="1"/>
                    </pic:cNvPicPr>
                  </pic:nvPicPr>
                  <pic:blipFill>
                    <a:blip r:embed="rId67" cstate="print"/>
                    <a:stretch>
                      <a:fillRect/>
                    </a:stretch>
                  </pic:blipFill>
                  <pic:spPr>
                    <a:xfrm>
                      <a:off x="0" y="0"/>
                      <a:ext cx="5303074" cy="2265997"/>
                    </a:xfrm>
                    <a:prstGeom prst="rect">
                      <a:avLst/>
                    </a:prstGeom>
                  </pic:spPr>
                </pic:pic>
              </a:graphicData>
            </a:graphic>
          </wp:anchor>
        </w:drawing>
      </w:r>
    </w:p>
    <w:p w14:paraId="268CF734">
      <w:pPr>
        <w:pStyle w:val="6"/>
        <w:spacing w:before="11"/>
        <w:rPr>
          <w:sz w:val="23"/>
        </w:rPr>
      </w:pPr>
    </w:p>
    <w:p w14:paraId="1DEB7058">
      <w:pPr>
        <w:pStyle w:val="6"/>
        <w:ind w:left="400"/>
      </w:pPr>
      <w:r>
        <w:t>3.配置运行 python 脚本的指令</w:t>
      </w:r>
    </w:p>
    <w:p w14:paraId="573523A8">
      <w:pPr>
        <w:spacing w:after="0"/>
        <w:sectPr>
          <w:pgSz w:w="11910" w:h="16840"/>
          <w:pgMar w:top="1240" w:right="860" w:bottom="1280" w:left="1400" w:header="873" w:footer="1058" w:gutter="0"/>
          <w:cols w:space="720" w:num="1"/>
        </w:sectPr>
      </w:pPr>
    </w:p>
    <w:p w14:paraId="61816A04">
      <w:pPr>
        <w:pStyle w:val="6"/>
        <w:spacing w:before="5"/>
        <w:rPr>
          <w:sz w:val="15"/>
        </w:rPr>
      </w:pPr>
    </w:p>
    <w:p w14:paraId="6AC23A9A">
      <w:pPr>
        <w:pStyle w:val="6"/>
        <w:ind w:left="400"/>
        <w:rPr>
          <w:sz w:val="20"/>
        </w:rPr>
      </w:pPr>
      <w:r>
        <w:rPr>
          <w:sz w:val="20"/>
        </w:rPr>
        <w:drawing>
          <wp:inline distT="0" distB="0" distL="0" distR="0">
            <wp:extent cx="5273040" cy="2961005"/>
            <wp:effectExtent l="0" t="0" r="0" b="0"/>
            <wp:docPr id="125"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58.jpeg"/>
                    <pic:cNvPicPr>
                      <a:picLocks noChangeAspect="1"/>
                    </pic:cNvPicPr>
                  </pic:nvPicPr>
                  <pic:blipFill>
                    <a:blip r:embed="rId68" cstate="print"/>
                    <a:stretch>
                      <a:fillRect/>
                    </a:stretch>
                  </pic:blipFill>
                  <pic:spPr>
                    <a:xfrm>
                      <a:off x="0" y="0"/>
                      <a:ext cx="5273040" cy="2961131"/>
                    </a:xfrm>
                    <a:prstGeom prst="rect">
                      <a:avLst/>
                    </a:prstGeom>
                  </pic:spPr>
                </pic:pic>
              </a:graphicData>
            </a:graphic>
          </wp:inline>
        </w:drawing>
      </w:r>
    </w:p>
    <w:p w14:paraId="64E6BF7B">
      <w:pPr>
        <w:pStyle w:val="6"/>
        <w:rPr>
          <w:sz w:val="20"/>
        </w:rPr>
      </w:pPr>
    </w:p>
    <w:p w14:paraId="42241C3C">
      <w:pPr>
        <w:pStyle w:val="6"/>
        <w:rPr>
          <w:sz w:val="20"/>
        </w:rPr>
      </w:pPr>
    </w:p>
    <w:p w14:paraId="736A478C">
      <w:pPr>
        <w:pStyle w:val="6"/>
        <w:rPr>
          <w:sz w:val="20"/>
        </w:rPr>
      </w:pPr>
    </w:p>
    <w:p w14:paraId="690D1416">
      <w:pPr>
        <w:spacing w:before="226"/>
        <w:ind w:left="400" w:right="0" w:firstLine="0"/>
        <w:jc w:val="left"/>
        <w:rPr>
          <w:sz w:val="32"/>
        </w:rPr>
      </w:pPr>
      <w:r>
        <w:rPr>
          <w:sz w:val="24"/>
        </w:rPr>
        <w:t xml:space="preserve">如何新增 </w:t>
      </w:r>
      <w:r>
        <w:rPr>
          <w:rFonts w:ascii="Cambria" w:eastAsia="Cambria"/>
          <w:b/>
          <w:sz w:val="32"/>
        </w:rPr>
        <w:t xml:space="preserve">slave </w:t>
      </w:r>
      <w:r>
        <w:rPr>
          <w:sz w:val="32"/>
        </w:rPr>
        <w:t>节点</w:t>
      </w:r>
    </w:p>
    <w:p w14:paraId="62D1CBF9">
      <w:pPr>
        <w:pStyle w:val="6"/>
        <w:spacing w:before="3"/>
        <w:rPr>
          <w:sz w:val="31"/>
        </w:rPr>
      </w:pPr>
    </w:p>
    <w:p w14:paraId="0C76B0D3">
      <w:pPr>
        <w:pStyle w:val="6"/>
        <w:spacing w:line="242" w:lineRule="auto"/>
        <w:ind w:left="400" w:right="813" w:firstLine="240"/>
      </w:pPr>
      <w:r>
        <w:rPr>
          <w:spacing w:val="-8"/>
        </w:rPr>
        <w:t>我们在跑自动化项目的时候，希望有单独的测试机能跑自动化项目，并且能集成</w:t>
      </w:r>
      <w:r>
        <w:rPr>
          <w:spacing w:val="-24"/>
        </w:rPr>
        <w:t xml:space="preserve">到 </w:t>
      </w:r>
      <w:r>
        <w:t>jenkins</w:t>
      </w:r>
      <w:r>
        <w:rPr>
          <w:spacing w:val="-13"/>
        </w:rPr>
        <w:t xml:space="preserve"> 上构建任务。如果公司已经有 </w:t>
      </w:r>
      <w:r>
        <w:t>jenkins</w:t>
      </w:r>
      <w:r>
        <w:rPr>
          <w:spacing w:val="-10"/>
        </w:rPr>
        <w:t xml:space="preserve"> 环境了，那无需重新搭建。</w:t>
      </w:r>
    </w:p>
    <w:p w14:paraId="446B7DA5">
      <w:pPr>
        <w:pStyle w:val="6"/>
        <w:spacing w:before="9"/>
        <w:rPr>
          <w:sz w:val="22"/>
        </w:rPr>
      </w:pPr>
    </w:p>
    <w:p w14:paraId="2B9036D3">
      <w:pPr>
        <w:pStyle w:val="6"/>
        <w:spacing w:line="465" w:lineRule="auto"/>
        <w:ind w:left="400" w:right="2787"/>
      </w:pPr>
      <w:r>
        <w:rPr>
          <w:spacing w:val="-6"/>
        </w:rPr>
        <w:t xml:space="preserve">只需在现有的平台基础上，新增一个 </w:t>
      </w:r>
      <w:r>
        <w:rPr>
          <w:spacing w:val="-3"/>
        </w:rPr>
        <w:t>slave</w:t>
      </w:r>
      <w:r>
        <w:rPr>
          <w:spacing w:val="-8"/>
        </w:rPr>
        <w:t xml:space="preserve"> 节点管理就行了。</w:t>
      </w:r>
      <w:r>
        <w:t>一、管理节点</w:t>
      </w:r>
    </w:p>
    <w:p w14:paraId="7C828C19">
      <w:pPr>
        <w:pStyle w:val="14"/>
        <w:numPr>
          <w:ilvl w:val="0"/>
          <w:numId w:val="43"/>
        </w:numPr>
        <w:tabs>
          <w:tab w:val="left" w:pos="643"/>
        </w:tabs>
        <w:spacing w:before="2" w:after="0" w:line="244" w:lineRule="auto"/>
        <w:ind w:left="400" w:right="1102" w:firstLine="0"/>
        <w:jc w:val="left"/>
        <w:rPr>
          <w:sz w:val="24"/>
        </w:rPr>
      </w:pPr>
      <w:r>
        <w:rPr>
          <w:spacing w:val="-1"/>
          <w:sz w:val="24"/>
        </w:rPr>
        <w:t>打开需要配置的测试电脑（一定要在需要配置的机器上操作</w:t>
      </w:r>
      <w:r>
        <w:rPr>
          <w:sz w:val="24"/>
        </w:rPr>
        <w:t>），浏览器输入jenkins</w:t>
      </w:r>
      <w:r>
        <w:rPr>
          <w:spacing w:val="-8"/>
          <w:sz w:val="24"/>
        </w:rPr>
        <w:t xml:space="preserve"> 地址</w:t>
      </w:r>
    </w:p>
    <w:p w14:paraId="461BBFCB">
      <w:pPr>
        <w:pStyle w:val="6"/>
        <w:spacing w:before="5"/>
        <w:rPr>
          <w:sz w:val="22"/>
        </w:rPr>
      </w:pPr>
    </w:p>
    <w:p w14:paraId="33E9BDED">
      <w:pPr>
        <w:pStyle w:val="14"/>
        <w:numPr>
          <w:ilvl w:val="0"/>
          <w:numId w:val="43"/>
        </w:numPr>
        <w:tabs>
          <w:tab w:val="left" w:pos="640"/>
        </w:tabs>
        <w:spacing w:before="0" w:after="0" w:line="240" w:lineRule="auto"/>
        <w:ind w:left="640" w:right="0" w:hanging="240"/>
        <w:jc w:val="left"/>
        <w:rPr>
          <w:sz w:val="24"/>
        </w:rPr>
      </w:pPr>
      <w:r>
        <w:rPr>
          <w:sz w:val="24"/>
        </w:rPr>
        <w:t>系统管理-管理节点</w:t>
      </w:r>
    </w:p>
    <w:p w14:paraId="37A3DD4B">
      <w:pPr>
        <w:spacing w:after="0" w:line="240" w:lineRule="auto"/>
        <w:jc w:val="left"/>
        <w:rPr>
          <w:sz w:val="24"/>
        </w:rPr>
        <w:sectPr>
          <w:pgSz w:w="11910" w:h="16840"/>
          <w:pgMar w:top="1240" w:right="860" w:bottom="1280" w:left="1400" w:header="873" w:footer="1058" w:gutter="0"/>
          <w:cols w:space="720" w:num="1"/>
        </w:sectPr>
      </w:pPr>
    </w:p>
    <w:p w14:paraId="65F9517E">
      <w:pPr>
        <w:pStyle w:val="6"/>
        <w:spacing w:before="1"/>
        <w:rPr>
          <w:sz w:val="26"/>
        </w:rPr>
      </w:pPr>
    </w:p>
    <w:p w14:paraId="5FDCAF03">
      <w:pPr>
        <w:pStyle w:val="6"/>
        <w:ind w:left="400"/>
        <w:rPr>
          <w:sz w:val="20"/>
        </w:rPr>
      </w:pPr>
      <w:r>
        <w:rPr>
          <w:sz w:val="20"/>
        </w:rPr>
        <w:drawing>
          <wp:inline distT="0" distB="0" distL="0" distR="0">
            <wp:extent cx="5233670" cy="2765425"/>
            <wp:effectExtent l="0" t="0" r="0" b="0"/>
            <wp:docPr id="127"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59.jpeg"/>
                    <pic:cNvPicPr>
                      <a:picLocks noChangeAspect="1"/>
                    </pic:cNvPicPr>
                  </pic:nvPicPr>
                  <pic:blipFill>
                    <a:blip r:embed="rId69" cstate="print"/>
                    <a:stretch>
                      <a:fillRect/>
                    </a:stretch>
                  </pic:blipFill>
                  <pic:spPr>
                    <a:xfrm>
                      <a:off x="0" y="0"/>
                      <a:ext cx="5234218" cy="2765679"/>
                    </a:xfrm>
                    <a:prstGeom prst="rect">
                      <a:avLst/>
                    </a:prstGeom>
                  </pic:spPr>
                </pic:pic>
              </a:graphicData>
            </a:graphic>
          </wp:inline>
        </w:drawing>
      </w:r>
    </w:p>
    <w:p w14:paraId="78220CA3">
      <w:pPr>
        <w:pStyle w:val="6"/>
        <w:rPr>
          <w:sz w:val="20"/>
        </w:rPr>
      </w:pPr>
    </w:p>
    <w:p w14:paraId="6C09773D">
      <w:pPr>
        <w:pStyle w:val="14"/>
        <w:numPr>
          <w:ilvl w:val="0"/>
          <w:numId w:val="43"/>
        </w:numPr>
        <w:tabs>
          <w:tab w:val="left" w:pos="643"/>
        </w:tabs>
        <w:spacing w:before="208" w:after="0" w:line="465" w:lineRule="auto"/>
        <w:ind w:left="400" w:right="5660" w:firstLine="0"/>
        <w:jc w:val="left"/>
        <w:rPr>
          <w:sz w:val="24"/>
        </w:rPr>
      </w:pPr>
      <w:r>
        <w:rPr>
          <w:spacing w:val="-2"/>
          <w:sz w:val="24"/>
        </w:rPr>
        <w:t>新建节点，给节点命个名：</w:t>
      </w:r>
      <w:r>
        <w:rPr>
          <w:spacing w:val="-1"/>
          <w:sz w:val="24"/>
        </w:rPr>
        <w:t>yoyo</w:t>
      </w:r>
      <w:r>
        <w:rPr>
          <w:spacing w:val="-117"/>
          <w:sz w:val="24"/>
        </w:rPr>
        <w:t xml:space="preserve"> </w:t>
      </w:r>
      <w:r>
        <w:rPr>
          <w:spacing w:val="-11"/>
          <w:w w:val="95"/>
          <w:sz w:val="24"/>
        </w:rPr>
        <w:t xml:space="preserve">选中 </w:t>
      </w:r>
      <w:r>
        <w:rPr>
          <w:w w:val="95"/>
          <w:sz w:val="24"/>
        </w:rPr>
        <w:t>Permanent</w:t>
      </w:r>
      <w:r>
        <w:rPr>
          <w:spacing w:val="13"/>
          <w:w w:val="95"/>
          <w:sz w:val="24"/>
        </w:rPr>
        <w:t xml:space="preserve"> </w:t>
      </w:r>
      <w:r>
        <w:rPr>
          <w:w w:val="95"/>
          <w:sz w:val="24"/>
        </w:rPr>
        <w:t>Agent</w:t>
      </w:r>
    </w:p>
    <w:p w14:paraId="6E06AE8F">
      <w:pPr>
        <w:pStyle w:val="6"/>
        <w:spacing w:before="2"/>
        <w:ind w:left="400"/>
      </w:pPr>
      <w:r>
        <w:t>点 OK</w:t>
      </w:r>
    </w:p>
    <w:p w14:paraId="5E7032C9">
      <w:pPr>
        <w:pStyle w:val="6"/>
      </w:pPr>
      <w:r>
        <w:drawing>
          <wp:anchor distT="0" distB="0" distL="0" distR="0" simplePos="0" relativeHeight="251661312" behindDoc="0" locked="0" layoutInCell="1" allowOverlap="1">
            <wp:simplePos x="0" y="0"/>
            <wp:positionH relativeFrom="page">
              <wp:posOffset>1143000</wp:posOffset>
            </wp:positionH>
            <wp:positionV relativeFrom="paragraph">
              <wp:posOffset>219710</wp:posOffset>
            </wp:positionV>
            <wp:extent cx="5291455" cy="2503805"/>
            <wp:effectExtent l="0" t="0" r="0" b="0"/>
            <wp:wrapTopAndBottom/>
            <wp:docPr id="129"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0.jpeg"/>
                    <pic:cNvPicPr>
                      <a:picLocks noChangeAspect="1"/>
                    </pic:cNvPicPr>
                  </pic:nvPicPr>
                  <pic:blipFill>
                    <a:blip r:embed="rId70" cstate="print"/>
                    <a:stretch>
                      <a:fillRect/>
                    </a:stretch>
                  </pic:blipFill>
                  <pic:spPr>
                    <a:xfrm>
                      <a:off x="0" y="0"/>
                      <a:ext cx="5291328" cy="2503932"/>
                    </a:xfrm>
                    <a:prstGeom prst="rect">
                      <a:avLst/>
                    </a:prstGeom>
                  </pic:spPr>
                </pic:pic>
              </a:graphicData>
            </a:graphic>
          </wp:anchor>
        </w:drawing>
      </w:r>
    </w:p>
    <w:p w14:paraId="2F0283C6">
      <w:pPr>
        <w:pStyle w:val="6"/>
        <w:spacing w:before="10"/>
        <w:rPr>
          <w:sz w:val="21"/>
        </w:rPr>
      </w:pPr>
    </w:p>
    <w:p w14:paraId="434AAEC2">
      <w:pPr>
        <w:pStyle w:val="6"/>
        <w:ind w:left="400"/>
        <w:outlineLvl w:val="0"/>
      </w:pPr>
      <w:r>
        <w:t>二、配置节点</w:t>
      </w:r>
    </w:p>
    <w:p w14:paraId="49D1BDA5">
      <w:pPr>
        <w:pStyle w:val="6"/>
        <w:spacing w:before="10"/>
        <w:rPr>
          <w:sz w:val="22"/>
        </w:rPr>
      </w:pPr>
    </w:p>
    <w:p w14:paraId="40321A0E">
      <w:pPr>
        <w:pStyle w:val="14"/>
        <w:numPr>
          <w:ilvl w:val="0"/>
          <w:numId w:val="44"/>
        </w:numPr>
        <w:tabs>
          <w:tab w:val="left" w:pos="640"/>
        </w:tabs>
        <w:spacing w:before="0" w:after="0" w:line="240" w:lineRule="auto"/>
        <w:ind w:left="640" w:right="0" w:hanging="240"/>
        <w:jc w:val="left"/>
        <w:outlineLvl w:val="1"/>
        <w:rPr>
          <w:sz w:val="22"/>
        </w:rPr>
      </w:pPr>
      <w:r>
        <w:rPr>
          <w:sz w:val="24"/>
        </w:rPr>
        <w:t>远程工作目录：D:\YOYO</w:t>
      </w:r>
    </w:p>
    <w:p w14:paraId="0F23A3FF">
      <w:pPr>
        <w:pStyle w:val="6"/>
        <w:spacing w:before="11"/>
        <w:rPr>
          <w:sz w:val="22"/>
        </w:rPr>
      </w:pPr>
    </w:p>
    <w:p w14:paraId="0E2EDDDB">
      <w:pPr>
        <w:pStyle w:val="6"/>
        <w:spacing w:line="244" w:lineRule="auto"/>
        <w:ind w:left="400" w:right="1025"/>
      </w:pPr>
      <w:r>
        <w:rPr>
          <w:spacing w:val="-9"/>
        </w:rPr>
        <w:t xml:space="preserve">--这个地址是测试机的 </w:t>
      </w:r>
      <w:r>
        <w:t>jenkins</w:t>
      </w:r>
      <w:r>
        <w:rPr>
          <w:spacing w:val="-1"/>
        </w:rPr>
        <w:t xml:space="preserve"> 的</w:t>
      </w:r>
      <w:r>
        <w:t>workspace</w:t>
      </w:r>
      <w:r>
        <w:rPr>
          <w:spacing w:val="-16"/>
        </w:rPr>
        <w:t xml:space="preserve"> 工作目录，自己随便写个本机的路</w:t>
      </w:r>
      <w:r>
        <w:t>径</w:t>
      </w:r>
    </w:p>
    <w:p w14:paraId="365A56C2">
      <w:pPr>
        <w:pStyle w:val="6"/>
        <w:spacing w:before="3"/>
        <w:rPr>
          <w:sz w:val="22"/>
        </w:rPr>
      </w:pPr>
    </w:p>
    <w:p w14:paraId="00EFF3B5">
      <w:pPr>
        <w:pStyle w:val="14"/>
        <w:numPr>
          <w:ilvl w:val="0"/>
          <w:numId w:val="44"/>
        </w:numPr>
        <w:tabs>
          <w:tab w:val="left" w:pos="640"/>
        </w:tabs>
        <w:spacing w:before="0" w:after="0" w:line="240" w:lineRule="auto"/>
        <w:ind w:left="640" w:right="0" w:hanging="240"/>
        <w:jc w:val="left"/>
        <w:outlineLvl w:val="1"/>
        <w:rPr>
          <w:sz w:val="22"/>
        </w:rPr>
      </w:pPr>
      <w:r>
        <w:rPr>
          <w:sz w:val="24"/>
        </w:rPr>
        <w:t>用法</w:t>
      </w:r>
    </w:p>
    <w:p w14:paraId="1A620747">
      <w:pPr>
        <w:spacing w:after="0" w:line="240" w:lineRule="auto"/>
        <w:jc w:val="left"/>
        <w:rPr>
          <w:sz w:val="22"/>
        </w:rPr>
        <w:sectPr>
          <w:pgSz w:w="11910" w:h="16840"/>
          <w:pgMar w:top="1240" w:right="860" w:bottom="1280" w:left="1400" w:header="873" w:footer="1058" w:gutter="0"/>
          <w:cols w:space="720" w:num="1"/>
        </w:sectPr>
      </w:pPr>
    </w:p>
    <w:p w14:paraId="2518F39A">
      <w:pPr>
        <w:pStyle w:val="6"/>
        <w:spacing w:before="5"/>
        <w:rPr>
          <w:sz w:val="9"/>
        </w:rPr>
      </w:pPr>
    </w:p>
    <w:p w14:paraId="673F2BE9">
      <w:pPr>
        <w:pStyle w:val="6"/>
        <w:spacing w:before="66" w:line="247" w:lineRule="auto"/>
        <w:ind w:left="400" w:right="1078"/>
      </w:pPr>
      <w:r>
        <w:rPr>
          <w:spacing w:val="-6"/>
        </w:rPr>
        <w:t xml:space="preserve">--尽可能的使用这个节点：其它的 </w:t>
      </w:r>
      <w:r>
        <w:t>job</w:t>
      </w:r>
      <w:r>
        <w:rPr>
          <w:spacing w:val="-10"/>
        </w:rPr>
        <w:t xml:space="preserve"> 也能在这台机器上运行,如果只想运行测</w:t>
      </w:r>
      <w:r>
        <w:t>试自动化代码，就不选这个</w:t>
      </w:r>
    </w:p>
    <w:p w14:paraId="53269F71">
      <w:pPr>
        <w:pStyle w:val="6"/>
        <w:spacing w:before="12"/>
        <w:rPr>
          <w:sz w:val="21"/>
        </w:rPr>
      </w:pPr>
    </w:p>
    <w:p w14:paraId="1074F7AA">
      <w:pPr>
        <w:pStyle w:val="6"/>
        <w:spacing w:line="244" w:lineRule="auto"/>
        <w:ind w:left="400" w:right="987"/>
      </w:pPr>
      <w:r>
        <w:rPr>
          <w:spacing w:val="-6"/>
        </w:rPr>
        <w:t xml:space="preserve">--只允许运行绑定到这台机器的 </w:t>
      </w:r>
      <w:r>
        <w:rPr>
          <w:spacing w:val="-7"/>
        </w:rPr>
        <w:t>Job</w:t>
      </w:r>
      <w:r>
        <w:rPr>
          <w:spacing w:val="-11"/>
        </w:rPr>
        <w:t xml:space="preserve">：测试自动化的 </w:t>
      </w:r>
      <w:r>
        <w:t>Job</w:t>
      </w:r>
      <w:r>
        <w:rPr>
          <w:spacing w:val="-11"/>
        </w:rPr>
        <w:t xml:space="preserve"> 绑定这个机器后，就只</w:t>
      </w:r>
      <w:r>
        <w:t>能在这个机器运行了</w:t>
      </w:r>
    </w:p>
    <w:p w14:paraId="5709CE4D">
      <w:pPr>
        <w:pStyle w:val="6"/>
        <w:spacing w:before="2"/>
        <w:rPr>
          <w:sz w:val="22"/>
        </w:rPr>
      </w:pPr>
    </w:p>
    <w:p w14:paraId="43B5399D">
      <w:pPr>
        <w:pStyle w:val="14"/>
        <w:numPr>
          <w:ilvl w:val="0"/>
          <w:numId w:val="44"/>
        </w:numPr>
        <w:tabs>
          <w:tab w:val="left" w:pos="640"/>
        </w:tabs>
        <w:spacing w:before="1" w:after="0" w:line="240" w:lineRule="auto"/>
        <w:ind w:left="640" w:right="0" w:hanging="240"/>
        <w:jc w:val="left"/>
        <w:outlineLvl w:val="1"/>
        <w:rPr>
          <w:sz w:val="22"/>
        </w:rPr>
      </w:pPr>
      <w:r>
        <w:rPr>
          <w:sz w:val="24"/>
        </w:rPr>
        <w:t>启动方法：</w:t>
      </w:r>
    </w:p>
    <w:p w14:paraId="1EB36651">
      <w:pPr>
        <w:pStyle w:val="6"/>
        <w:spacing w:before="10"/>
        <w:rPr>
          <w:sz w:val="22"/>
        </w:rPr>
      </w:pPr>
    </w:p>
    <w:p w14:paraId="350E0B26">
      <w:pPr>
        <w:pStyle w:val="6"/>
        <w:ind w:left="400"/>
      </w:pPr>
      <w:r>
        <w:t>--windows 上启动方法最好通过 Java web start 来启动 slave</w:t>
      </w:r>
    </w:p>
    <w:p w14:paraId="3913E4F0">
      <w:pPr>
        <w:pStyle w:val="6"/>
        <w:spacing w:before="11"/>
        <w:rPr>
          <w:sz w:val="22"/>
        </w:rPr>
      </w:pPr>
    </w:p>
    <w:p w14:paraId="59DAA617">
      <w:pPr>
        <w:pStyle w:val="6"/>
        <w:ind w:left="400"/>
      </w:pPr>
      <w:r>
        <w:t>（如果没这个选项就看下一步）</w:t>
      </w:r>
    </w:p>
    <w:p w14:paraId="051CC871">
      <w:pPr>
        <w:pStyle w:val="6"/>
        <w:spacing w:before="8"/>
        <w:rPr>
          <w:sz w:val="22"/>
        </w:rPr>
      </w:pPr>
    </w:p>
    <w:p w14:paraId="46312C61">
      <w:pPr>
        <w:pStyle w:val="6"/>
        <w:ind w:left="400"/>
      </w:pPr>
      <w:r>
        <w:t>--linux 上启动选：Launch slave agents via SSH</w:t>
      </w:r>
    </w:p>
    <w:p w14:paraId="62BD1DD2">
      <w:pPr>
        <w:pStyle w:val="6"/>
        <w:spacing w:before="7"/>
      </w:pPr>
      <w:r>
        <w:drawing>
          <wp:anchor distT="0" distB="0" distL="0" distR="0" simplePos="0" relativeHeight="251661312" behindDoc="0" locked="0" layoutInCell="1" allowOverlap="1">
            <wp:simplePos x="0" y="0"/>
            <wp:positionH relativeFrom="page">
              <wp:posOffset>1143000</wp:posOffset>
            </wp:positionH>
            <wp:positionV relativeFrom="paragraph">
              <wp:posOffset>224790</wp:posOffset>
            </wp:positionV>
            <wp:extent cx="5252085" cy="2678430"/>
            <wp:effectExtent l="0" t="0" r="0" b="0"/>
            <wp:wrapTopAndBottom/>
            <wp:docPr id="131"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1.jpeg"/>
                    <pic:cNvPicPr>
                      <a:picLocks noChangeAspect="1"/>
                    </pic:cNvPicPr>
                  </pic:nvPicPr>
                  <pic:blipFill>
                    <a:blip r:embed="rId71" cstate="print"/>
                    <a:stretch>
                      <a:fillRect/>
                    </a:stretch>
                  </pic:blipFill>
                  <pic:spPr>
                    <a:xfrm>
                      <a:off x="0" y="0"/>
                      <a:ext cx="5251920" cy="2678525"/>
                    </a:xfrm>
                    <a:prstGeom prst="rect">
                      <a:avLst/>
                    </a:prstGeom>
                  </pic:spPr>
                </pic:pic>
              </a:graphicData>
            </a:graphic>
          </wp:anchor>
        </w:drawing>
      </w:r>
    </w:p>
    <w:p w14:paraId="36E3937C">
      <w:pPr>
        <w:pStyle w:val="6"/>
        <w:spacing w:before="3"/>
        <w:rPr>
          <w:sz w:val="26"/>
        </w:rPr>
      </w:pPr>
    </w:p>
    <w:p w14:paraId="58310DAA">
      <w:pPr>
        <w:pStyle w:val="14"/>
        <w:numPr>
          <w:ilvl w:val="0"/>
          <w:numId w:val="44"/>
        </w:numPr>
        <w:tabs>
          <w:tab w:val="left" w:pos="561"/>
        </w:tabs>
        <w:spacing w:before="0" w:after="0" w:line="240" w:lineRule="auto"/>
        <w:ind w:left="560" w:right="0" w:hanging="161"/>
        <w:jc w:val="left"/>
        <w:rPr>
          <w:rFonts w:ascii="Calibri" w:eastAsia="Calibri"/>
          <w:sz w:val="17"/>
        </w:rPr>
      </w:pPr>
      <w:r>
        <w:rPr>
          <w:spacing w:val="-1"/>
          <w:sz w:val="21"/>
        </w:rPr>
        <w:t>如果有的话，启动方法勾选：</w:t>
      </w:r>
      <w:r>
        <w:rPr>
          <w:rFonts w:ascii="Calibri" w:eastAsia="Calibri"/>
          <w:spacing w:val="-1"/>
          <w:sz w:val="21"/>
        </w:rPr>
        <w:t>Launch</w:t>
      </w:r>
      <w:r>
        <w:rPr>
          <w:rFonts w:ascii="Calibri" w:eastAsia="Calibri"/>
          <w:spacing w:val="-10"/>
          <w:sz w:val="21"/>
        </w:rPr>
        <w:t xml:space="preserve"> </w:t>
      </w:r>
      <w:r>
        <w:rPr>
          <w:rFonts w:ascii="Calibri" w:eastAsia="Calibri"/>
          <w:spacing w:val="-1"/>
          <w:sz w:val="21"/>
        </w:rPr>
        <w:t>agents</w:t>
      </w:r>
      <w:r>
        <w:rPr>
          <w:rFonts w:ascii="Calibri" w:eastAsia="Calibri"/>
          <w:spacing w:val="-8"/>
          <w:sz w:val="21"/>
        </w:rPr>
        <w:t xml:space="preserve"> </w:t>
      </w:r>
      <w:r>
        <w:rPr>
          <w:rFonts w:ascii="Calibri" w:eastAsia="Calibri"/>
          <w:sz w:val="21"/>
        </w:rPr>
        <w:t>Java</w:t>
      </w:r>
      <w:r>
        <w:rPr>
          <w:rFonts w:ascii="Calibri" w:eastAsia="Calibri"/>
          <w:spacing w:val="-10"/>
          <w:sz w:val="21"/>
        </w:rPr>
        <w:t xml:space="preserve"> </w:t>
      </w:r>
      <w:r>
        <w:rPr>
          <w:rFonts w:ascii="Calibri" w:eastAsia="Calibri"/>
          <w:sz w:val="21"/>
        </w:rPr>
        <w:t>Web</w:t>
      </w:r>
      <w:r>
        <w:rPr>
          <w:rFonts w:ascii="Calibri" w:eastAsia="Calibri"/>
          <w:spacing w:val="-11"/>
          <w:sz w:val="21"/>
        </w:rPr>
        <w:t xml:space="preserve"> </w:t>
      </w:r>
      <w:r>
        <w:rPr>
          <w:rFonts w:ascii="Calibri" w:eastAsia="Calibri"/>
          <w:sz w:val="21"/>
        </w:rPr>
        <w:t>Start</w:t>
      </w:r>
    </w:p>
    <w:p w14:paraId="33AF2DAD">
      <w:pPr>
        <w:spacing w:after="0" w:line="240" w:lineRule="auto"/>
        <w:jc w:val="left"/>
        <w:rPr>
          <w:rFonts w:ascii="Calibri" w:eastAsia="Calibri"/>
          <w:sz w:val="17"/>
        </w:rPr>
        <w:sectPr>
          <w:pgSz w:w="11910" w:h="16840"/>
          <w:pgMar w:top="1240" w:right="860" w:bottom="1280" w:left="1400" w:header="873" w:footer="1058" w:gutter="0"/>
          <w:cols w:space="720" w:num="1"/>
        </w:sectPr>
      </w:pPr>
    </w:p>
    <w:p w14:paraId="08AAE821">
      <w:pPr>
        <w:pStyle w:val="6"/>
        <w:rPr>
          <w:rFonts w:ascii="Calibri"/>
        </w:rPr>
      </w:pPr>
    </w:p>
    <w:p w14:paraId="63932DA1">
      <w:pPr>
        <w:pStyle w:val="6"/>
        <w:ind w:left="400"/>
        <w:rPr>
          <w:rFonts w:ascii="Calibri"/>
          <w:sz w:val="20"/>
        </w:rPr>
      </w:pPr>
      <w:r>
        <w:rPr>
          <w:rFonts w:ascii="Calibri"/>
          <w:sz w:val="20"/>
        </w:rPr>
        <w:drawing>
          <wp:inline distT="0" distB="0" distL="0" distR="0">
            <wp:extent cx="5234305" cy="3009265"/>
            <wp:effectExtent l="0" t="0" r="0" b="0"/>
            <wp:docPr id="133"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62.jpeg"/>
                    <pic:cNvPicPr>
                      <a:picLocks noChangeAspect="1"/>
                    </pic:cNvPicPr>
                  </pic:nvPicPr>
                  <pic:blipFill>
                    <a:blip r:embed="rId72" cstate="print"/>
                    <a:stretch>
                      <a:fillRect/>
                    </a:stretch>
                  </pic:blipFill>
                  <pic:spPr>
                    <a:xfrm>
                      <a:off x="0" y="0"/>
                      <a:ext cx="5234608" cy="3009709"/>
                    </a:xfrm>
                    <a:prstGeom prst="rect">
                      <a:avLst/>
                    </a:prstGeom>
                  </pic:spPr>
                </pic:pic>
              </a:graphicData>
            </a:graphic>
          </wp:inline>
        </w:drawing>
      </w:r>
    </w:p>
    <w:p w14:paraId="1749A9A4">
      <w:pPr>
        <w:pStyle w:val="6"/>
        <w:spacing w:before="10"/>
        <w:rPr>
          <w:rFonts w:ascii="Calibri"/>
          <w:sz w:val="7"/>
        </w:rPr>
      </w:pPr>
    </w:p>
    <w:p w14:paraId="0CC7E3EB">
      <w:pPr>
        <w:pStyle w:val="14"/>
        <w:numPr>
          <w:ilvl w:val="0"/>
          <w:numId w:val="44"/>
        </w:numPr>
        <w:tabs>
          <w:tab w:val="left" w:pos="561"/>
        </w:tabs>
        <w:spacing w:before="72" w:after="0" w:line="240" w:lineRule="auto"/>
        <w:ind w:left="560" w:right="0" w:hanging="161"/>
        <w:jc w:val="left"/>
        <w:rPr>
          <w:rFonts w:ascii="Calibri" w:eastAsia="Calibri"/>
          <w:sz w:val="17"/>
        </w:rPr>
      </w:pPr>
      <w:r>
        <w:drawing>
          <wp:anchor distT="0" distB="0" distL="0" distR="0" simplePos="0" relativeHeight="251661312" behindDoc="0" locked="0" layoutInCell="1" allowOverlap="1">
            <wp:simplePos x="0" y="0"/>
            <wp:positionH relativeFrom="page">
              <wp:posOffset>1143000</wp:posOffset>
            </wp:positionH>
            <wp:positionV relativeFrom="paragraph">
              <wp:posOffset>233045</wp:posOffset>
            </wp:positionV>
            <wp:extent cx="5234305" cy="2736850"/>
            <wp:effectExtent l="0" t="0" r="0" b="0"/>
            <wp:wrapTopAndBottom/>
            <wp:docPr id="135"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63.jpeg"/>
                    <pic:cNvPicPr>
                      <a:picLocks noChangeAspect="1"/>
                    </pic:cNvPicPr>
                  </pic:nvPicPr>
                  <pic:blipFill>
                    <a:blip r:embed="rId73" cstate="print"/>
                    <a:stretch>
                      <a:fillRect/>
                    </a:stretch>
                  </pic:blipFill>
                  <pic:spPr>
                    <a:xfrm>
                      <a:off x="0" y="0"/>
                      <a:ext cx="5234029" cy="2736627"/>
                    </a:xfrm>
                    <a:prstGeom prst="rect">
                      <a:avLst/>
                    </a:prstGeom>
                  </pic:spPr>
                </pic:pic>
              </a:graphicData>
            </a:graphic>
          </wp:anchor>
        </w:drawing>
      </w:r>
      <w:r>
        <w:rPr>
          <w:spacing w:val="-7"/>
          <w:w w:val="95"/>
          <w:sz w:val="21"/>
        </w:rPr>
        <w:t xml:space="preserve">点 </w:t>
      </w:r>
      <w:r>
        <w:rPr>
          <w:rFonts w:ascii="Calibri" w:eastAsia="Calibri"/>
          <w:w w:val="95"/>
          <w:sz w:val="21"/>
        </w:rPr>
        <w:t>Save</w:t>
      </w:r>
      <w:r>
        <w:rPr>
          <w:rFonts w:ascii="Calibri" w:eastAsia="Calibri"/>
          <w:spacing w:val="33"/>
          <w:w w:val="95"/>
          <w:sz w:val="21"/>
        </w:rPr>
        <w:t xml:space="preserve"> </w:t>
      </w:r>
      <w:r>
        <w:rPr>
          <w:w w:val="95"/>
          <w:sz w:val="21"/>
        </w:rPr>
        <w:t>保存之后，左边会多一个机器</w:t>
      </w:r>
    </w:p>
    <w:p w14:paraId="5A7A37E3">
      <w:pPr>
        <w:pStyle w:val="6"/>
        <w:spacing w:before="10"/>
        <w:rPr>
          <w:sz w:val="21"/>
        </w:rPr>
      </w:pPr>
    </w:p>
    <w:p w14:paraId="6791DE6A">
      <w:pPr>
        <w:pStyle w:val="6"/>
        <w:spacing w:before="1"/>
        <w:ind w:left="400"/>
        <w:outlineLvl w:val="0"/>
      </w:pPr>
      <w:r>
        <w:t>三、Java web start</w:t>
      </w:r>
    </w:p>
    <w:p w14:paraId="18E85571">
      <w:pPr>
        <w:pStyle w:val="6"/>
        <w:spacing w:before="5"/>
        <w:rPr>
          <w:sz w:val="22"/>
        </w:rPr>
      </w:pPr>
    </w:p>
    <w:p w14:paraId="442A79DF">
      <w:pPr>
        <w:pStyle w:val="14"/>
        <w:numPr>
          <w:ilvl w:val="0"/>
          <w:numId w:val="45"/>
        </w:numPr>
        <w:tabs>
          <w:tab w:val="left" w:pos="643"/>
        </w:tabs>
        <w:spacing w:before="0" w:after="0" w:line="244" w:lineRule="auto"/>
        <w:ind w:left="400" w:right="1109" w:firstLine="0"/>
        <w:jc w:val="left"/>
        <w:rPr>
          <w:sz w:val="24"/>
        </w:rPr>
      </w:pPr>
      <w:r>
        <w:rPr>
          <w:sz w:val="24"/>
        </w:rPr>
        <w:t>windows</w:t>
      </w:r>
      <w:r>
        <w:rPr>
          <w:spacing w:val="-15"/>
          <w:sz w:val="24"/>
        </w:rPr>
        <w:t xml:space="preserve"> 上最稳的启动方法，选 </w:t>
      </w:r>
      <w:r>
        <w:rPr>
          <w:sz w:val="24"/>
        </w:rPr>
        <w:t>Java web start</w:t>
      </w:r>
      <w:r>
        <w:rPr>
          <w:spacing w:val="-10"/>
          <w:sz w:val="24"/>
        </w:rPr>
        <w:t xml:space="preserve"> 这个选项，如果没有的话，</w:t>
      </w:r>
      <w:r>
        <w:rPr>
          <w:spacing w:val="-117"/>
          <w:sz w:val="24"/>
        </w:rPr>
        <w:t xml:space="preserve"> </w:t>
      </w:r>
      <w:r>
        <w:rPr>
          <w:sz w:val="24"/>
        </w:rPr>
        <w:t>先去系统管理开启</w:t>
      </w:r>
    </w:p>
    <w:p w14:paraId="3F901024">
      <w:pPr>
        <w:pStyle w:val="6"/>
        <w:spacing w:before="8"/>
        <w:rPr>
          <w:sz w:val="22"/>
        </w:rPr>
      </w:pPr>
    </w:p>
    <w:p w14:paraId="0C084128">
      <w:pPr>
        <w:pStyle w:val="14"/>
        <w:numPr>
          <w:ilvl w:val="0"/>
          <w:numId w:val="45"/>
        </w:numPr>
        <w:tabs>
          <w:tab w:val="left" w:pos="640"/>
        </w:tabs>
        <w:spacing w:before="0" w:after="0" w:line="240" w:lineRule="auto"/>
        <w:ind w:left="640" w:right="0" w:hanging="240"/>
        <w:jc w:val="left"/>
        <w:rPr>
          <w:sz w:val="24"/>
        </w:rPr>
      </w:pPr>
      <w:r>
        <w:rPr>
          <w:sz w:val="24"/>
        </w:rPr>
        <w:t>系统管理--Configure Global Security</w:t>
      </w:r>
    </w:p>
    <w:p w14:paraId="3073F17A">
      <w:pPr>
        <w:spacing w:after="0" w:line="240" w:lineRule="auto"/>
        <w:jc w:val="left"/>
        <w:rPr>
          <w:sz w:val="24"/>
        </w:rPr>
        <w:sectPr>
          <w:pgSz w:w="11910" w:h="16840"/>
          <w:pgMar w:top="1240" w:right="860" w:bottom="1280" w:left="1400" w:header="873" w:footer="1058" w:gutter="0"/>
          <w:cols w:space="720" w:num="1"/>
        </w:sectPr>
      </w:pPr>
    </w:p>
    <w:p w14:paraId="7D1F9D1C">
      <w:pPr>
        <w:pStyle w:val="6"/>
        <w:spacing w:before="6"/>
        <w:rPr>
          <w:sz w:val="17"/>
        </w:rPr>
      </w:pPr>
    </w:p>
    <w:p w14:paraId="2008FE38">
      <w:pPr>
        <w:pStyle w:val="6"/>
        <w:ind w:left="400"/>
        <w:rPr>
          <w:sz w:val="20"/>
        </w:rPr>
      </w:pPr>
      <w:r>
        <w:rPr>
          <w:sz w:val="20"/>
        </w:rPr>
        <w:drawing>
          <wp:inline distT="0" distB="0" distL="0" distR="0">
            <wp:extent cx="5245735" cy="2317750"/>
            <wp:effectExtent l="0" t="0" r="0" b="0"/>
            <wp:docPr id="137"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64.jpeg"/>
                    <pic:cNvPicPr>
                      <a:picLocks noChangeAspect="1"/>
                    </pic:cNvPicPr>
                  </pic:nvPicPr>
                  <pic:blipFill>
                    <a:blip r:embed="rId74" cstate="print"/>
                    <a:stretch>
                      <a:fillRect/>
                    </a:stretch>
                  </pic:blipFill>
                  <pic:spPr>
                    <a:xfrm>
                      <a:off x="0" y="0"/>
                      <a:ext cx="5246254" cy="2318289"/>
                    </a:xfrm>
                    <a:prstGeom prst="rect">
                      <a:avLst/>
                    </a:prstGeom>
                  </pic:spPr>
                </pic:pic>
              </a:graphicData>
            </a:graphic>
          </wp:inline>
        </w:drawing>
      </w:r>
    </w:p>
    <w:p w14:paraId="3914ABFE">
      <w:pPr>
        <w:pStyle w:val="6"/>
        <w:spacing w:before="5"/>
        <w:rPr>
          <w:sz w:val="21"/>
        </w:rPr>
      </w:pPr>
    </w:p>
    <w:p w14:paraId="4A52F56D">
      <w:pPr>
        <w:pStyle w:val="14"/>
        <w:numPr>
          <w:ilvl w:val="0"/>
          <w:numId w:val="45"/>
        </w:numPr>
        <w:tabs>
          <w:tab w:val="left" w:pos="640"/>
        </w:tabs>
        <w:spacing w:before="67" w:after="0" w:line="240" w:lineRule="auto"/>
        <w:ind w:left="640" w:right="0" w:hanging="240"/>
        <w:jc w:val="left"/>
        <w:rPr>
          <w:sz w:val="24"/>
        </w:rPr>
      </w:pPr>
      <w:r>
        <w:rPr>
          <w:sz w:val="24"/>
        </w:rPr>
        <w:t>点开后，勾选‘随机选取’</w:t>
      </w:r>
    </w:p>
    <w:p w14:paraId="4959E7F3">
      <w:pPr>
        <w:pStyle w:val="6"/>
        <w:spacing w:before="8"/>
        <w:rPr>
          <w:sz w:val="22"/>
        </w:rPr>
      </w:pPr>
    </w:p>
    <w:p w14:paraId="6CC2F5B0">
      <w:pPr>
        <w:pStyle w:val="6"/>
        <w:ind w:left="400"/>
      </w:pPr>
      <w:r>
        <w:t>点开 Agent Protocols 选项，勾选 Java Web Start Agent</w:t>
      </w:r>
    </w:p>
    <w:p w14:paraId="2DE72BAD">
      <w:pPr>
        <w:pStyle w:val="6"/>
        <w:spacing w:before="12"/>
        <w:rPr>
          <w:sz w:val="27"/>
        </w:rPr>
      </w:pPr>
      <w:r>
        <w:drawing>
          <wp:anchor distT="0" distB="0" distL="0" distR="0" simplePos="0" relativeHeight="251661312" behindDoc="0" locked="0" layoutInCell="1" allowOverlap="1">
            <wp:simplePos x="0" y="0"/>
            <wp:positionH relativeFrom="page">
              <wp:posOffset>1143000</wp:posOffset>
            </wp:positionH>
            <wp:positionV relativeFrom="paragraph">
              <wp:posOffset>252095</wp:posOffset>
            </wp:positionV>
            <wp:extent cx="5316220" cy="3253740"/>
            <wp:effectExtent l="0" t="0" r="0" b="0"/>
            <wp:wrapTopAndBottom/>
            <wp:docPr id="139"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65.jpeg"/>
                    <pic:cNvPicPr>
                      <a:picLocks noChangeAspect="1"/>
                    </pic:cNvPicPr>
                  </pic:nvPicPr>
                  <pic:blipFill>
                    <a:blip r:embed="rId75" cstate="print"/>
                    <a:stretch>
                      <a:fillRect/>
                    </a:stretch>
                  </pic:blipFill>
                  <pic:spPr>
                    <a:xfrm>
                      <a:off x="0" y="0"/>
                      <a:ext cx="5316023" cy="3253930"/>
                    </a:xfrm>
                    <a:prstGeom prst="rect">
                      <a:avLst/>
                    </a:prstGeom>
                  </pic:spPr>
                </pic:pic>
              </a:graphicData>
            </a:graphic>
          </wp:anchor>
        </w:drawing>
      </w:r>
    </w:p>
    <w:p w14:paraId="4043988C">
      <w:pPr>
        <w:pStyle w:val="6"/>
        <w:spacing w:before="3"/>
        <w:rPr>
          <w:sz w:val="23"/>
        </w:rPr>
      </w:pPr>
    </w:p>
    <w:p w14:paraId="32AE04B9">
      <w:pPr>
        <w:pStyle w:val="14"/>
        <w:numPr>
          <w:ilvl w:val="0"/>
          <w:numId w:val="45"/>
        </w:numPr>
        <w:tabs>
          <w:tab w:val="left" w:pos="640"/>
        </w:tabs>
        <w:spacing w:before="0" w:after="0" w:line="240" w:lineRule="auto"/>
        <w:ind w:left="640" w:right="0" w:hanging="240"/>
        <w:jc w:val="left"/>
        <w:outlineLvl w:val="1"/>
        <w:rPr>
          <w:sz w:val="24"/>
        </w:rPr>
      </w:pPr>
      <w:r>
        <w:rPr>
          <w:spacing w:val="-30"/>
          <w:sz w:val="24"/>
        </w:rPr>
        <w:t xml:space="preserve">点 </w:t>
      </w:r>
      <w:r>
        <w:rPr>
          <w:sz w:val="24"/>
        </w:rPr>
        <w:t>Apply，再点保存按钮</w:t>
      </w:r>
    </w:p>
    <w:p w14:paraId="714ED197">
      <w:pPr>
        <w:pStyle w:val="6"/>
        <w:spacing w:before="8"/>
        <w:rPr>
          <w:sz w:val="22"/>
        </w:rPr>
      </w:pPr>
    </w:p>
    <w:p w14:paraId="4324F286">
      <w:pPr>
        <w:pStyle w:val="14"/>
        <w:numPr>
          <w:ilvl w:val="0"/>
          <w:numId w:val="45"/>
        </w:numPr>
        <w:tabs>
          <w:tab w:val="left" w:pos="640"/>
        </w:tabs>
        <w:spacing w:before="0" w:after="0" w:line="240" w:lineRule="auto"/>
        <w:ind w:left="640" w:right="0" w:hanging="240"/>
        <w:jc w:val="left"/>
        <w:rPr>
          <w:sz w:val="24"/>
        </w:rPr>
      </w:pPr>
      <w:r>
        <w:rPr>
          <w:spacing w:val="-2"/>
          <w:sz w:val="24"/>
        </w:rPr>
        <w:t xml:space="preserve">再回到上面的配置节点，启动方法，勾选 </w:t>
      </w:r>
      <w:r>
        <w:rPr>
          <w:sz w:val="24"/>
        </w:rPr>
        <w:t>Java</w:t>
      </w:r>
      <w:r>
        <w:rPr>
          <w:spacing w:val="-21"/>
          <w:sz w:val="24"/>
        </w:rPr>
        <w:t xml:space="preserve"> </w:t>
      </w:r>
      <w:r>
        <w:rPr>
          <w:sz w:val="24"/>
        </w:rPr>
        <w:t>web</w:t>
      </w:r>
      <w:r>
        <w:rPr>
          <w:spacing w:val="-20"/>
          <w:sz w:val="24"/>
        </w:rPr>
        <w:t xml:space="preserve"> </w:t>
      </w:r>
      <w:r>
        <w:rPr>
          <w:sz w:val="24"/>
        </w:rPr>
        <w:t>start</w:t>
      </w:r>
    </w:p>
    <w:p w14:paraId="445F1DE6">
      <w:pPr>
        <w:pStyle w:val="6"/>
      </w:pPr>
    </w:p>
    <w:p w14:paraId="116A7F96">
      <w:pPr>
        <w:pStyle w:val="6"/>
      </w:pPr>
    </w:p>
    <w:p w14:paraId="61795F4C">
      <w:pPr>
        <w:pStyle w:val="6"/>
        <w:spacing w:before="11"/>
        <w:rPr>
          <w:sz w:val="21"/>
        </w:rPr>
      </w:pPr>
    </w:p>
    <w:p w14:paraId="2E777EE6">
      <w:pPr>
        <w:pStyle w:val="6"/>
        <w:ind w:left="400"/>
        <w:outlineLvl w:val="0"/>
      </w:pPr>
      <w:r>
        <w:t>四、启动 Salve</w:t>
      </w:r>
    </w:p>
    <w:p w14:paraId="3B9C33A3">
      <w:pPr>
        <w:pStyle w:val="6"/>
        <w:spacing w:before="8"/>
        <w:rPr>
          <w:sz w:val="22"/>
        </w:rPr>
      </w:pPr>
    </w:p>
    <w:p w14:paraId="2FAEBE83">
      <w:pPr>
        <w:pStyle w:val="14"/>
        <w:numPr>
          <w:ilvl w:val="0"/>
          <w:numId w:val="46"/>
        </w:numPr>
        <w:tabs>
          <w:tab w:val="left" w:pos="643"/>
        </w:tabs>
        <w:spacing w:before="0" w:after="0" w:line="244" w:lineRule="auto"/>
        <w:ind w:left="400" w:right="984" w:firstLine="0"/>
        <w:jc w:val="left"/>
        <w:rPr>
          <w:sz w:val="22"/>
        </w:rPr>
      </w:pPr>
      <w:r>
        <w:rPr>
          <w:spacing w:val="-1"/>
          <w:sz w:val="24"/>
        </w:rPr>
        <w:t>上面配置的节点是未在线状态，如：yoyo(未在线</w:t>
      </w:r>
      <w:r>
        <w:rPr>
          <w:sz w:val="24"/>
        </w:rPr>
        <w:t>），这个时候是不能构建任务的</w:t>
      </w:r>
    </w:p>
    <w:p w14:paraId="1A4D3BDB">
      <w:pPr>
        <w:spacing w:after="0" w:line="244" w:lineRule="auto"/>
        <w:jc w:val="left"/>
        <w:rPr>
          <w:sz w:val="22"/>
        </w:rPr>
        <w:sectPr>
          <w:pgSz w:w="11910" w:h="16840"/>
          <w:pgMar w:top="1240" w:right="860" w:bottom="1280" w:left="1400" w:header="873" w:footer="1058" w:gutter="0"/>
          <w:cols w:space="720" w:num="1"/>
        </w:sectPr>
      </w:pPr>
    </w:p>
    <w:p w14:paraId="2D3FF7A9">
      <w:pPr>
        <w:pStyle w:val="6"/>
        <w:spacing w:before="7" w:after="1"/>
        <w:rPr>
          <w:sz w:val="15"/>
        </w:rPr>
      </w:pPr>
    </w:p>
    <w:p w14:paraId="41D6F4D9">
      <w:pPr>
        <w:pStyle w:val="6"/>
        <w:ind w:left="400"/>
        <w:rPr>
          <w:sz w:val="20"/>
        </w:rPr>
      </w:pPr>
      <w:r>
        <w:rPr>
          <w:sz w:val="20"/>
        </w:rPr>
        <w:drawing>
          <wp:inline distT="0" distB="0" distL="0" distR="0">
            <wp:extent cx="5274310" cy="2353945"/>
            <wp:effectExtent l="0" t="0" r="0" b="0"/>
            <wp:docPr id="141"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66.jpeg"/>
                    <pic:cNvPicPr>
                      <a:picLocks noChangeAspect="1"/>
                    </pic:cNvPicPr>
                  </pic:nvPicPr>
                  <pic:blipFill>
                    <a:blip r:embed="rId76" cstate="print"/>
                    <a:stretch>
                      <a:fillRect/>
                    </a:stretch>
                  </pic:blipFill>
                  <pic:spPr>
                    <a:xfrm>
                      <a:off x="0" y="0"/>
                      <a:ext cx="5274564" cy="2354579"/>
                    </a:xfrm>
                    <a:prstGeom prst="rect">
                      <a:avLst/>
                    </a:prstGeom>
                  </pic:spPr>
                </pic:pic>
              </a:graphicData>
            </a:graphic>
          </wp:inline>
        </w:drawing>
      </w:r>
    </w:p>
    <w:p w14:paraId="6B35AAA4">
      <w:pPr>
        <w:pStyle w:val="14"/>
        <w:numPr>
          <w:ilvl w:val="0"/>
          <w:numId w:val="46"/>
        </w:numPr>
        <w:tabs>
          <w:tab w:val="left" w:pos="561"/>
        </w:tabs>
        <w:spacing w:before="48" w:after="21" w:line="240" w:lineRule="auto"/>
        <w:ind w:left="560" w:right="0" w:hanging="161"/>
        <w:jc w:val="left"/>
        <w:outlineLvl w:val="1"/>
        <w:rPr>
          <w:rFonts w:ascii="Calibri" w:eastAsia="Calibri"/>
          <w:sz w:val="17"/>
        </w:rPr>
      </w:pPr>
      <w:r>
        <w:rPr>
          <w:sz w:val="21"/>
        </w:rPr>
        <w:t>点开它，本地安装</w:t>
      </w:r>
      <w:r>
        <w:rPr>
          <w:rFonts w:ascii="Calibri" w:eastAsia="Calibri"/>
          <w:sz w:val="21"/>
        </w:rPr>
        <w:t>slave-agent</w:t>
      </w:r>
    </w:p>
    <w:p w14:paraId="19AA4163">
      <w:pPr>
        <w:pStyle w:val="6"/>
        <w:ind w:left="400"/>
        <w:rPr>
          <w:rFonts w:ascii="Calibri"/>
          <w:sz w:val="20"/>
        </w:rPr>
      </w:pPr>
      <w:r>
        <w:rPr>
          <w:rFonts w:ascii="Calibri"/>
          <w:sz w:val="20"/>
        </w:rPr>
        <w:drawing>
          <wp:inline distT="0" distB="0" distL="0" distR="0">
            <wp:extent cx="5239385" cy="3143250"/>
            <wp:effectExtent l="0" t="0" r="0" b="0"/>
            <wp:docPr id="143"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67.jpeg"/>
                    <pic:cNvPicPr>
                      <a:picLocks noChangeAspect="1"/>
                    </pic:cNvPicPr>
                  </pic:nvPicPr>
                  <pic:blipFill>
                    <a:blip r:embed="rId77" cstate="print"/>
                    <a:stretch>
                      <a:fillRect/>
                    </a:stretch>
                  </pic:blipFill>
                  <pic:spPr>
                    <a:xfrm>
                      <a:off x="0" y="0"/>
                      <a:ext cx="5239924" cy="3143345"/>
                    </a:xfrm>
                    <a:prstGeom prst="rect">
                      <a:avLst/>
                    </a:prstGeom>
                  </pic:spPr>
                </pic:pic>
              </a:graphicData>
            </a:graphic>
          </wp:inline>
        </w:drawing>
      </w:r>
    </w:p>
    <w:p w14:paraId="271414B1">
      <w:pPr>
        <w:pStyle w:val="14"/>
        <w:numPr>
          <w:ilvl w:val="0"/>
          <w:numId w:val="46"/>
        </w:numPr>
        <w:tabs>
          <w:tab w:val="left" w:pos="561"/>
        </w:tabs>
        <w:spacing w:before="33" w:after="0" w:line="240" w:lineRule="auto"/>
        <w:ind w:left="560" w:right="0" w:hanging="161"/>
        <w:jc w:val="left"/>
        <w:rPr>
          <w:rFonts w:ascii="Calibri" w:eastAsia="Calibri"/>
          <w:sz w:val="17"/>
        </w:rPr>
      </w:pPr>
      <w:r>
        <w:rPr>
          <w:spacing w:val="-3"/>
          <w:w w:val="95"/>
          <w:sz w:val="21"/>
        </w:rPr>
        <w:t xml:space="preserve">点上图的 </w:t>
      </w:r>
      <w:r>
        <w:rPr>
          <w:rFonts w:ascii="Calibri" w:eastAsia="Calibri"/>
          <w:w w:val="95"/>
          <w:sz w:val="21"/>
        </w:rPr>
        <w:t>Launch</w:t>
      </w:r>
      <w:r>
        <w:rPr>
          <w:rFonts w:ascii="Calibri" w:eastAsia="Calibri"/>
          <w:spacing w:val="11"/>
          <w:w w:val="95"/>
          <w:sz w:val="21"/>
        </w:rPr>
        <w:t xml:space="preserve"> </w:t>
      </w:r>
      <w:r>
        <w:rPr>
          <w:spacing w:val="-1"/>
          <w:w w:val="95"/>
          <w:sz w:val="21"/>
        </w:rPr>
        <w:t xml:space="preserve">按钮，会弹出下载提示，可以保存到本地电脑，放到上面新建的 </w:t>
      </w:r>
      <w:r>
        <w:rPr>
          <w:rFonts w:ascii="Calibri" w:eastAsia="Calibri"/>
          <w:w w:val="95"/>
          <w:sz w:val="21"/>
        </w:rPr>
        <w:t>D:\YOYO</w:t>
      </w:r>
    </w:p>
    <w:p w14:paraId="7D184D43">
      <w:pPr>
        <w:spacing w:before="46"/>
        <w:ind w:left="400" w:right="0" w:firstLine="0"/>
        <w:jc w:val="left"/>
        <w:rPr>
          <w:sz w:val="21"/>
        </w:rPr>
      </w:pPr>
      <w:r>
        <w:rPr>
          <w:sz w:val="21"/>
        </w:rPr>
        <w:t>目录，方便以后查找</w:t>
      </w:r>
    </w:p>
    <w:p w14:paraId="755AC358">
      <w:pPr>
        <w:spacing w:after="0"/>
        <w:jc w:val="left"/>
        <w:rPr>
          <w:sz w:val="21"/>
        </w:rPr>
        <w:sectPr>
          <w:pgSz w:w="11910" w:h="16840"/>
          <w:pgMar w:top="1240" w:right="860" w:bottom="1280" w:left="1400" w:header="873" w:footer="1058" w:gutter="0"/>
          <w:cols w:space="720" w:num="1"/>
        </w:sectPr>
      </w:pPr>
    </w:p>
    <w:p w14:paraId="0B5AA283">
      <w:pPr>
        <w:pStyle w:val="6"/>
        <w:spacing w:before="6"/>
        <w:rPr>
          <w:sz w:val="23"/>
        </w:rPr>
      </w:pPr>
    </w:p>
    <w:p w14:paraId="1C2285AE">
      <w:pPr>
        <w:pStyle w:val="6"/>
        <w:ind w:left="400"/>
        <w:rPr>
          <w:sz w:val="20"/>
        </w:rPr>
      </w:pPr>
      <w:r>
        <w:rPr>
          <w:sz w:val="20"/>
        </w:rPr>
        <w:drawing>
          <wp:inline distT="0" distB="0" distL="0" distR="0">
            <wp:extent cx="5306060" cy="3243580"/>
            <wp:effectExtent l="0" t="0" r="0" b="0"/>
            <wp:docPr id="145"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68.jpeg"/>
                    <pic:cNvPicPr>
                      <a:picLocks noChangeAspect="1"/>
                    </pic:cNvPicPr>
                  </pic:nvPicPr>
                  <pic:blipFill>
                    <a:blip r:embed="rId78" cstate="print"/>
                    <a:stretch>
                      <a:fillRect/>
                    </a:stretch>
                  </pic:blipFill>
                  <pic:spPr>
                    <a:xfrm>
                      <a:off x="0" y="0"/>
                      <a:ext cx="5306290" cy="3243833"/>
                    </a:xfrm>
                    <a:prstGeom prst="rect">
                      <a:avLst/>
                    </a:prstGeom>
                  </pic:spPr>
                </pic:pic>
              </a:graphicData>
            </a:graphic>
          </wp:inline>
        </w:drawing>
      </w:r>
    </w:p>
    <w:p w14:paraId="6FD0F252">
      <w:pPr>
        <w:pStyle w:val="14"/>
        <w:numPr>
          <w:ilvl w:val="0"/>
          <w:numId w:val="46"/>
        </w:numPr>
        <w:tabs>
          <w:tab w:val="left" w:pos="561"/>
        </w:tabs>
        <w:spacing w:before="106" w:after="0" w:line="240" w:lineRule="auto"/>
        <w:ind w:left="560" w:right="0" w:hanging="161"/>
        <w:jc w:val="left"/>
        <w:rPr>
          <w:rFonts w:ascii="Calibri" w:eastAsia="Calibri"/>
          <w:sz w:val="17"/>
        </w:rPr>
      </w:pPr>
      <w:r>
        <w:drawing>
          <wp:anchor distT="0" distB="0" distL="0" distR="0" simplePos="0" relativeHeight="251661312" behindDoc="0" locked="0" layoutInCell="1" allowOverlap="1">
            <wp:simplePos x="0" y="0"/>
            <wp:positionH relativeFrom="page">
              <wp:posOffset>1143000</wp:posOffset>
            </wp:positionH>
            <wp:positionV relativeFrom="paragraph">
              <wp:posOffset>315595</wp:posOffset>
            </wp:positionV>
            <wp:extent cx="5268595" cy="2832100"/>
            <wp:effectExtent l="0" t="0" r="0" b="0"/>
            <wp:wrapTopAndBottom/>
            <wp:docPr id="147"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69.jpeg"/>
                    <pic:cNvPicPr>
                      <a:picLocks noChangeAspect="1"/>
                    </pic:cNvPicPr>
                  </pic:nvPicPr>
                  <pic:blipFill>
                    <a:blip r:embed="rId79" cstate="print"/>
                    <a:stretch>
                      <a:fillRect/>
                    </a:stretch>
                  </pic:blipFill>
                  <pic:spPr>
                    <a:xfrm>
                      <a:off x="0" y="0"/>
                      <a:ext cx="5268361" cy="2832354"/>
                    </a:xfrm>
                    <a:prstGeom prst="rect">
                      <a:avLst/>
                    </a:prstGeom>
                  </pic:spPr>
                </pic:pic>
              </a:graphicData>
            </a:graphic>
          </wp:anchor>
        </w:drawing>
      </w:r>
      <w:r>
        <w:rPr>
          <w:spacing w:val="7"/>
          <w:w w:val="95"/>
          <w:sz w:val="21"/>
        </w:rPr>
        <w:t xml:space="preserve">双击 </w:t>
      </w:r>
      <w:r>
        <w:rPr>
          <w:rFonts w:ascii="Calibri" w:eastAsia="Calibri"/>
          <w:w w:val="95"/>
          <w:sz w:val="21"/>
        </w:rPr>
        <w:t>slave-agent.jnlp</w:t>
      </w:r>
      <w:r>
        <w:rPr>
          <w:rFonts w:ascii="Calibri" w:eastAsia="Calibri"/>
          <w:spacing w:val="51"/>
          <w:sz w:val="21"/>
        </w:rPr>
        <w:t xml:space="preserve"> </w:t>
      </w:r>
      <w:r>
        <w:rPr>
          <w:w w:val="95"/>
          <w:sz w:val="21"/>
        </w:rPr>
        <w:t>启动，启动后桌面上会多个图标</w:t>
      </w:r>
    </w:p>
    <w:p w14:paraId="06192E03">
      <w:pPr>
        <w:pStyle w:val="6"/>
        <w:spacing w:before="12"/>
        <w:rPr>
          <w:sz w:val="26"/>
        </w:rPr>
      </w:pPr>
    </w:p>
    <w:p w14:paraId="0FC64D21">
      <w:pPr>
        <w:pStyle w:val="6"/>
        <w:ind w:left="400"/>
        <w:outlineLvl w:val="0"/>
      </w:pPr>
      <w:r>
        <w:t>五、新建 Job</w:t>
      </w:r>
    </w:p>
    <w:p w14:paraId="027E59E1">
      <w:pPr>
        <w:pStyle w:val="6"/>
        <w:spacing w:before="8"/>
        <w:rPr>
          <w:sz w:val="22"/>
        </w:rPr>
      </w:pPr>
    </w:p>
    <w:p w14:paraId="5EE90176">
      <w:pPr>
        <w:pStyle w:val="14"/>
        <w:numPr>
          <w:ilvl w:val="0"/>
          <w:numId w:val="47"/>
        </w:numPr>
        <w:tabs>
          <w:tab w:val="left" w:pos="643"/>
        </w:tabs>
        <w:spacing w:before="0" w:after="0" w:line="247" w:lineRule="auto"/>
        <w:ind w:left="400" w:right="1220" w:firstLine="0"/>
        <w:jc w:val="left"/>
        <w:rPr>
          <w:sz w:val="24"/>
        </w:rPr>
      </w:pPr>
      <w:r>
        <w:rPr>
          <w:spacing w:val="-10"/>
          <w:sz w:val="24"/>
        </w:rPr>
        <w:t xml:space="preserve">新建的 </w:t>
      </w:r>
      <w:r>
        <w:rPr>
          <w:spacing w:val="-3"/>
          <w:sz w:val="24"/>
        </w:rPr>
        <w:t>Job，</w:t>
      </w:r>
      <w:r>
        <w:rPr>
          <w:spacing w:val="-4"/>
          <w:sz w:val="24"/>
        </w:rPr>
        <w:t xml:space="preserve">指定到刚才新增的这个节点机器上运行,勾选 </w:t>
      </w:r>
      <w:r>
        <w:rPr>
          <w:spacing w:val="-3"/>
          <w:sz w:val="24"/>
        </w:rPr>
        <w:t>Restrict</w:t>
      </w:r>
      <w:r>
        <w:rPr>
          <w:sz w:val="24"/>
        </w:rPr>
        <w:t xml:space="preserve"> </w:t>
      </w:r>
      <w:r>
        <w:rPr>
          <w:spacing w:val="-2"/>
          <w:sz w:val="24"/>
        </w:rPr>
        <w:t>where</w:t>
      </w:r>
      <w:r>
        <w:rPr>
          <w:spacing w:val="-117"/>
          <w:sz w:val="24"/>
        </w:rPr>
        <w:t xml:space="preserve"> </w:t>
      </w:r>
      <w:r>
        <w:rPr>
          <w:sz w:val="24"/>
        </w:rPr>
        <w:t>this project can be run</w:t>
      </w:r>
    </w:p>
    <w:p w14:paraId="107448B1">
      <w:pPr>
        <w:pStyle w:val="6"/>
        <w:spacing w:before="12"/>
        <w:rPr>
          <w:sz w:val="21"/>
        </w:rPr>
      </w:pPr>
    </w:p>
    <w:p w14:paraId="16A1A706">
      <w:pPr>
        <w:pStyle w:val="14"/>
        <w:numPr>
          <w:ilvl w:val="0"/>
          <w:numId w:val="47"/>
        </w:numPr>
        <w:tabs>
          <w:tab w:val="left" w:pos="640"/>
        </w:tabs>
        <w:spacing w:before="0" w:after="0" w:line="240" w:lineRule="auto"/>
        <w:ind w:left="640" w:right="0" w:hanging="240"/>
        <w:jc w:val="left"/>
        <w:outlineLvl w:val="1"/>
        <w:rPr>
          <w:sz w:val="24"/>
        </w:rPr>
      </w:pPr>
      <w:r>
        <w:rPr>
          <w:spacing w:val="-3"/>
          <w:sz w:val="24"/>
        </w:rPr>
        <w:t>Label</w:t>
      </w:r>
      <w:r>
        <w:rPr>
          <w:spacing w:val="-22"/>
          <w:sz w:val="24"/>
        </w:rPr>
        <w:t xml:space="preserve"> </w:t>
      </w:r>
      <w:r>
        <w:rPr>
          <w:spacing w:val="-2"/>
          <w:sz w:val="24"/>
        </w:rPr>
        <w:t>Expression</w:t>
      </w:r>
      <w:r>
        <w:rPr>
          <w:spacing w:val="-7"/>
          <w:sz w:val="24"/>
        </w:rPr>
        <w:t xml:space="preserve"> 这个地方输入刚才节点机器的名称</w:t>
      </w:r>
      <w:r>
        <w:rPr>
          <w:spacing w:val="-2"/>
          <w:sz w:val="24"/>
        </w:rPr>
        <w:t>：yoyo</w:t>
      </w:r>
    </w:p>
    <w:p w14:paraId="7112CC0D">
      <w:pPr>
        <w:spacing w:after="0" w:line="240" w:lineRule="auto"/>
        <w:jc w:val="left"/>
        <w:rPr>
          <w:sz w:val="24"/>
        </w:rPr>
        <w:sectPr>
          <w:pgSz w:w="11910" w:h="16840"/>
          <w:pgMar w:top="1240" w:right="860" w:bottom="1280" w:left="1400" w:header="873" w:footer="1058" w:gutter="0"/>
          <w:cols w:space="720" w:num="1"/>
        </w:sectPr>
      </w:pPr>
    </w:p>
    <w:p w14:paraId="1BCC5B4E">
      <w:pPr>
        <w:pStyle w:val="6"/>
        <w:spacing w:before="9"/>
        <w:rPr>
          <w:sz w:val="16"/>
        </w:rPr>
      </w:pPr>
    </w:p>
    <w:p w14:paraId="179C5019">
      <w:pPr>
        <w:pStyle w:val="6"/>
        <w:ind w:left="400"/>
        <w:rPr>
          <w:sz w:val="20"/>
        </w:rPr>
      </w:pPr>
      <w:r>
        <w:rPr>
          <w:sz w:val="20"/>
        </w:rPr>
        <w:drawing>
          <wp:inline distT="0" distB="0" distL="0" distR="0">
            <wp:extent cx="5249545" cy="3318510"/>
            <wp:effectExtent l="0" t="0" r="0" b="0"/>
            <wp:docPr id="149"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70.jpeg"/>
                    <pic:cNvPicPr>
                      <a:picLocks noChangeAspect="1"/>
                    </pic:cNvPicPr>
                  </pic:nvPicPr>
                  <pic:blipFill>
                    <a:blip r:embed="rId80" cstate="print"/>
                    <a:stretch>
                      <a:fillRect/>
                    </a:stretch>
                  </pic:blipFill>
                  <pic:spPr>
                    <a:xfrm>
                      <a:off x="0" y="0"/>
                      <a:ext cx="5249577" cy="3318891"/>
                    </a:xfrm>
                    <a:prstGeom prst="rect">
                      <a:avLst/>
                    </a:prstGeom>
                  </pic:spPr>
                </pic:pic>
              </a:graphicData>
            </a:graphic>
          </wp:inline>
        </w:drawing>
      </w:r>
    </w:p>
    <w:p w14:paraId="66AA2EB7">
      <w:pPr>
        <w:pStyle w:val="6"/>
        <w:rPr>
          <w:sz w:val="20"/>
        </w:rPr>
      </w:pPr>
    </w:p>
    <w:p w14:paraId="23B149E3">
      <w:pPr>
        <w:pStyle w:val="6"/>
        <w:rPr>
          <w:sz w:val="20"/>
        </w:rPr>
      </w:pPr>
    </w:p>
    <w:p w14:paraId="50CF379B">
      <w:pPr>
        <w:pStyle w:val="3"/>
        <w:spacing w:before="224"/>
        <w:outlineLvl w:val="0"/>
      </w:pPr>
      <w:bookmarkStart w:id="57" w:name="_bookmark42"/>
      <w:bookmarkEnd w:id="57"/>
      <w:r>
        <w:rPr>
          <w:w w:val="95"/>
        </w:rPr>
        <w:t>如何设置定时任务？</w:t>
      </w:r>
    </w:p>
    <w:p w14:paraId="048241F1">
      <w:pPr>
        <w:pStyle w:val="6"/>
        <w:rPr>
          <w:sz w:val="32"/>
        </w:rPr>
      </w:pPr>
    </w:p>
    <w:p w14:paraId="3437A85E">
      <w:pPr>
        <w:pStyle w:val="6"/>
        <w:spacing w:before="11"/>
        <w:rPr>
          <w:sz w:val="23"/>
        </w:rPr>
      </w:pPr>
    </w:p>
    <w:p w14:paraId="65849815">
      <w:pPr>
        <w:spacing w:before="0" w:line="280" w:lineRule="auto"/>
        <w:ind w:left="400" w:right="936" w:firstLine="0"/>
        <w:jc w:val="left"/>
        <w:rPr>
          <w:sz w:val="21"/>
        </w:rPr>
      </w:pPr>
      <w:r>
        <w:rPr>
          <w:spacing w:val="-1"/>
          <w:sz w:val="21"/>
        </w:rPr>
        <w:t xml:space="preserve">跑自动化用例每次用手工点击 </w:t>
      </w:r>
      <w:r>
        <w:rPr>
          <w:rFonts w:ascii="Calibri" w:eastAsia="Calibri"/>
          <w:sz w:val="21"/>
        </w:rPr>
        <w:t>jenkins</w:t>
      </w:r>
      <w:r>
        <w:rPr>
          <w:rFonts w:ascii="Calibri" w:eastAsia="Calibri"/>
          <w:spacing w:val="-6"/>
          <w:sz w:val="21"/>
        </w:rPr>
        <w:t xml:space="preserve"> </w:t>
      </w:r>
      <w:r>
        <w:rPr>
          <w:sz w:val="21"/>
        </w:rPr>
        <w:t>出发自动化用例太麻烦了，我们希望能每天固定时间跑，这样就不用管了，坐等收测试报告结果就行。</w:t>
      </w:r>
    </w:p>
    <w:p w14:paraId="6E6044CE">
      <w:pPr>
        <w:pStyle w:val="6"/>
        <w:rPr>
          <w:sz w:val="20"/>
        </w:rPr>
      </w:pPr>
    </w:p>
    <w:p w14:paraId="1E722A79">
      <w:pPr>
        <w:pStyle w:val="6"/>
        <w:spacing w:before="2"/>
        <w:rPr>
          <w:sz w:val="25"/>
        </w:rPr>
      </w:pPr>
    </w:p>
    <w:p w14:paraId="728EDD81">
      <w:pPr>
        <w:pStyle w:val="6"/>
        <w:ind w:left="400"/>
        <w:outlineLvl w:val="0"/>
      </w:pPr>
      <w:r>
        <w:t>一、定时构建语法</w:t>
      </w:r>
    </w:p>
    <w:p w14:paraId="169CE990">
      <w:pPr>
        <w:pStyle w:val="6"/>
        <w:spacing w:before="8"/>
        <w:rPr>
          <w:sz w:val="22"/>
        </w:rPr>
      </w:pPr>
    </w:p>
    <w:p w14:paraId="6EC397A4">
      <w:pPr>
        <w:pStyle w:val="6"/>
        <w:ind w:left="400"/>
        <w:outlineLvl w:val="1"/>
      </w:pPr>
      <w:r>
        <w:t>* * * * *</w:t>
      </w:r>
    </w:p>
    <w:p w14:paraId="23ABC9CF">
      <w:pPr>
        <w:pStyle w:val="6"/>
        <w:spacing w:before="11"/>
        <w:rPr>
          <w:sz w:val="22"/>
        </w:rPr>
      </w:pPr>
    </w:p>
    <w:p w14:paraId="328FE6F4">
      <w:pPr>
        <w:pStyle w:val="6"/>
        <w:ind w:left="400"/>
      </w:pPr>
      <w:r>
        <w:t>(五颗星，中间用空格隔开）</w:t>
      </w:r>
    </w:p>
    <w:p w14:paraId="1BACC333">
      <w:pPr>
        <w:pStyle w:val="6"/>
        <w:spacing w:before="8"/>
        <w:rPr>
          <w:sz w:val="22"/>
        </w:rPr>
      </w:pPr>
    </w:p>
    <w:p w14:paraId="4EAC903E">
      <w:pPr>
        <w:pStyle w:val="6"/>
        <w:spacing w:line="244" w:lineRule="auto"/>
        <w:ind w:left="400" w:right="6202"/>
      </w:pPr>
      <w:r>
        <w:rPr>
          <w:spacing w:val="-5"/>
        </w:rPr>
        <w:t>第一颗*</w:t>
      </w:r>
      <w:r>
        <w:rPr>
          <w:spacing w:val="-8"/>
        </w:rPr>
        <w:t xml:space="preserve">表示分钟，取值 </w:t>
      </w:r>
      <w:r>
        <w:rPr>
          <w:spacing w:val="-4"/>
        </w:rPr>
        <w:t>0~59</w:t>
      </w:r>
      <w:r>
        <w:rPr>
          <w:spacing w:val="-117"/>
        </w:rPr>
        <w:t xml:space="preserve"> </w:t>
      </w:r>
      <w:r>
        <w:rPr>
          <w:spacing w:val="-5"/>
        </w:rPr>
        <w:t>第二颗*</w:t>
      </w:r>
      <w:r>
        <w:rPr>
          <w:spacing w:val="-8"/>
        </w:rPr>
        <w:t xml:space="preserve">表示小时，取值 </w:t>
      </w:r>
      <w:r>
        <w:rPr>
          <w:spacing w:val="-4"/>
        </w:rPr>
        <w:t>0~23</w:t>
      </w:r>
    </w:p>
    <w:p w14:paraId="456875A9">
      <w:pPr>
        <w:pStyle w:val="6"/>
        <w:spacing w:before="4" w:line="242" w:lineRule="auto"/>
        <w:ind w:left="400" w:right="4929"/>
      </w:pPr>
      <w:r>
        <w:t>第三颗*</w:t>
      </w:r>
      <w:r>
        <w:rPr>
          <w:spacing w:val="-2"/>
        </w:rPr>
        <w:t xml:space="preserve">表示一个月的第几天，取值 </w:t>
      </w:r>
      <w:r>
        <w:t>1~31</w:t>
      </w:r>
      <w:r>
        <w:rPr>
          <w:spacing w:val="-117"/>
        </w:rPr>
        <w:t xml:space="preserve"> </w:t>
      </w:r>
      <w:r>
        <w:t>第四颗*表示第几月，取值 1~12</w:t>
      </w:r>
    </w:p>
    <w:p w14:paraId="53CCFB0F">
      <w:pPr>
        <w:pStyle w:val="6"/>
        <w:spacing w:before="10"/>
        <w:ind w:left="400"/>
      </w:pPr>
      <w:r>
        <w:t>第五颗*表示一周中的第几天，取值 0~7，其中 0 和 7 代表的都是周日</w:t>
      </w:r>
    </w:p>
    <w:p w14:paraId="072CBCCB">
      <w:pPr>
        <w:pStyle w:val="6"/>
        <w:spacing w:before="11"/>
        <w:rPr>
          <w:sz w:val="22"/>
        </w:rPr>
      </w:pPr>
    </w:p>
    <w:p w14:paraId="42D482A8">
      <w:pPr>
        <w:pStyle w:val="14"/>
        <w:numPr>
          <w:ilvl w:val="0"/>
          <w:numId w:val="48"/>
        </w:numPr>
        <w:tabs>
          <w:tab w:val="left" w:pos="643"/>
        </w:tabs>
        <w:spacing w:before="0" w:after="0" w:line="468" w:lineRule="auto"/>
        <w:ind w:left="400" w:right="6735" w:firstLine="0"/>
        <w:jc w:val="left"/>
        <w:rPr>
          <w:sz w:val="24"/>
        </w:rPr>
      </w:pPr>
      <w:r>
        <w:rPr>
          <w:spacing w:val="-34"/>
          <w:sz w:val="24"/>
        </w:rPr>
        <w:t xml:space="preserve">每 </w:t>
      </w:r>
      <w:r>
        <w:rPr>
          <w:spacing w:val="-8"/>
          <w:sz w:val="24"/>
        </w:rPr>
        <w:t>30</w:t>
      </w:r>
      <w:r>
        <w:rPr>
          <w:spacing w:val="-9"/>
          <w:sz w:val="24"/>
        </w:rPr>
        <w:t xml:space="preserve"> 分钟构建一次：</w:t>
      </w:r>
      <w:r>
        <w:rPr>
          <w:spacing w:val="-117"/>
          <w:sz w:val="24"/>
        </w:rPr>
        <w:t xml:space="preserve"> </w:t>
      </w:r>
      <w:r>
        <w:rPr>
          <w:sz w:val="24"/>
        </w:rPr>
        <w:t>H/30 * * * *</w:t>
      </w:r>
    </w:p>
    <w:p w14:paraId="56AFF39E">
      <w:pPr>
        <w:pStyle w:val="14"/>
        <w:numPr>
          <w:ilvl w:val="0"/>
          <w:numId w:val="48"/>
        </w:numPr>
        <w:tabs>
          <w:tab w:val="left" w:pos="640"/>
        </w:tabs>
        <w:spacing w:before="3" w:after="0" w:line="240" w:lineRule="auto"/>
        <w:ind w:left="640" w:right="0" w:hanging="240"/>
        <w:jc w:val="left"/>
        <w:rPr>
          <w:sz w:val="24"/>
        </w:rPr>
      </w:pPr>
      <w:r>
        <w:rPr>
          <w:spacing w:val="-33"/>
          <w:sz w:val="24"/>
        </w:rPr>
        <w:t xml:space="preserve">每 </w:t>
      </w:r>
      <w:r>
        <w:rPr>
          <w:spacing w:val="-6"/>
          <w:sz w:val="24"/>
        </w:rPr>
        <w:t>2</w:t>
      </w:r>
      <w:r>
        <w:rPr>
          <w:spacing w:val="-7"/>
          <w:sz w:val="24"/>
        </w:rPr>
        <w:t xml:space="preserve"> 个小时构建一次</w:t>
      </w:r>
    </w:p>
    <w:p w14:paraId="19EF1732">
      <w:pPr>
        <w:spacing w:after="0" w:line="240" w:lineRule="auto"/>
        <w:jc w:val="left"/>
        <w:rPr>
          <w:sz w:val="24"/>
        </w:rPr>
        <w:sectPr>
          <w:pgSz w:w="11910" w:h="16840"/>
          <w:pgMar w:top="1240" w:right="860" w:bottom="1280" w:left="1400" w:header="873" w:footer="1058" w:gutter="0"/>
          <w:cols w:space="720" w:num="1"/>
        </w:sectPr>
      </w:pPr>
    </w:p>
    <w:p w14:paraId="03EA2FC2">
      <w:pPr>
        <w:pStyle w:val="6"/>
        <w:spacing w:before="5"/>
        <w:rPr>
          <w:sz w:val="9"/>
        </w:rPr>
      </w:pPr>
    </w:p>
    <w:p w14:paraId="4428FF2B">
      <w:pPr>
        <w:pStyle w:val="6"/>
        <w:spacing w:before="66"/>
        <w:ind w:left="400"/>
      </w:pPr>
      <w:r>
        <w:t>H H/2 * * *</w:t>
      </w:r>
    </w:p>
    <w:p w14:paraId="1047BE1F">
      <w:pPr>
        <w:pStyle w:val="6"/>
        <w:spacing w:before="10"/>
        <w:rPr>
          <w:sz w:val="22"/>
        </w:rPr>
      </w:pPr>
    </w:p>
    <w:p w14:paraId="3B473A64">
      <w:pPr>
        <w:pStyle w:val="14"/>
        <w:numPr>
          <w:ilvl w:val="0"/>
          <w:numId w:val="48"/>
        </w:numPr>
        <w:tabs>
          <w:tab w:val="left" w:pos="640"/>
        </w:tabs>
        <w:spacing w:before="1" w:after="0" w:line="465" w:lineRule="auto"/>
        <w:ind w:left="400" w:right="6598" w:firstLine="0"/>
        <w:jc w:val="left"/>
        <w:outlineLvl w:val="1"/>
        <w:rPr>
          <w:sz w:val="24"/>
        </w:rPr>
      </w:pPr>
      <w:r>
        <w:rPr>
          <w:spacing w:val="-13"/>
          <w:sz w:val="24"/>
        </w:rPr>
        <w:t xml:space="preserve">每天早上 </w:t>
      </w:r>
      <w:r>
        <w:rPr>
          <w:spacing w:val="-9"/>
          <w:sz w:val="24"/>
        </w:rPr>
        <w:t>8</w:t>
      </w:r>
      <w:r>
        <w:rPr>
          <w:spacing w:val="-10"/>
          <w:sz w:val="24"/>
        </w:rPr>
        <w:t xml:space="preserve"> 点构建一次</w:t>
      </w:r>
      <w:r>
        <w:rPr>
          <w:sz w:val="24"/>
        </w:rPr>
        <w:t>0 8 * * *</w:t>
      </w:r>
    </w:p>
    <w:p w14:paraId="1E36EDB2">
      <w:pPr>
        <w:pStyle w:val="14"/>
        <w:numPr>
          <w:ilvl w:val="0"/>
          <w:numId w:val="48"/>
        </w:numPr>
        <w:tabs>
          <w:tab w:val="left" w:pos="640"/>
        </w:tabs>
        <w:spacing w:before="7" w:after="0" w:line="465" w:lineRule="auto"/>
        <w:ind w:left="400" w:right="4545" w:firstLine="0"/>
        <w:jc w:val="left"/>
        <w:rPr>
          <w:sz w:val="24"/>
        </w:rPr>
      </w:pPr>
      <w:r>
        <w:rPr>
          <w:spacing w:val="-6"/>
          <w:w w:val="95"/>
          <w:sz w:val="24"/>
        </w:rPr>
        <w:t xml:space="preserve">每天的 </w:t>
      </w:r>
      <w:r>
        <w:rPr>
          <w:w w:val="95"/>
          <w:sz w:val="24"/>
        </w:rPr>
        <w:t>8</w:t>
      </w:r>
      <w:r>
        <w:rPr>
          <w:spacing w:val="-11"/>
          <w:w w:val="95"/>
          <w:sz w:val="24"/>
        </w:rPr>
        <w:t xml:space="preserve"> 点</w:t>
      </w:r>
      <w:r>
        <w:rPr>
          <w:w w:val="95"/>
          <w:sz w:val="24"/>
        </w:rPr>
        <w:t>，12</w:t>
      </w:r>
      <w:r>
        <w:rPr>
          <w:spacing w:val="-10"/>
          <w:w w:val="95"/>
          <w:sz w:val="24"/>
        </w:rPr>
        <w:t xml:space="preserve"> 点</w:t>
      </w:r>
      <w:r>
        <w:rPr>
          <w:w w:val="95"/>
          <w:sz w:val="24"/>
        </w:rPr>
        <w:t>，22</w:t>
      </w:r>
      <w:r>
        <w:rPr>
          <w:spacing w:val="-6"/>
          <w:w w:val="95"/>
          <w:sz w:val="24"/>
        </w:rPr>
        <w:t xml:space="preserve"> 点，一天构建 </w:t>
      </w:r>
      <w:r>
        <w:rPr>
          <w:w w:val="95"/>
          <w:sz w:val="24"/>
        </w:rPr>
        <w:t>3</w:t>
      </w:r>
      <w:r>
        <w:rPr>
          <w:spacing w:val="-11"/>
          <w:w w:val="95"/>
          <w:sz w:val="24"/>
        </w:rPr>
        <w:t xml:space="preserve"> 次</w:t>
      </w:r>
      <w:r>
        <w:rPr>
          <w:sz w:val="24"/>
        </w:rPr>
        <w:t>0 8,12,22 * * *</w:t>
      </w:r>
    </w:p>
    <w:p w14:paraId="7737EE94">
      <w:pPr>
        <w:pStyle w:val="6"/>
        <w:spacing w:before="2"/>
        <w:ind w:left="400"/>
      </w:pPr>
      <w:r>
        <w:t>（多个时间点，中间用逗号隔开）</w:t>
      </w:r>
    </w:p>
    <w:p w14:paraId="564D4732">
      <w:pPr>
        <w:pStyle w:val="6"/>
      </w:pPr>
    </w:p>
    <w:p w14:paraId="2B22D12B">
      <w:pPr>
        <w:pStyle w:val="6"/>
      </w:pPr>
    </w:p>
    <w:p w14:paraId="24823544">
      <w:pPr>
        <w:pStyle w:val="6"/>
        <w:spacing w:before="10"/>
        <w:rPr>
          <w:sz w:val="21"/>
        </w:rPr>
      </w:pPr>
    </w:p>
    <w:p w14:paraId="255B63F2">
      <w:pPr>
        <w:pStyle w:val="6"/>
        <w:ind w:left="400"/>
        <w:outlineLvl w:val="0"/>
      </w:pPr>
      <w:r>
        <w:t>二、Build periodically</w:t>
      </w:r>
    </w:p>
    <w:p w14:paraId="18F95DC6">
      <w:pPr>
        <w:pStyle w:val="6"/>
        <w:spacing w:before="8"/>
        <w:rPr>
          <w:sz w:val="22"/>
        </w:rPr>
      </w:pPr>
    </w:p>
    <w:p w14:paraId="71E39637">
      <w:pPr>
        <w:pStyle w:val="14"/>
        <w:numPr>
          <w:ilvl w:val="0"/>
          <w:numId w:val="49"/>
        </w:numPr>
        <w:tabs>
          <w:tab w:val="left" w:pos="643"/>
        </w:tabs>
        <w:spacing w:before="1" w:after="0" w:line="244" w:lineRule="auto"/>
        <w:ind w:left="400" w:right="992" w:firstLine="0"/>
        <w:jc w:val="left"/>
        <w:rPr>
          <w:sz w:val="22"/>
        </w:rPr>
      </w:pPr>
      <w:r>
        <w:rPr>
          <w:spacing w:val="-2"/>
          <w:sz w:val="24"/>
        </w:rPr>
        <w:t>Build</w:t>
      </w:r>
      <w:r>
        <w:rPr>
          <w:spacing w:val="-75"/>
          <w:sz w:val="24"/>
        </w:rPr>
        <w:t xml:space="preserve"> </w:t>
      </w:r>
      <w:r>
        <w:rPr>
          <w:spacing w:val="-2"/>
          <w:sz w:val="24"/>
        </w:rPr>
        <w:t>periodically：周期性进行项目构建，这个是到指定的时间必须触发构</w:t>
      </w:r>
      <w:r>
        <w:rPr>
          <w:sz w:val="24"/>
        </w:rPr>
        <w:t>建任务</w:t>
      </w:r>
    </w:p>
    <w:p w14:paraId="7DA30BA2">
      <w:pPr>
        <w:pStyle w:val="6"/>
        <w:spacing w:before="5"/>
        <w:rPr>
          <w:sz w:val="22"/>
        </w:rPr>
      </w:pPr>
    </w:p>
    <w:p w14:paraId="58F17BA2">
      <w:pPr>
        <w:pStyle w:val="14"/>
        <w:numPr>
          <w:ilvl w:val="0"/>
          <w:numId w:val="49"/>
        </w:numPr>
        <w:tabs>
          <w:tab w:val="left" w:pos="643"/>
        </w:tabs>
        <w:spacing w:before="0" w:after="0" w:line="244" w:lineRule="auto"/>
        <w:ind w:left="400" w:right="1008" w:firstLine="0"/>
        <w:jc w:val="left"/>
        <w:rPr>
          <w:sz w:val="22"/>
        </w:rPr>
      </w:pPr>
      <w:r>
        <w:rPr>
          <w:spacing w:val="-8"/>
          <w:sz w:val="24"/>
        </w:rPr>
        <w:t xml:space="preserve">比如我想在每天的 </w:t>
      </w:r>
      <w:r>
        <w:rPr>
          <w:sz w:val="24"/>
        </w:rPr>
        <w:t>9</w:t>
      </w:r>
      <w:r>
        <w:rPr>
          <w:spacing w:val="-22"/>
          <w:sz w:val="24"/>
        </w:rPr>
        <w:t xml:space="preserve"> 点，</w:t>
      </w:r>
      <w:r>
        <w:rPr>
          <w:spacing w:val="-14"/>
          <w:sz w:val="24"/>
        </w:rPr>
        <w:t>17</w:t>
      </w:r>
      <w:r>
        <w:rPr>
          <w:spacing w:val="-22"/>
          <w:sz w:val="24"/>
        </w:rPr>
        <w:t xml:space="preserve"> 点，朝九晚五各构建一次，在 </w:t>
      </w:r>
      <w:r>
        <w:rPr>
          <w:sz w:val="24"/>
        </w:rPr>
        <w:t>Build</w:t>
      </w:r>
      <w:r>
        <w:rPr>
          <w:spacing w:val="-59"/>
          <w:sz w:val="24"/>
        </w:rPr>
        <w:t xml:space="preserve"> </w:t>
      </w:r>
      <w:r>
        <w:rPr>
          <w:spacing w:val="-3"/>
          <w:sz w:val="24"/>
        </w:rPr>
        <w:t>periodically</w:t>
      </w:r>
      <w:r>
        <w:rPr>
          <w:spacing w:val="-117"/>
          <w:sz w:val="24"/>
        </w:rPr>
        <w:t xml:space="preserve"> </w:t>
      </w:r>
      <w:r>
        <w:rPr>
          <w:sz w:val="24"/>
        </w:rPr>
        <w:t>里设置如下</w:t>
      </w:r>
    </w:p>
    <w:p w14:paraId="401B6F6C">
      <w:pPr>
        <w:pStyle w:val="6"/>
        <w:rPr>
          <w:sz w:val="20"/>
        </w:rPr>
      </w:pPr>
    </w:p>
    <w:p w14:paraId="79B9DC0A">
      <w:pPr>
        <w:pStyle w:val="6"/>
        <w:spacing w:before="4"/>
        <w:rPr>
          <w:sz w:val="10"/>
        </w:rPr>
      </w:pPr>
      <w:r>
        <w:drawing>
          <wp:anchor distT="0" distB="0" distL="0" distR="0" simplePos="0" relativeHeight="251661312" behindDoc="0" locked="0" layoutInCell="1" allowOverlap="1">
            <wp:simplePos x="0" y="0"/>
            <wp:positionH relativeFrom="page">
              <wp:posOffset>1143000</wp:posOffset>
            </wp:positionH>
            <wp:positionV relativeFrom="paragraph">
              <wp:posOffset>108585</wp:posOffset>
            </wp:positionV>
            <wp:extent cx="5262880" cy="2781300"/>
            <wp:effectExtent l="0" t="0" r="0" b="0"/>
            <wp:wrapTopAndBottom/>
            <wp:docPr id="151"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71.jpeg"/>
                    <pic:cNvPicPr>
                      <a:picLocks noChangeAspect="1"/>
                    </pic:cNvPicPr>
                  </pic:nvPicPr>
                  <pic:blipFill>
                    <a:blip r:embed="rId81" cstate="print"/>
                    <a:stretch>
                      <a:fillRect/>
                    </a:stretch>
                  </pic:blipFill>
                  <pic:spPr>
                    <a:xfrm>
                      <a:off x="0" y="0"/>
                      <a:ext cx="5262732" cy="2781490"/>
                    </a:xfrm>
                    <a:prstGeom prst="rect">
                      <a:avLst/>
                    </a:prstGeom>
                  </pic:spPr>
                </pic:pic>
              </a:graphicData>
            </a:graphic>
          </wp:anchor>
        </w:drawing>
      </w:r>
    </w:p>
    <w:p w14:paraId="74F76495">
      <w:pPr>
        <w:pStyle w:val="14"/>
        <w:numPr>
          <w:ilvl w:val="0"/>
          <w:numId w:val="49"/>
        </w:numPr>
        <w:tabs>
          <w:tab w:val="left" w:pos="571"/>
        </w:tabs>
        <w:spacing w:before="138" w:after="0" w:line="268" w:lineRule="auto"/>
        <w:ind w:left="400" w:right="982" w:firstLine="0"/>
        <w:jc w:val="left"/>
        <w:rPr>
          <w:rFonts w:ascii="Calibri" w:hAnsi="Calibri" w:eastAsia="Calibri"/>
          <w:sz w:val="19"/>
        </w:rPr>
      </w:pPr>
      <w:r>
        <w:rPr>
          <w:w w:val="95"/>
          <w:sz w:val="21"/>
        </w:rPr>
        <w:t>上面红色字体：</w:t>
      </w:r>
      <w:r>
        <w:rPr>
          <w:rFonts w:ascii="Calibri" w:hAnsi="Calibri" w:eastAsia="Calibri"/>
          <w:w w:val="95"/>
          <w:sz w:val="21"/>
        </w:rPr>
        <w:t>Spread</w:t>
      </w:r>
      <w:r>
        <w:rPr>
          <w:rFonts w:ascii="Calibri" w:hAnsi="Calibri" w:eastAsia="Calibri"/>
          <w:spacing w:val="6"/>
          <w:w w:val="95"/>
          <w:sz w:val="21"/>
        </w:rPr>
        <w:t xml:space="preserve"> </w:t>
      </w:r>
      <w:r>
        <w:rPr>
          <w:rFonts w:ascii="Calibri" w:hAnsi="Calibri" w:eastAsia="Calibri"/>
          <w:w w:val="95"/>
          <w:sz w:val="21"/>
        </w:rPr>
        <w:t>load</w:t>
      </w:r>
      <w:r>
        <w:rPr>
          <w:rFonts w:ascii="Calibri" w:hAnsi="Calibri" w:eastAsia="Calibri"/>
          <w:spacing w:val="19"/>
          <w:w w:val="95"/>
          <w:sz w:val="21"/>
        </w:rPr>
        <w:t xml:space="preserve"> </w:t>
      </w:r>
      <w:r>
        <w:rPr>
          <w:rFonts w:ascii="Calibri" w:hAnsi="Calibri" w:eastAsia="Calibri"/>
          <w:w w:val="95"/>
          <w:sz w:val="21"/>
        </w:rPr>
        <w:t>evenly</w:t>
      </w:r>
      <w:r>
        <w:rPr>
          <w:rFonts w:ascii="Calibri" w:hAnsi="Calibri" w:eastAsia="Calibri"/>
          <w:spacing w:val="17"/>
          <w:w w:val="95"/>
          <w:sz w:val="21"/>
        </w:rPr>
        <w:t xml:space="preserve"> </w:t>
      </w:r>
      <w:r>
        <w:rPr>
          <w:rFonts w:ascii="Calibri" w:hAnsi="Calibri" w:eastAsia="Calibri"/>
          <w:w w:val="95"/>
          <w:sz w:val="21"/>
        </w:rPr>
        <w:t>by</w:t>
      </w:r>
      <w:r>
        <w:rPr>
          <w:rFonts w:ascii="Calibri" w:hAnsi="Calibri" w:eastAsia="Calibri"/>
          <w:spacing w:val="14"/>
          <w:w w:val="95"/>
          <w:sz w:val="21"/>
        </w:rPr>
        <w:t xml:space="preserve"> </w:t>
      </w:r>
      <w:r>
        <w:rPr>
          <w:rFonts w:ascii="Calibri" w:hAnsi="Calibri" w:eastAsia="Calibri"/>
          <w:w w:val="95"/>
          <w:sz w:val="21"/>
        </w:rPr>
        <w:t>using</w:t>
      </w:r>
      <w:r>
        <w:rPr>
          <w:rFonts w:ascii="Calibri" w:hAnsi="Calibri" w:eastAsia="Calibri"/>
          <w:spacing w:val="18"/>
          <w:w w:val="95"/>
          <w:sz w:val="21"/>
        </w:rPr>
        <w:t xml:space="preserve"> </w:t>
      </w:r>
      <w:r>
        <w:rPr>
          <w:rFonts w:ascii="Calibri" w:hAnsi="Calibri" w:eastAsia="Calibri"/>
          <w:w w:val="95"/>
          <w:sz w:val="21"/>
        </w:rPr>
        <w:t>‘H</w:t>
      </w:r>
      <w:r>
        <w:rPr>
          <w:rFonts w:ascii="Calibri" w:hAnsi="Calibri" w:eastAsia="Calibri"/>
          <w:spacing w:val="17"/>
          <w:w w:val="95"/>
          <w:sz w:val="21"/>
        </w:rPr>
        <w:t xml:space="preserve"> </w:t>
      </w:r>
      <w:r>
        <w:rPr>
          <w:rFonts w:ascii="Calibri" w:hAnsi="Calibri" w:eastAsia="Calibri"/>
          <w:w w:val="95"/>
          <w:sz w:val="21"/>
        </w:rPr>
        <w:t>9,17</w:t>
      </w:r>
      <w:r>
        <w:rPr>
          <w:rFonts w:ascii="Calibri" w:hAnsi="Calibri" w:eastAsia="Calibri"/>
          <w:spacing w:val="18"/>
          <w:w w:val="95"/>
          <w:sz w:val="21"/>
        </w:rPr>
        <w:t xml:space="preserve"> </w:t>
      </w:r>
      <w:r>
        <w:rPr>
          <w:rFonts w:ascii="Calibri" w:hAnsi="Calibri" w:eastAsia="Calibri"/>
          <w:w w:val="95"/>
          <w:sz w:val="21"/>
        </w:rPr>
        <w:t>*</w:t>
      </w:r>
      <w:r>
        <w:rPr>
          <w:rFonts w:ascii="Calibri" w:hAnsi="Calibri" w:eastAsia="Calibri"/>
          <w:spacing w:val="17"/>
          <w:w w:val="95"/>
          <w:sz w:val="21"/>
        </w:rPr>
        <w:t xml:space="preserve"> </w:t>
      </w:r>
      <w:r>
        <w:rPr>
          <w:rFonts w:ascii="Calibri" w:hAnsi="Calibri" w:eastAsia="Calibri"/>
          <w:w w:val="95"/>
          <w:sz w:val="21"/>
        </w:rPr>
        <w:t>*</w:t>
      </w:r>
      <w:r>
        <w:rPr>
          <w:rFonts w:ascii="Calibri" w:hAnsi="Calibri" w:eastAsia="Calibri"/>
          <w:spacing w:val="17"/>
          <w:w w:val="95"/>
          <w:sz w:val="21"/>
        </w:rPr>
        <w:t xml:space="preserve"> </w:t>
      </w:r>
      <w:r>
        <w:rPr>
          <w:rFonts w:ascii="Calibri" w:hAnsi="Calibri" w:eastAsia="Calibri"/>
          <w:w w:val="95"/>
          <w:sz w:val="21"/>
        </w:rPr>
        <w:t>*</w:t>
      </w:r>
      <w:r>
        <w:rPr>
          <w:rFonts w:ascii="Calibri" w:hAnsi="Calibri" w:eastAsia="Calibri"/>
          <w:spacing w:val="7"/>
          <w:w w:val="95"/>
          <w:sz w:val="21"/>
        </w:rPr>
        <w:t xml:space="preserve">’ </w:t>
      </w:r>
      <w:r>
        <w:rPr>
          <w:rFonts w:ascii="Calibri" w:hAnsi="Calibri" w:eastAsia="Calibri"/>
          <w:w w:val="95"/>
          <w:sz w:val="21"/>
        </w:rPr>
        <w:t>rather</w:t>
      </w:r>
      <w:r>
        <w:rPr>
          <w:rFonts w:ascii="Calibri" w:hAnsi="Calibri" w:eastAsia="Calibri"/>
          <w:spacing w:val="17"/>
          <w:w w:val="95"/>
          <w:sz w:val="21"/>
        </w:rPr>
        <w:t xml:space="preserve"> </w:t>
      </w:r>
      <w:r>
        <w:rPr>
          <w:rFonts w:ascii="Calibri" w:hAnsi="Calibri" w:eastAsia="Calibri"/>
          <w:w w:val="95"/>
          <w:sz w:val="21"/>
        </w:rPr>
        <w:t>than</w:t>
      </w:r>
      <w:r>
        <w:rPr>
          <w:rFonts w:ascii="Calibri" w:hAnsi="Calibri" w:eastAsia="Calibri"/>
          <w:spacing w:val="19"/>
          <w:w w:val="95"/>
          <w:sz w:val="21"/>
        </w:rPr>
        <w:t xml:space="preserve"> </w:t>
      </w:r>
      <w:r>
        <w:rPr>
          <w:rFonts w:ascii="Calibri" w:hAnsi="Calibri" w:eastAsia="Calibri"/>
          <w:w w:val="95"/>
          <w:sz w:val="21"/>
        </w:rPr>
        <w:t>‘0</w:t>
      </w:r>
      <w:r>
        <w:rPr>
          <w:rFonts w:ascii="Calibri" w:hAnsi="Calibri" w:eastAsia="Calibri"/>
          <w:spacing w:val="18"/>
          <w:w w:val="95"/>
          <w:sz w:val="21"/>
        </w:rPr>
        <w:t xml:space="preserve"> </w:t>
      </w:r>
      <w:r>
        <w:rPr>
          <w:rFonts w:ascii="Calibri" w:hAnsi="Calibri" w:eastAsia="Calibri"/>
          <w:w w:val="95"/>
          <w:sz w:val="21"/>
        </w:rPr>
        <w:t>9,17</w:t>
      </w:r>
      <w:r>
        <w:rPr>
          <w:rFonts w:ascii="Calibri" w:hAnsi="Calibri" w:eastAsia="Calibri"/>
          <w:spacing w:val="21"/>
          <w:w w:val="95"/>
          <w:sz w:val="21"/>
        </w:rPr>
        <w:t xml:space="preserve"> </w:t>
      </w:r>
      <w:r>
        <w:rPr>
          <w:rFonts w:ascii="Calibri" w:hAnsi="Calibri" w:eastAsia="Calibri"/>
          <w:w w:val="95"/>
          <w:sz w:val="21"/>
        </w:rPr>
        <w:t>*</w:t>
      </w:r>
      <w:r>
        <w:rPr>
          <w:rFonts w:ascii="Calibri" w:hAnsi="Calibri" w:eastAsia="Calibri"/>
          <w:spacing w:val="14"/>
          <w:w w:val="95"/>
          <w:sz w:val="21"/>
        </w:rPr>
        <w:t xml:space="preserve"> </w:t>
      </w:r>
      <w:r>
        <w:rPr>
          <w:rFonts w:ascii="Calibri" w:hAnsi="Calibri" w:eastAsia="Calibri"/>
          <w:w w:val="95"/>
          <w:sz w:val="21"/>
        </w:rPr>
        <w:t>*</w:t>
      </w:r>
      <w:r>
        <w:rPr>
          <w:rFonts w:ascii="Calibri" w:hAnsi="Calibri" w:eastAsia="Calibri"/>
          <w:spacing w:val="17"/>
          <w:w w:val="95"/>
          <w:sz w:val="21"/>
        </w:rPr>
        <w:t xml:space="preserve"> </w:t>
      </w:r>
      <w:r>
        <w:rPr>
          <w:rFonts w:ascii="Calibri" w:hAnsi="Calibri" w:eastAsia="Calibri"/>
          <w:w w:val="95"/>
          <w:sz w:val="21"/>
        </w:rPr>
        <w:t>*’</w:t>
      </w:r>
      <w:r>
        <w:rPr>
          <w:w w:val="95"/>
          <w:sz w:val="21"/>
        </w:rPr>
        <w:t>，这句话大</w:t>
      </w:r>
      <w:r>
        <w:rPr>
          <w:sz w:val="21"/>
        </w:rPr>
        <w:t>概意思就是说，用这个语法会比后后面那个好：</w:t>
      </w:r>
      <w:r>
        <w:rPr>
          <w:rFonts w:ascii="Calibri" w:hAnsi="Calibri" w:eastAsia="Calibri"/>
          <w:sz w:val="21"/>
        </w:rPr>
        <w:t>H</w:t>
      </w:r>
      <w:r>
        <w:rPr>
          <w:rFonts w:ascii="Calibri" w:hAnsi="Calibri" w:eastAsia="Calibri"/>
          <w:spacing w:val="-3"/>
          <w:sz w:val="21"/>
        </w:rPr>
        <w:t xml:space="preserve"> </w:t>
      </w:r>
      <w:r>
        <w:rPr>
          <w:rFonts w:ascii="Calibri" w:hAnsi="Calibri" w:eastAsia="Calibri"/>
          <w:sz w:val="21"/>
        </w:rPr>
        <w:t>9,17</w:t>
      </w:r>
      <w:r>
        <w:rPr>
          <w:rFonts w:ascii="Calibri" w:hAnsi="Calibri" w:eastAsia="Calibri"/>
          <w:spacing w:val="-4"/>
          <w:sz w:val="21"/>
        </w:rPr>
        <w:t xml:space="preserve"> </w:t>
      </w:r>
      <w:r>
        <w:rPr>
          <w:rFonts w:ascii="Calibri" w:hAnsi="Calibri" w:eastAsia="Calibri"/>
          <w:sz w:val="21"/>
        </w:rPr>
        <w:t>*</w:t>
      </w:r>
      <w:r>
        <w:rPr>
          <w:rFonts w:ascii="Calibri" w:hAnsi="Calibri" w:eastAsia="Calibri"/>
          <w:spacing w:val="-2"/>
          <w:sz w:val="21"/>
        </w:rPr>
        <w:t xml:space="preserve"> </w:t>
      </w:r>
      <w:r>
        <w:rPr>
          <w:rFonts w:ascii="Calibri" w:hAnsi="Calibri" w:eastAsia="Calibri"/>
          <w:sz w:val="21"/>
        </w:rPr>
        <w:t>*</w:t>
      </w:r>
      <w:r>
        <w:rPr>
          <w:rFonts w:ascii="Calibri" w:hAnsi="Calibri" w:eastAsia="Calibri"/>
          <w:spacing w:val="1"/>
          <w:sz w:val="21"/>
        </w:rPr>
        <w:t xml:space="preserve"> </w:t>
      </w:r>
      <w:r>
        <w:rPr>
          <w:rFonts w:ascii="Calibri" w:hAnsi="Calibri" w:eastAsia="Calibri"/>
          <w:sz w:val="21"/>
        </w:rPr>
        <w:t>*</w:t>
      </w:r>
    </w:p>
    <w:p w14:paraId="4E4BFCB2">
      <w:pPr>
        <w:spacing w:after="0" w:line="268" w:lineRule="auto"/>
        <w:jc w:val="left"/>
        <w:rPr>
          <w:rFonts w:ascii="Calibri" w:hAnsi="Calibri" w:eastAsia="Calibri"/>
          <w:sz w:val="19"/>
        </w:rPr>
        <w:sectPr>
          <w:pgSz w:w="11910" w:h="16840"/>
          <w:pgMar w:top="1240" w:right="860" w:bottom="1280" w:left="1400" w:header="873" w:footer="1058" w:gutter="0"/>
          <w:cols w:space="720" w:num="1"/>
        </w:sectPr>
      </w:pPr>
    </w:p>
    <w:p w14:paraId="18E98352">
      <w:pPr>
        <w:pStyle w:val="6"/>
        <w:spacing w:before="7"/>
        <w:rPr>
          <w:rFonts w:ascii="Calibri"/>
          <w:sz w:val="26"/>
        </w:rPr>
      </w:pPr>
    </w:p>
    <w:p w14:paraId="0F75E4E6">
      <w:pPr>
        <w:pStyle w:val="6"/>
        <w:ind w:left="400"/>
        <w:rPr>
          <w:rFonts w:ascii="Calibri"/>
          <w:sz w:val="20"/>
        </w:rPr>
      </w:pPr>
      <w:r>
        <w:rPr>
          <w:rFonts w:ascii="Calibri"/>
          <w:sz w:val="20"/>
        </w:rPr>
        <w:drawing>
          <wp:inline distT="0" distB="0" distL="0" distR="0">
            <wp:extent cx="5268595" cy="2592070"/>
            <wp:effectExtent l="0" t="0" r="0" b="0"/>
            <wp:docPr id="153"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72.jpeg"/>
                    <pic:cNvPicPr>
                      <a:picLocks noChangeAspect="1"/>
                    </pic:cNvPicPr>
                  </pic:nvPicPr>
                  <pic:blipFill>
                    <a:blip r:embed="rId82" cstate="print"/>
                    <a:stretch>
                      <a:fillRect/>
                    </a:stretch>
                  </pic:blipFill>
                  <pic:spPr>
                    <a:xfrm>
                      <a:off x="0" y="0"/>
                      <a:ext cx="5268855" cy="2592514"/>
                    </a:xfrm>
                    <a:prstGeom prst="rect">
                      <a:avLst/>
                    </a:prstGeom>
                  </pic:spPr>
                </pic:pic>
              </a:graphicData>
            </a:graphic>
          </wp:inline>
        </w:drawing>
      </w:r>
    </w:p>
    <w:p w14:paraId="5A8A6487">
      <w:pPr>
        <w:pStyle w:val="6"/>
        <w:spacing w:before="7"/>
        <w:rPr>
          <w:rFonts w:ascii="Calibri"/>
          <w:sz w:val="29"/>
        </w:rPr>
      </w:pPr>
    </w:p>
    <w:p w14:paraId="688511A8">
      <w:pPr>
        <w:pStyle w:val="14"/>
        <w:numPr>
          <w:ilvl w:val="0"/>
          <w:numId w:val="49"/>
        </w:numPr>
        <w:tabs>
          <w:tab w:val="left" w:pos="640"/>
        </w:tabs>
        <w:spacing w:before="66" w:after="0" w:line="240" w:lineRule="auto"/>
        <w:ind w:left="640" w:right="0" w:hanging="240"/>
        <w:jc w:val="left"/>
        <w:rPr>
          <w:sz w:val="22"/>
        </w:rPr>
      </w:pPr>
      <w:r>
        <w:rPr>
          <w:spacing w:val="1"/>
          <w:w w:val="95"/>
          <w:sz w:val="24"/>
        </w:rPr>
        <w:t xml:space="preserve">下一次构建时间是 </w:t>
      </w:r>
      <w:r>
        <w:rPr>
          <w:w w:val="95"/>
          <w:sz w:val="24"/>
        </w:rPr>
        <w:t>05</w:t>
      </w:r>
      <w:r>
        <w:rPr>
          <w:spacing w:val="11"/>
          <w:w w:val="95"/>
          <w:sz w:val="24"/>
        </w:rPr>
        <w:t xml:space="preserve"> 时</w:t>
      </w:r>
      <w:r>
        <w:rPr>
          <w:w w:val="95"/>
          <w:sz w:val="24"/>
        </w:rPr>
        <w:t>48</w:t>
      </w:r>
      <w:r>
        <w:rPr>
          <w:spacing w:val="11"/>
          <w:w w:val="95"/>
          <w:sz w:val="24"/>
        </w:rPr>
        <w:t xml:space="preserve"> 分</w:t>
      </w:r>
      <w:r>
        <w:rPr>
          <w:w w:val="95"/>
          <w:sz w:val="24"/>
        </w:rPr>
        <w:t>06</w:t>
      </w:r>
      <w:r>
        <w:rPr>
          <w:spacing w:val="-1"/>
          <w:w w:val="95"/>
          <w:sz w:val="24"/>
        </w:rPr>
        <w:t xml:space="preserve"> 秒，然后再下次是 </w:t>
      </w:r>
      <w:r>
        <w:rPr>
          <w:w w:val="95"/>
          <w:sz w:val="24"/>
        </w:rPr>
        <w:t>09</w:t>
      </w:r>
      <w:r>
        <w:rPr>
          <w:spacing w:val="10"/>
          <w:w w:val="95"/>
          <w:sz w:val="24"/>
        </w:rPr>
        <w:t xml:space="preserve"> 时</w:t>
      </w:r>
      <w:r>
        <w:rPr>
          <w:w w:val="95"/>
          <w:sz w:val="24"/>
        </w:rPr>
        <w:t>48</w:t>
      </w:r>
      <w:r>
        <w:rPr>
          <w:spacing w:val="11"/>
          <w:w w:val="95"/>
          <w:sz w:val="24"/>
        </w:rPr>
        <w:t xml:space="preserve"> 分</w:t>
      </w:r>
      <w:r>
        <w:rPr>
          <w:w w:val="95"/>
          <w:sz w:val="24"/>
        </w:rPr>
        <w:t>06</w:t>
      </w:r>
      <w:r>
        <w:rPr>
          <w:spacing w:val="-4"/>
          <w:w w:val="95"/>
          <w:sz w:val="24"/>
        </w:rPr>
        <w:t xml:space="preserve"> 秒</w:t>
      </w:r>
    </w:p>
    <w:p w14:paraId="09C8BC3C">
      <w:pPr>
        <w:pStyle w:val="6"/>
      </w:pPr>
    </w:p>
    <w:p w14:paraId="02B51C8D">
      <w:pPr>
        <w:pStyle w:val="6"/>
      </w:pPr>
    </w:p>
    <w:p w14:paraId="4C6138C9">
      <w:pPr>
        <w:pStyle w:val="6"/>
        <w:spacing w:before="6"/>
        <w:rPr>
          <w:sz w:val="21"/>
        </w:rPr>
      </w:pPr>
    </w:p>
    <w:p w14:paraId="6F2F8E5C">
      <w:pPr>
        <w:pStyle w:val="6"/>
        <w:ind w:left="400"/>
        <w:outlineLvl w:val="0"/>
      </w:pPr>
      <w:r>
        <w:t>二、Poll SCM</w:t>
      </w:r>
    </w:p>
    <w:p w14:paraId="60A5B180">
      <w:pPr>
        <w:pStyle w:val="6"/>
        <w:spacing w:before="11"/>
        <w:rPr>
          <w:sz w:val="22"/>
        </w:rPr>
      </w:pPr>
    </w:p>
    <w:p w14:paraId="638F33C3">
      <w:pPr>
        <w:pStyle w:val="14"/>
        <w:numPr>
          <w:ilvl w:val="0"/>
          <w:numId w:val="50"/>
        </w:numPr>
        <w:tabs>
          <w:tab w:val="left" w:pos="643"/>
        </w:tabs>
        <w:spacing w:before="0" w:after="0" w:line="244" w:lineRule="auto"/>
        <w:ind w:left="400" w:right="1464" w:firstLine="0"/>
        <w:jc w:val="left"/>
        <w:rPr>
          <w:sz w:val="24"/>
        </w:rPr>
      </w:pPr>
      <w:r>
        <w:rPr>
          <w:w w:val="95"/>
          <w:sz w:val="24"/>
        </w:rPr>
        <w:t>Poll</w:t>
      </w:r>
      <w:r>
        <w:rPr>
          <w:spacing w:val="102"/>
          <w:w w:val="95"/>
          <w:sz w:val="24"/>
        </w:rPr>
        <w:t xml:space="preserve"> </w:t>
      </w:r>
      <w:r>
        <w:rPr>
          <w:w w:val="95"/>
          <w:sz w:val="24"/>
        </w:rPr>
        <w:t>SCM:定时检查源码变更（</w:t>
      </w:r>
      <w:r>
        <w:rPr>
          <w:spacing w:val="10"/>
          <w:w w:val="95"/>
          <w:sz w:val="24"/>
        </w:rPr>
        <w:t xml:space="preserve">根据 </w:t>
      </w:r>
      <w:r>
        <w:rPr>
          <w:w w:val="95"/>
          <w:sz w:val="24"/>
        </w:rPr>
        <w:t>SCM</w:t>
      </w:r>
      <w:r>
        <w:rPr>
          <w:spacing w:val="12"/>
          <w:w w:val="95"/>
          <w:sz w:val="24"/>
        </w:rPr>
        <w:t xml:space="preserve"> 软件的版本号</w:t>
      </w:r>
      <w:r>
        <w:rPr>
          <w:w w:val="95"/>
          <w:sz w:val="24"/>
        </w:rPr>
        <w:t>），如果有更新就checkout</w:t>
      </w:r>
      <w:r>
        <w:rPr>
          <w:spacing w:val="-20"/>
          <w:w w:val="95"/>
          <w:sz w:val="24"/>
        </w:rPr>
        <w:t xml:space="preserve"> 最新 </w:t>
      </w:r>
      <w:r>
        <w:rPr>
          <w:w w:val="95"/>
          <w:sz w:val="24"/>
        </w:rPr>
        <w:t>code 下来，然后执行构建动作</w:t>
      </w:r>
    </w:p>
    <w:p w14:paraId="397F595A">
      <w:pPr>
        <w:pStyle w:val="6"/>
        <w:spacing w:before="3"/>
        <w:rPr>
          <w:sz w:val="22"/>
        </w:rPr>
      </w:pPr>
    </w:p>
    <w:p w14:paraId="1A2C0B09">
      <w:pPr>
        <w:pStyle w:val="14"/>
        <w:numPr>
          <w:ilvl w:val="0"/>
          <w:numId w:val="50"/>
        </w:numPr>
        <w:tabs>
          <w:tab w:val="left" w:pos="640"/>
        </w:tabs>
        <w:spacing w:before="0" w:after="0" w:line="240" w:lineRule="auto"/>
        <w:ind w:left="640" w:right="0" w:hanging="240"/>
        <w:jc w:val="left"/>
        <w:outlineLvl w:val="1"/>
        <w:rPr>
          <w:sz w:val="24"/>
        </w:rPr>
      </w:pPr>
      <w:r>
        <w:rPr>
          <w:spacing w:val="-11"/>
          <w:sz w:val="24"/>
        </w:rPr>
        <w:t xml:space="preserve">如果我想每隔 </w:t>
      </w:r>
      <w:r>
        <w:rPr>
          <w:sz w:val="24"/>
        </w:rPr>
        <w:t>30</w:t>
      </w:r>
      <w:r>
        <w:rPr>
          <w:spacing w:val="-10"/>
          <w:sz w:val="24"/>
        </w:rPr>
        <w:t xml:space="preserve"> 分钟检查一次源码变化，有变化就执行</w:t>
      </w:r>
    </w:p>
    <w:p w14:paraId="74CD3938">
      <w:pPr>
        <w:pStyle w:val="6"/>
        <w:spacing w:before="5"/>
        <w:rPr>
          <w:sz w:val="20"/>
        </w:rPr>
      </w:pPr>
      <w:r>
        <w:drawing>
          <wp:anchor distT="0" distB="0" distL="0" distR="0" simplePos="0" relativeHeight="251661312" behindDoc="0" locked="0" layoutInCell="1" allowOverlap="1">
            <wp:simplePos x="0" y="0"/>
            <wp:positionH relativeFrom="page">
              <wp:posOffset>1143000</wp:posOffset>
            </wp:positionH>
            <wp:positionV relativeFrom="paragraph">
              <wp:posOffset>190500</wp:posOffset>
            </wp:positionV>
            <wp:extent cx="5216525" cy="2916555"/>
            <wp:effectExtent l="0" t="0" r="0" b="0"/>
            <wp:wrapTopAndBottom/>
            <wp:docPr id="155" name="image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73.jpeg"/>
                    <pic:cNvPicPr>
                      <a:picLocks noChangeAspect="1"/>
                    </pic:cNvPicPr>
                  </pic:nvPicPr>
                  <pic:blipFill>
                    <a:blip r:embed="rId83" cstate="print"/>
                    <a:stretch>
                      <a:fillRect/>
                    </a:stretch>
                  </pic:blipFill>
                  <pic:spPr>
                    <a:xfrm>
                      <a:off x="0" y="0"/>
                      <a:ext cx="5216311" cy="2916745"/>
                    </a:xfrm>
                    <a:prstGeom prst="rect">
                      <a:avLst/>
                    </a:prstGeom>
                  </pic:spPr>
                </pic:pic>
              </a:graphicData>
            </a:graphic>
          </wp:anchor>
        </w:drawing>
      </w:r>
    </w:p>
    <w:p w14:paraId="378F9184">
      <w:pPr>
        <w:spacing w:after="0"/>
        <w:rPr>
          <w:sz w:val="20"/>
        </w:rPr>
        <w:sectPr>
          <w:pgSz w:w="11910" w:h="16840"/>
          <w:pgMar w:top="1240" w:right="860" w:bottom="1280" w:left="1400" w:header="873" w:footer="1058" w:gutter="0"/>
          <w:cols w:space="720" w:num="1"/>
        </w:sectPr>
      </w:pPr>
    </w:p>
    <w:p w14:paraId="3ECF1A96">
      <w:pPr>
        <w:pStyle w:val="6"/>
        <w:spacing w:before="8"/>
        <w:rPr>
          <w:sz w:val="16"/>
        </w:rPr>
      </w:pPr>
    </w:p>
    <w:p w14:paraId="1C980201">
      <w:pPr>
        <w:spacing w:before="83"/>
        <w:ind w:left="400" w:right="0" w:firstLine="0"/>
        <w:jc w:val="left"/>
        <w:rPr>
          <w:sz w:val="32"/>
        </w:rPr>
      </w:pPr>
      <w:bookmarkStart w:id="58" w:name="_bookmark43"/>
      <w:bookmarkEnd w:id="58"/>
      <w:r>
        <w:rPr>
          <w:sz w:val="32"/>
        </w:rPr>
        <w:t xml:space="preserve">如何结合 </w:t>
      </w:r>
      <w:r>
        <w:rPr>
          <w:rFonts w:ascii="Cambria" w:eastAsia="Cambria"/>
          <w:b/>
          <w:sz w:val="32"/>
        </w:rPr>
        <w:t>git</w:t>
      </w:r>
      <w:r>
        <w:rPr>
          <w:rFonts w:ascii="Cambria" w:eastAsia="Cambria"/>
          <w:b/>
          <w:spacing w:val="2"/>
          <w:sz w:val="32"/>
        </w:rPr>
        <w:t xml:space="preserve"> </w:t>
      </w:r>
      <w:r>
        <w:rPr>
          <w:sz w:val="32"/>
        </w:rPr>
        <w:t>拉取代码？</w:t>
      </w:r>
    </w:p>
    <w:p w14:paraId="0E9D4C6F">
      <w:pPr>
        <w:pStyle w:val="6"/>
        <w:rPr>
          <w:sz w:val="36"/>
        </w:rPr>
      </w:pPr>
    </w:p>
    <w:p w14:paraId="5B6810AC">
      <w:pPr>
        <w:spacing w:before="249"/>
        <w:ind w:left="400" w:right="0" w:firstLine="0"/>
        <w:jc w:val="left"/>
        <w:rPr>
          <w:rFonts w:ascii="Calibri" w:eastAsia="Calibri"/>
          <w:b/>
          <w:sz w:val="21"/>
        </w:rPr>
      </w:pPr>
      <w:bookmarkStart w:id="59" w:name="_bookmark44"/>
      <w:bookmarkEnd w:id="59"/>
      <w:r>
        <w:rPr>
          <w:w w:val="95"/>
          <w:sz w:val="21"/>
        </w:rPr>
        <w:t>源码管理：</w:t>
      </w:r>
      <w:r>
        <w:rPr>
          <w:rFonts w:ascii="Calibri" w:eastAsia="Calibri"/>
          <w:b/>
          <w:w w:val="95"/>
          <w:sz w:val="21"/>
        </w:rPr>
        <w:t>git</w:t>
      </w:r>
    </w:p>
    <w:p w14:paraId="7F5F5907">
      <w:pPr>
        <w:pStyle w:val="6"/>
        <w:rPr>
          <w:rFonts w:ascii="Calibri"/>
          <w:b/>
          <w:sz w:val="25"/>
        </w:rPr>
      </w:pPr>
    </w:p>
    <w:p w14:paraId="6840BD8F">
      <w:pPr>
        <w:pStyle w:val="14"/>
        <w:numPr>
          <w:ilvl w:val="0"/>
          <w:numId w:val="51"/>
        </w:numPr>
        <w:tabs>
          <w:tab w:val="left" w:pos="640"/>
        </w:tabs>
        <w:spacing w:before="1" w:after="0" w:line="240" w:lineRule="auto"/>
        <w:ind w:left="640" w:right="0" w:hanging="240"/>
        <w:jc w:val="left"/>
        <w:rPr>
          <w:sz w:val="22"/>
        </w:rPr>
      </w:pPr>
      <w:r>
        <w:rPr>
          <w:spacing w:val="-7"/>
          <w:sz w:val="24"/>
        </w:rPr>
        <w:t xml:space="preserve">源码管理里面勾选 </w:t>
      </w:r>
      <w:r>
        <w:rPr>
          <w:spacing w:val="-4"/>
          <w:sz w:val="24"/>
        </w:rPr>
        <w:t>Git</w:t>
      </w:r>
      <w:r>
        <w:rPr>
          <w:spacing w:val="-12"/>
          <w:sz w:val="24"/>
        </w:rPr>
        <w:t xml:space="preserve"> 选项</w:t>
      </w:r>
    </w:p>
    <w:p w14:paraId="21DC563E">
      <w:pPr>
        <w:pStyle w:val="6"/>
        <w:spacing w:before="10"/>
        <w:rPr>
          <w:sz w:val="22"/>
        </w:rPr>
      </w:pPr>
    </w:p>
    <w:p w14:paraId="22F1114F">
      <w:pPr>
        <w:pStyle w:val="14"/>
        <w:numPr>
          <w:ilvl w:val="0"/>
          <w:numId w:val="51"/>
        </w:numPr>
        <w:tabs>
          <w:tab w:val="left" w:pos="640"/>
        </w:tabs>
        <w:spacing w:before="0" w:after="0" w:line="240" w:lineRule="auto"/>
        <w:ind w:left="640" w:right="0" w:hanging="240"/>
        <w:jc w:val="left"/>
        <w:rPr>
          <w:sz w:val="22"/>
        </w:rPr>
      </w:pPr>
      <w:r>
        <w:rPr>
          <w:spacing w:val="-5"/>
          <w:sz w:val="24"/>
        </w:rPr>
        <w:t>Repository</w:t>
      </w:r>
      <w:r>
        <w:rPr>
          <w:sz w:val="24"/>
        </w:rPr>
        <w:t xml:space="preserve"> </w:t>
      </w:r>
      <w:r>
        <w:rPr>
          <w:spacing w:val="-5"/>
          <w:sz w:val="24"/>
        </w:rPr>
        <w:t>URL</w:t>
      </w:r>
      <w:r>
        <w:rPr>
          <w:spacing w:val="-11"/>
          <w:sz w:val="24"/>
        </w:rPr>
        <w:t xml:space="preserve"> 这个地址就是我 </w:t>
      </w:r>
      <w:r>
        <w:rPr>
          <w:spacing w:val="-5"/>
          <w:sz w:val="24"/>
        </w:rPr>
        <w:t>git</w:t>
      </w:r>
      <w:r>
        <w:rPr>
          <w:spacing w:val="-7"/>
          <w:sz w:val="24"/>
        </w:rPr>
        <w:t xml:space="preserve"> 仓库的地址</w:t>
      </w:r>
    </w:p>
    <w:p w14:paraId="2843F559">
      <w:pPr>
        <w:pStyle w:val="6"/>
        <w:spacing w:before="1"/>
        <w:rPr>
          <w:sz w:val="26"/>
        </w:rPr>
      </w:pPr>
      <w:r>
        <w:drawing>
          <wp:anchor distT="0" distB="0" distL="0" distR="0" simplePos="0" relativeHeight="251661312" behindDoc="0" locked="0" layoutInCell="1" allowOverlap="1">
            <wp:simplePos x="0" y="0"/>
            <wp:positionH relativeFrom="page">
              <wp:posOffset>1223645</wp:posOffset>
            </wp:positionH>
            <wp:positionV relativeFrom="paragraph">
              <wp:posOffset>236855</wp:posOffset>
            </wp:positionV>
            <wp:extent cx="4821555" cy="4445000"/>
            <wp:effectExtent l="0" t="0" r="0" b="0"/>
            <wp:wrapTopAndBottom/>
            <wp:docPr id="157"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74.jpeg"/>
                    <pic:cNvPicPr>
                      <a:picLocks noChangeAspect="1"/>
                    </pic:cNvPicPr>
                  </pic:nvPicPr>
                  <pic:blipFill>
                    <a:blip r:embed="rId84" cstate="print"/>
                    <a:stretch>
                      <a:fillRect/>
                    </a:stretch>
                  </pic:blipFill>
                  <pic:spPr>
                    <a:xfrm>
                      <a:off x="0" y="0"/>
                      <a:ext cx="4821729" cy="4445317"/>
                    </a:xfrm>
                    <a:prstGeom prst="rect">
                      <a:avLst/>
                    </a:prstGeom>
                  </pic:spPr>
                </pic:pic>
              </a:graphicData>
            </a:graphic>
          </wp:anchor>
        </w:drawing>
      </w:r>
    </w:p>
    <w:p w14:paraId="2894F49F">
      <w:pPr>
        <w:pStyle w:val="14"/>
        <w:numPr>
          <w:ilvl w:val="0"/>
          <w:numId w:val="51"/>
        </w:numPr>
        <w:tabs>
          <w:tab w:val="left" w:pos="561"/>
        </w:tabs>
        <w:spacing w:before="55" w:after="0" w:line="240" w:lineRule="auto"/>
        <w:ind w:left="560" w:right="0" w:hanging="161"/>
        <w:jc w:val="left"/>
        <w:rPr>
          <w:rFonts w:ascii="Calibri" w:eastAsia="Calibri"/>
          <w:sz w:val="17"/>
        </w:rPr>
      </w:pPr>
      <w:r>
        <w:rPr>
          <w:rFonts w:ascii="Calibri" w:eastAsia="Calibri"/>
          <w:w w:val="95"/>
          <w:sz w:val="21"/>
        </w:rPr>
        <w:t>Credentials</w:t>
      </w:r>
      <w:r>
        <w:rPr>
          <w:rFonts w:ascii="Calibri" w:eastAsia="Calibri"/>
          <w:spacing w:val="26"/>
          <w:w w:val="95"/>
          <w:sz w:val="21"/>
        </w:rPr>
        <w:t xml:space="preserve"> </w:t>
      </w:r>
      <w:r>
        <w:rPr>
          <w:spacing w:val="-15"/>
          <w:w w:val="95"/>
          <w:sz w:val="21"/>
        </w:rPr>
        <w:t xml:space="preserve">点 </w:t>
      </w:r>
      <w:r>
        <w:rPr>
          <w:rFonts w:ascii="Calibri" w:eastAsia="Calibri"/>
          <w:w w:val="95"/>
          <w:sz w:val="21"/>
        </w:rPr>
        <w:t>add</w:t>
      </w:r>
      <w:r>
        <w:rPr>
          <w:rFonts w:ascii="Calibri" w:eastAsia="Calibri"/>
          <w:spacing w:val="21"/>
          <w:w w:val="95"/>
          <w:sz w:val="21"/>
        </w:rPr>
        <w:t xml:space="preserve"> </w:t>
      </w:r>
      <w:r>
        <w:rPr>
          <w:spacing w:val="-1"/>
          <w:w w:val="95"/>
          <w:sz w:val="21"/>
        </w:rPr>
        <w:t xml:space="preserve">添加 </w:t>
      </w:r>
      <w:r>
        <w:rPr>
          <w:rFonts w:ascii="Calibri" w:eastAsia="Calibri"/>
          <w:w w:val="95"/>
          <w:sz w:val="21"/>
        </w:rPr>
        <w:t>git</w:t>
      </w:r>
      <w:r>
        <w:rPr>
          <w:rFonts w:ascii="Calibri" w:eastAsia="Calibri"/>
          <w:spacing w:val="25"/>
          <w:w w:val="95"/>
          <w:sz w:val="21"/>
        </w:rPr>
        <w:t xml:space="preserve"> </w:t>
      </w:r>
      <w:r>
        <w:rPr>
          <w:w w:val="95"/>
          <w:sz w:val="21"/>
        </w:rPr>
        <w:t>的账号和密码</w:t>
      </w:r>
    </w:p>
    <w:p w14:paraId="78C45FDF">
      <w:pPr>
        <w:spacing w:after="0" w:line="240" w:lineRule="auto"/>
        <w:jc w:val="left"/>
        <w:rPr>
          <w:rFonts w:ascii="Calibri" w:eastAsia="Calibri"/>
          <w:sz w:val="17"/>
        </w:rPr>
        <w:sectPr>
          <w:pgSz w:w="11910" w:h="16840"/>
          <w:pgMar w:top="1240" w:right="860" w:bottom="1280" w:left="1400" w:header="873" w:footer="1058" w:gutter="0"/>
          <w:cols w:space="720" w:num="1"/>
        </w:sectPr>
      </w:pPr>
    </w:p>
    <w:p w14:paraId="2EA9A85C">
      <w:pPr>
        <w:pStyle w:val="6"/>
        <w:spacing w:before="12"/>
        <w:rPr>
          <w:sz w:val="18"/>
        </w:rPr>
      </w:pPr>
    </w:p>
    <w:p w14:paraId="237D58A9">
      <w:pPr>
        <w:pStyle w:val="6"/>
        <w:ind w:left="400"/>
        <w:rPr>
          <w:sz w:val="20"/>
        </w:rPr>
      </w:pPr>
      <w:r>
        <w:rPr>
          <w:sz w:val="20"/>
        </w:rPr>
        <w:drawing>
          <wp:inline distT="0" distB="0" distL="0" distR="0">
            <wp:extent cx="5293360" cy="3506470"/>
            <wp:effectExtent l="0" t="0" r="0" b="0"/>
            <wp:docPr id="159" name="image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75.jpeg"/>
                    <pic:cNvPicPr>
                      <a:picLocks noChangeAspect="1"/>
                    </pic:cNvPicPr>
                  </pic:nvPicPr>
                  <pic:blipFill>
                    <a:blip r:embed="rId85" cstate="print"/>
                    <a:stretch>
                      <a:fillRect/>
                    </a:stretch>
                  </pic:blipFill>
                  <pic:spPr>
                    <a:xfrm>
                      <a:off x="0" y="0"/>
                      <a:ext cx="5293427" cy="3507104"/>
                    </a:xfrm>
                    <a:prstGeom prst="rect">
                      <a:avLst/>
                    </a:prstGeom>
                  </pic:spPr>
                </pic:pic>
              </a:graphicData>
            </a:graphic>
          </wp:inline>
        </w:drawing>
      </w:r>
    </w:p>
    <w:p w14:paraId="44526559">
      <w:pPr>
        <w:pStyle w:val="14"/>
        <w:numPr>
          <w:ilvl w:val="0"/>
          <w:numId w:val="51"/>
        </w:numPr>
        <w:tabs>
          <w:tab w:val="left" w:pos="561"/>
        </w:tabs>
        <w:spacing w:before="61" w:after="0" w:line="240" w:lineRule="auto"/>
        <w:ind w:left="560" w:right="0" w:hanging="161"/>
        <w:jc w:val="left"/>
        <w:rPr>
          <w:rFonts w:ascii="Calibri" w:eastAsia="Calibri"/>
          <w:sz w:val="17"/>
        </w:rPr>
      </w:pPr>
      <w:r>
        <w:rPr>
          <w:rFonts w:ascii="Calibri" w:eastAsia="Calibri"/>
          <w:w w:val="95"/>
          <w:sz w:val="21"/>
        </w:rPr>
        <w:t>Branch</w:t>
      </w:r>
      <w:r>
        <w:rPr>
          <w:rFonts w:ascii="Calibri" w:eastAsia="Calibri"/>
          <w:spacing w:val="-1"/>
          <w:w w:val="95"/>
          <w:sz w:val="21"/>
        </w:rPr>
        <w:t xml:space="preserve"> </w:t>
      </w:r>
      <w:r>
        <w:rPr>
          <w:rFonts w:ascii="Calibri" w:eastAsia="Calibri"/>
          <w:w w:val="95"/>
          <w:sz w:val="21"/>
        </w:rPr>
        <w:t>Specifier</w:t>
      </w:r>
      <w:r>
        <w:rPr>
          <w:rFonts w:ascii="Calibri" w:eastAsia="Calibri"/>
          <w:spacing w:val="1"/>
          <w:w w:val="95"/>
          <w:sz w:val="21"/>
        </w:rPr>
        <w:t xml:space="preserve"> (</w:t>
      </w:r>
      <w:r>
        <w:rPr>
          <w:rFonts w:ascii="Calibri" w:eastAsia="Calibri"/>
          <w:w w:val="95"/>
          <w:sz w:val="21"/>
        </w:rPr>
        <w:t>blank</w:t>
      </w:r>
      <w:r>
        <w:rPr>
          <w:rFonts w:ascii="Calibri" w:eastAsia="Calibri"/>
          <w:spacing w:val="6"/>
          <w:w w:val="95"/>
          <w:sz w:val="21"/>
        </w:rPr>
        <w:t xml:space="preserve"> </w:t>
      </w:r>
      <w:r>
        <w:rPr>
          <w:rFonts w:ascii="Calibri" w:eastAsia="Calibri"/>
          <w:w w:val="95"/>
          <w:sz w:val="21"/>
        </w:rPr>
        <w:t>for</w:t>
      </w:r>
      <w:r>
        <w:rPr>
          <w:rFonts w:ascii="Calibri" w:eastAsia="Calibri"/>
          <w:spacing w:val="-2"/>
          <w:w w:val="95"/>
          <w:sz w:val="21"/>
        </w:rPr>
        <w:t xml:space="preserve"> '</w:t>
      </w:r>
      <w:r>
        <w:rPr>
          <w:rFonts w:ascii="Calibri" w:eastAsia="Calibri"/>
          <w:w w:val="95"/>
          <w:sz w:val="21"/>
        </w:rPr>
        <w:t>any')</w:t>
      </w:r>
      <w:r>
        <w:rPr>
          <w:w w:val="95"/>
          <w:sz w:val="21"/>
        </w:rPr>
        <w:t>这个地方的地址是分支名，如果没指定其它分支，就是默认：</w:t>
      </w:r>
    </w:p>
    <w:p w14:paraId="6874BBA4">
      <w:pPr>
        <w:spacing w:before="48"/>
        <w:ind w:left="400" w:right="0" w:firstLine="0"/>
        <w:jc w:val="left"/>
        <w:rPr>
          <w:rFonts w:ascii="Calibri"/>
          <w:sz w:val="21"/>
        </w:rPr>
      </w:pPr>
      <w:r>
        <w:rPr>
          <w:rFonts w:ascii="Calibri"/>
          <w:sz w:val="21"/>
        </w:rPr>
        <w:t>*/master</w:t>
      </w:r>
    </w:p>
    <w:p w14:paraId="070FF001">
      <w:pPr>
        <w:pStyle w:val="6"/>
        <w:rPr>
          <w:rFonts w:ascii="Calibri"/>
          <w:sz w:val="20"/>
        </w:rPr>
      </w:pPr>
    </w:p>
    <w:p w14:paraId="0C74C280">
      <w:pPr>
        <w:pStyle w:val="6"/>
        <w:rPr>
          <w:rFonts w:ascii="Calibri"/>
          <w:sz w:val="20"/>
        </w:rPr>
      </w:pPr>
    </w:p>
    <w:p w14:paraId="7EF80207">
      <w:pPr>
        <w:pStyle w:val="2"/>
        <w:spacing w:before="137"/>
        <w:outlineLvl w:val="0"/>
      </w:pPr>
      <w:bookmarkStart w:id="60" w:name="_bookmark45"/>
      <w:bookmarkEnd w:id="60"/>
      <w:r>
        <w:t>202</w:t>
      </w:r>
      <w:r>
        <w:rPr>
          <w:rFonts w:hint="eastAsia"/>
          <w:lang w:val="en-US" w:eastAsia="zh-CN"/>
        </w:rPr>
        <w:t>2</w:t>
      </w:r>
      <w:r>
        <w:rPr>
          <w:spacing w:val="24"/>
        </w:rPr>
        <w:t xml:space="preserve"> 课程推荐 挑战年薪</w:t>
      </w:r>
      <w:r>
        <w:t>30W+</w:t>
      </w:r>
    </w:p>
    <w:p w14:paraId="30B3FBA6">
      <w:pPr>
        <w:pStyle w:val="6"/>
        <w:spacing w:before="11"/>
        <w:rPr>
          <w:sz w:val="35"/>
        </w:rPr>
      </w:pPr>
    </w:p>
    <w:p w14:paraId="4CC4D213">
      <w:pPr>
        <w:pStyle w:val="5"/>
        <w:spacing w:line="571" w:lineRule="auto"/>
        <w:ind w:right="2590"/>
        <w:outlineLvl w:val="0"/>
      </w:pPr>
      <w:r>
        <w:rPr>
          <w:w w:val="95"/>
        </w:rPr>
        <w:t>码尚学院联合腾讯课堂推出《python</w:t>
      </w:r>
      <w:r>
        <w:rPr>
          <w:spacing w:val="4"/>
          <w:w w:val="95"/>
        </w:rPr>
        <w:t xml:space="preserve"> 全栈自动化测试课程》</w:t>
      </w:r>
      <w:r>
        <w:t>授课方式：直播+录播</w:t>
      </w:r>
    </w:p>
    <w:p w14:paraId="18FF26CA">
      <w:pPr>
        <w:spacing w:before="6" w:line="453" w:lineRule="auto"/>
        <w:ind w:left="400" w:right="932" w:firstLine="0"/>
        <w:jc w:val="left"/>
        <w:rPr>
          <w:sz w:val="26"/>
        </w:rPr>
      </w:pPr>
      <w:r>
        <w:rPr>
          <w:w w:val="95"/>
          <w:sz w:val="26"/>
        </w:rPr>
        <w:t>课程包含八大专题精讲+八大项目实战+五大自动化框架（</w:t>
      </w:r>
      <w:r>
        <w:rPr>
          <w:color w:val="FF0000"/>
          <w:w w:val="95"/>
          <w:sz w:val="26"/>
        </w:rPr>
        <w:t>扫描添加免费获取</w:t>
      </w:r>
      <w:r>
        <w:rPr>
          <w:color w:val="FF0000"/>
          <w:sz w:val="26"/>
        </w:rPr>
        <w:t>自动化测试学习路线图</w:t>
      </w:r>
      <w:r>
        <w:rPr>
          <w:sz w:val="26"/>
        </w:rPr>
        <w:t>）</w:t>
      </w:r>
    </w:p>
    <w:p w14:paraId="3AE6173C">
      <w:pPr>
        <w:pStyle w:val="5"/>
        <w:spacing w:before="164"/>
        <w:outlineLvl w:val="0"/>
        <w:rPr>
          <w:spacing w:val="-8"/>
        </w:rPr>
      </w:pPr>
      <w:r>
        <w:rPr>
          <w:spacing w:val="-8"/>
        </w:rPr>
        <w:t>微信号：mashang-vv</w:t>
      </w:r>
    </w:p>
    <w:p w14:paraId="4981D0ED"/>
    <w:p w14:paraId="05EA21AD">
      <w:pPr>
        <w:outlineLvl w:val="0"/>
        <w:rPr>
          <w:rFonts w:hint="default" w:eastAsia="宋体"/>
          <w:lang w:val="en-US" w:eastAsia="zh-CN"/>
        </w:rPr>
      </w:pPr>
      <w:r>
        <w:rPr>
          <w:rFonts w:hint="eastAsia"/>
          <w:spacing w:val="-8"/>
          <w:lang w:val="en-US" w:eastAsia="zh-CN"/>
        </w:rPr>
        <w:t xml:space="preserve">    </w:t>
      </w:r>
      <w:r>
        <w:rPr>
          <w:rFonts w:hint="eastAsia"/>
          <w:b/>
          <w:bCs/>
          <w:spacing w:val="-8"/>
          <w:lang w:val="en-US" w:eastAsia="zh-CN"/>
        </w:rPr>
        <w:t>备注</w:t>
      </w:r>
      <w:r>
        <w:rPr>
          <w:rFonts w:hint="eastAsia"/>
          <w:spacing w:val="-8"/>
          <w:lang w:val="en-US" w:eastAsia="zh-CN"/>
        </w:rPr>
        <w:t>“</w:t>
      </w:r>
      <w:r>
        <w:rPr>
          <w:rFonts w:hint="eastAsia"/>
          <w:b/>
          <w:bCs/>
          <w:color w:val="FF0000"/>
          <w:spacing w:val="-8"/>
          <w:lang w:val="en-US" w:eastAsia="zh-CN"/>
        </w:rPr>
        <w:t>777</w:t>
      </w:r>
      <w:r>
        <w:rPr>
          <w:rFonts w:hint="eastAsia"/>
          <w:spacing w:val="-8"/>
          <w:lang w:val="en-US" w:eastAsia="zh-CN"/>
        </w:rPr>
        <w:t>”</w:t>
      </w:r>
      <w:r>
        <w:rPr>
          <w:rFonts w:hint="eastAsia"/>
          <w:b/>
          <w:bCs/>
          <w:color w:val="8064A2" w:themeColor="accent4"/>
          <w:spacing w:val="-8"/>
          <w:lang w:val="en-US" w:eastAsia="zh-CN"/>
          <w14:textFill>
            <w14:solidFill>
              <w14:schemeClr w14:val="accent4"/>
            </w14:solidFill>
          </w14:textFill>
        </w:rPr>
        <w:t>才会通过哦</w:t>
      </w:r>
    </w:p>
    <w:p w14:paraId="72F19918">
      <w:pPr>
        <w:pStyle w:val="6"/>
        <w:rPr>
          <w:sz w:val="20"/>
        </w:rPr>
      </w:pPr>
    </w:p>
    <w:p w14:paraId="07EE41D9">
      <w:pPr>
        <w:pStyle w:val="6"/>
        <w:spacing w:before="12"/>
        <w:rPr>
          <w:sz w:val="12"/>
        </w:rPr>
      </w:pPr>
      <w:r>
        <w:drawing>
          <wp:anchor distT="0" distB="0" distL="0" distR="0" simplePos="0" relativeHeight="251661312" behindDoc="0" locked="0" layoutInCell="1" allowOverlap="1">
            <wp:simplePos x="0" y="0"/>
            <wp:positionH relativeFrom="page">
              <wp:posOffset>1143000</wp:posOffset>
            </wp:positionH>
            <wp:positionV relativeFrom="paragraph">
              <wp:posOffset>129540</wp:posOffset>
            </wp:positionV>
            <wp:extent cx="1778635" cy="1315085"/>
            <wp:effectExtent l="0" t="0" r="0" b="0"/>
            <wp:wrapTopAndBottom/>
            <wp:docPr id="161" name="image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76.jpeg"/>
                    <pic:cNvPicPr>
                      <a:picLocks noChangeAspect="1"/>
                    </pic:cNvPicPr>
                  </pic:nvPicPr>
                  <pic:blipFill>
                    <a:blip r:embed="rId86" cstate="print"/>
                    <a:stretch>
                      <a:fillRect/>
                    </a:stretch>
                  </pic:blipFill>
                  <pic:spPr>
                    <a:xfrm>
                      <a:off x="0" y="0"/>
                      <a:ext cx="1778612" cy="1315021"/>
                    </a:xfrm>
                    <a:prstGeom prst="rect">
                      <a:avLst/>
                    </a:prstGeom>
                  </pic:spPr>
                </pic:pic>
              </a:graphicData>
            </a:graphic>
          </wp:anchor>
        </w:drawing>
      </w:r>
    </w:p>
    <w:p w14:paraId="1A628490">
      <w:pPr>
        <w:spacing w:after="0"/>
        <w:rPr>
          <w:sz w:val="12"/>
        </w:rPr>
        <w:sectPr>
          <w:pgSz w:w="11910" w:h="16840"/>
          <w:pgMar w:top="1240" w:right="860" w:bottom="1280" w:left="1400" w:header="873" w:footer="1058" w:gutter="0"/>
          <w:cols w:space="720" w:num="1"/>
        </w:sectPr>
      </w:pPr>
    </w:p>
    <w:p w14:paraId="5E1C46DF">
      <w:pPr>
        <w:pStyle w:val="6"/>
        <w:spacing w:before="1"/>
        <w:rPr>
          <w:sz w:val="6"/>
        </w:rPr>
      </w:pPr>
    </w:p>
    <w:p w14:paraId="66C923B6">
      <w:pPr>
        <w:pStyle w:val="6"/>
        <w:ind w:left="371"/>
        <w:rPr>
          <w:sz w:val="20"/>
        </w:rPr>
      </w:pPr>
      <w:r>
        <w:rPr>
          <w:sz w:val="20"/>
        </w:rPr>
        <w:pict>
          <v:group id="_x0000_s1058" o:spid="_x0000_s1058" o:spt="203" style="height:338pt;width:458.2pt;" coordsize="9164,6760">
            <o:lock v:ext="edit"/>
            <v:rect id="_x0000_s1059" o:spid="_x0000_s1059" o:spt="1" style="position:absolute;left:0;top:0;height:15;width:8365;" fillcolor="#000000" filled="t" stroked="f" coordsize="21600,21600">
              <v:path/>
              <v:fill on="t" focussize="0,0"/>
              <v:stroke on="f"/>
              <v:imagedata o:title=""/>
              <o:lock v:ext="edit"/>
            </v:rect>
            <v:shape id="_x0000_s1060" o:spid="_x0000_s1060" o:spt="75" type="#_x0000_t75" style="position:absolute;left:29;top:8;height:6752;width:9135;" filled="f" stroked="f" coordsize="21600,21600">
              <v:path/>
              <v:fill on="f" focussize="0,0"/>
              <v:stroke on="f"/>
              <v:imagedata r:id="rId87" o:title=""/>
              <o:lock v:ext="edit" aspectratio="t"/>
            </v:shape>
            <w10:wrap type="none"/>
            <w10:anchorlock/>
          </v:group>
        </w:pict>
      </w:r>
    </w:p>
    <w:p w14:paraId="589AC1C0">
      <w:pPr>
        <w:pStyle w:val="6"/>
        <w:rPr>
          <w:sz w:val="19"/>
        </w:rPr>
      </w:pPr>
    </w:p>
    <w:p w14:paraId="268AD283">
      <w:pPr>
        <w:spacing w:before="62" w:line="484" w:lineRule="auto"/>
        <w:ind w:left="400" w:right="3528" w:firstLine="0"/>
        <w:jc w:val="left"/>
        <w:rPr>
          <w:sz w:val="26"/>
        </w:rPr>
      </w:pPr>
      <w:r>
        <w:rPr>
          <w:w w:val="95"/>
          <w:sz w:val="26"/>
        </w:rPr>
        <w:t>上课安排：每周周一、周三、周六晚上8:00-10:00</w:t>
      </w:r>
      <w:r>
        <w:rPr>
          <w:spacing w:val="1"/>
          <w:w w:val="95"/>
          <w:sz w:val="26"/>
        </w:rPr>
        <w:t xml:space="preserve"> </w:t>
      </w:r>
      <w:r>
        <w:rPr>
          <w:sz w:val="26"/>
        </w:rPr>
        <w:t>授课方式：直播+录播</w:t>
      </w:r>
    </w:p>
    <w:p w14:paraId="070C6C67">
      <w:pPr>
        <w:pStyle w:val="5"/>
        <w:spacing w:before="3" w:line="484" w:lineRule="auto"/>
        <w:ind w:right="3262"/>
      </w:pPr>
      <w:bookmarkStart w:id="61" w:name="_bookmark46"/>
      <w:bookmarkEnd w:id="61"/>
      <w:r>
        <w:rPr>
          <w:color w:val="FF0000"/>
        </w:rPr>
        <w:t>注意</w:t>
      </w:r>
      <w:r>
        <w:t>：两年不限次重学直播+5</w:t>
      </w:r>
      <w:r>
        <w:rPr>
          <w:spacing w:val="31"/>
        </w:rPr>
        <w:t xml:space="preserve">年录播 </w:t>
      </w:r>
      <w:r>
        <w:rPr>
          <w:color w:val="FF0000"/>
        </w:rPr>
        <w:t>包学会包涨薪</w:t>
      </w:r>
      <w:r>
        <w:t>具体详细请扫上面的二维码，详细了解</w:t>
      </w:r>
    </w:p>
    <w:p w14:paraId="16CC5271">
      <w:pPr>
        <w:spacing w:after="0" w:line="484" w:lineRule="auto"/>
        <w:sectPr>
          <w:headerReference r:id="rId9" w:type="default"/>
          <w:footerReference r:id="rId10" w:type="default"/>
          <w:pgSz w:w="11910" w:h="16840"/>
          <w:pgMar w:top="1140" w:right="860" w:bottom="1280" w:left="1400" w:header="873" w:footer="1084" w:gutter="0"/>
          <w:cols w:space="720" w:num="1"/>
        </w:sectPr>
      </w:pPr>
    </w:p>
    <w:p w14:paraId="139A6459">
      <w:pPr>
        <w:pStyle w:val="6"/>
        <w:spacing w:before="1"/>
        <w:rPr>
          <w:sz w:val="6"/>
        </w:rPr>
      </w:pPr>
    </w:p>
    <w:p w14:paraId="7D34C3E6">
      <w:pPr>
        <w:pStyle w:val="6"/>
        <w:spacing w:line="20" w:lineRule="exact"/>
        <w:ind w:left="371"/>
        <w:rPr>
          <w:sz w:val="2"/>
        </w:rPr>
      </w:pPr>
      <w:r>
        <w:rPr>
          <w:sz w:val="2"/>
        </w:rPr>
        <w:pict>
          <v:group id="_x0000_s1061" o:spid="_x0000_s1061" o:spt="203" style="height:0.75pt;width:418.25pt;" coordsize="8365,15">
            <o:lock v:ext="edit"/>
            <v:rect id="_x0000_s1062" o:spid="_x0000_s1062" o:spt="1" style="position:absolute;left:0;top:0;height:15;width:8365;" fillcolor="#000000" filled="t" stroked="f" coordsize="21600,21600">
              <v:path/>
              <v:fill on="t" focussize="0,0"/>
              <v:stroke on="f"/>
              <v:imagedata o:title=""/>
              <o:lock v:ext="edit"/>
            </v:rect>
            <w10:wrap type="none"/>
            <w10:anchorlock/>
          </v:group>
        </w:pict>
      </w:r>
    </w:p>
    <w:sectPr>
      <w:pgSz w:w="11910" w:h="16840"/>
      <w:pgMar w:top="1140" w:right="860" w:bottom="1280" w:left="1400" w:header="873" w:footer="108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汉仪大黑简">
    <w:panose1 w:val="02010600000101010101"/>
    <w:charset w:val="86"/>
    <w:family w:val="auto"/>
    <w:pitch w:val="default"/>
    <w:sig w:usb0="00000001" w:usb1="080E0800" w:usb2="00000002" w:usb3="00000000" w:csb0="00040000" w:csb1="00000000"/>
  </w:font>
  <w:font w:name="方正粗黑宋简体">
    <w:panose1 w:val="02000000000000000000"/>
    <w:charset w:val="86"/>
    <w:family w:val="auto"/>
    <w:pitch w:val="default"/>
    <w:sig w:usb0="A00002BF" w:usb1="184F6CFA"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1"/>
    <w:family w:val="roman"/>
    <w:pitch w:val="default"/>
    <w:sig w:usb0="E00006FF" w:usb1="420024FF" w:usb2="02000000" w:usb3="00000000" w:csb0="2000019F" w:csb1="00000000"/>
  </w:font>
  <w:font w:name="Consolas">
    <w:panose1 w:val="020B0609020204030204"/>
    <w:charset w:val="01"/>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5ABCD">
    <w:pPr>
      <w:pStyle w:val="6"/>
      <w:spacing w:line="14" w:lineRule="auto"/>
      <w:rPr>
        <w:sz w:val="20"/>
      </w:rPr>
    </w:pPr>
    <w:r>
      <w:pict>
        <v:shape id="_x0000_s2052" o:spid="_x0000_s2052" o:spt="202" type="#_x0000_t202" style="position:absolute;left:0pt;margin-left:372.75pt;margin-top:776.75pt;height:17pt;width:130pt;mso-position-horizontal-relative:page;mso-position-vertical-relative:page;z-index:-251650048;mso-width-relative:page;mso-height-relative:page;" filled="f" stroked="f" coordsize="21600,21600">
          <v:path/>
          <v:fill on="f" focussize="0,0"/>
          <v:stroke on="f" joinstyle="miter"/>
          <v:imagedata o:title=""/>
          <o:lock v:ext="edit"/>
          <v:textbox inset="0mm,0mm,0mm,0mm">
            <w:txbxContent>
              <w:p w14:paraId="2C690603">
                <w:pPr>
                  <w:spacing w:before="0" w:line="326" w:lineRule="exact"/>
                  <w:ind w:left="20" w:right="0" w:firstLine="0"/>
                  <w:jc w:val="left"/>
                  <w:rPr>
                    <w:rFonts w:ascii="Calibri" w:eastAsia="Calibri"/>
                    <w:b/>
                    <w:sz w:val="30"/>
                  </w:rPr>
                </w:pP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D54B4">
    <w:pPr>
      <w:pStyle w:val="6"/>
      <w:spacing w:line="14" w:lineRule="auto"/>
      <w:rPr>
        <w:sz w:val="20"/>
      </w:rPr>
    </w:pPr>
    <w:r>
      <w:pict>
        <v:shape id="_x0000_s2056" o:spid="_x0000_s2056" o:spt="202" type="#_x0000_t202" style="position:absolute;left:0pt;margin-left:372.75pt;margin-top:776.75pt;height:17pt;width:130pt;mso-position-horizontal-relative:page;mso-position-vertical-relative:page;z-index:-251648000;mso-width-relative:page;mso-height-relative:page;" filled="f" stroked="f" coordsize="21600,21600">
          <v:path/>
          <v:fill on="f" focussize="0,0"/>
          <v:stroke on="f" joinstyle="miter"/>
          <v:imagedata o:title=""/>
          <o:lock v:ext="edit"/>
          <v:textbox inset="0mm,0mm,0mm,0mm">
            <w:txbxContent>
              <w:p w14:paraId="08D7003B">
                <w:pPr>
                  <w:spacing w:before="0" w:line="326" w:lineRule="exact"/>
                  <w:ind w:right="0"/>
                  <w:jc w:val="left"/>
                  <w:rPr>
                    <w:rFonts w:ascii="Calibri" w:eastAsia="Calibri"/>
                    <w:b/>
                    <w:sz w:val="30"/>
                  </w:rPr>
                </w:pP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F82ED">
    <w:pPr>
      <w:pStyle w:val="6"/>
      <w:spacing w:line="14" w:lineRule="auto"/>
      <w:rPr>
        <w:sz w:val="20"/>
      </w:rPr>
    </w:pPr>
    <w:r>
      <w:pict>
        <v:shape id="_x0000_s2059" o:spid="_x0000_s2059" o:spt="202" type="#_x0000_t202" style="position:absolute;left:0pt;margin-left:372.75pt;margin-top:776.75pt;height:17pt;width:130pt;mso-position-horizontal-relative:page;mso-position-vertical-relative:page;z-index:-251646976;mso-width-relative:page;mso-height-relative:page;" filled="f" stroked="f" coordsize="21600,21600">
          <v:path/>
          <v:fill on="f" focussize="0,0"/>
          <v:stroke on="f" joinstyle="miter"/>
          <v:imagedata o:title=""/>
          <o:lock v:ext="edit"/>
          <v:textbox inset="0mm,0mm,0mm,0mm">
            <w:txbxContent>
              <w:p w14:paraId="1869621A">
                <w:pPr>
                  <w:spacing w:before="0" w:line="326" w:lineRule="exact"/>
                  <w:ind w:left="20" w:right="0" w:firstLine="0"/>
                  <w:jc w:val="left"/>
                  <w:rPr>
                    <w:rFonts w:ascii="Calibri" w:eastAsia="Calibri"/>
                    <w:b/>
                    <w:sz w:val="30"/>
                  </w:rPr>
                </w:pP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1A45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A0DEF">
    <w:pPr>
      <w:pStyle w:val="6"/>
      <w:spacing w:line="14" w:lineRule="auto"/>
      <w:rPr>
        <w:sz w:val="20"/>
      </w:rPr>
    </w:pPr>
    <w:r>
      <w:pict>
        <v:rect id="_x0000_s2053" o:spid="_x0000_s2053" o:spt="1" style="position:absolute;left:0pt;margin-left:88.55pt;margin-top:61.6pt;height:0.7pt;width:418.25pt;mso-position-horizontal-relative:page;mso-position-vertical-relative:page;z-index:-251650048;mso-width-relative:page;mso-height-relative:page;" fillcolor="#000000" filled="t" stroked="f" coordsize="21600,21600">
          <v:path/>
          <v:fill on="t" focussize="0,0"/>
          <v:stroke on="f"/>
          <v:imagedata o:title=""/>
          <o:lock v:ext="edit"/>
        </v:rect>
      </w:pict>
    </w:r>
    <w:r>
      <w:pict>
        <v:shape id="_x0000_s2054" o:spid="_x0000_s2054" o:spt="202" type="#_x0000_t202" style="position:absolute;left:0pt;margin-left:243.4pt;margin-top:42.65pt;height:16.05pt;width:128.5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14:paraId="137342F0">
                <w:pPr>
                  <w:spacing w:before="0" w:line="321" w:lineRule="exact"/>
                  <w:ind w:left="20" w:right="0" w:firstLine="0"/>
                  <w:jc w:val="left"/>
                  <w:rPr>
                    <w:sz w:val="28"/>
                  </w:rPr>
                </w:pPr>
                <w:r>
                  <w:rPr>
                    <w:sz w:val="28"/>
                  </w:rPr>
                  <w:t>自动化测试面试宝典</w:t>
                </w:r>
              </w:p>
            </w:txbxContent>
          </v:textbox>
        </v:shape>
      </w:pict>
    </w:r>
    <w:r>
      <w:pict>
        <v:shape id="_x0000_s2055" o:spid="_x0000_s2055" o:spt="202" type="#_x0000_t202" style="position:absolute;left:0pt;margin-left:447.2pt;margin-top:45.7pt;height:12.45pt;width:44.15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14:paraId="4A8F1EC6">
                <w:pPr>
                  <w:spacing w:before="0" w:line="249" w:lineRule="exact"/>
                  <w:ind w:left="20" w:right="0" w:firstLine="0"/>
                  <w:jc w:val="left"/>
                  <w:rPr>
                    <w:sz w:val="21"/>
                  </w:rPr>
                </w:pPr>
                <w:r>
                  <w:rPr>
                    <w:w w:val="95"/>
                    <w:sz w:val="21"/>
                  </w:rPr>
                  <w:t>码尚学院</w:t>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3C0EF">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3"/>
      <w:numFmt w:val="decimal"/>
      <w:lvlText w:val="%1."/>
      <w:lvlJc w:val="left"/>
      <w:pPr>
        <w:ind w:left="673" w:hanging="274"/>
        <w:jc w:val="left"/>
      </w:pPr>
      <w:rPr>
        <w:rFonts w:hint="default" w:ascii="宋体" w:hAnsi="宋体" w:eastAsia="宋体" w:cs="宋体"/>
        <w:spacing w:val="-61"/>
        <w:w w:val="98"/>
        <w:sz w:val="25"/>
        <w:szCs w:val="25"/>
        <w:lang w:val="en-US" w:eastAsia="en-US" w:bidi="ar-SA"/>
      </w:rPr>
    </w:lvl>
    <w:lvl w:ilvl="1" w:tentative="0">
      <w:start w:val="0"/>
      <w:numFmt w:val="bullet"/>
      <w:lvlText w:val="•"/>
      <w:lvlJc w:val="left"/>
      <w:pPr>
        <w:ind w:left="1577" w:hanging="274"/>
      </w:pPr>
      <w:rPr>
        <w:rFonts w:hint="default"/>
        <w:lang w:val="en-US" w:eastAsia="en-US" w:bidi="ar-SA"/>
      </w:rPr>
    </w:lvl>
    <w:lvl w:ilvl="2" w:tentative="0">
      <w:start w:val="0"/>
      <w:numFmt w:val="bullet"/>
      <w:lvlText w:val="•"/>
      <w:lvlJc w:val="left"/>
      <w:pPr>
        <w:ind w:left="2474" w:hanging="274"/>
      </w:pPr>
      <w:rPr>
        <w:rFonts w:hint="default"/>
        <w:lang w:val="en-US" w:eastAsia="en-US" w:bidi="ar-SA"/>
      </w:rPr>
    </w:lvl>
    <w:lvl w:ilvl="3" w:tentative="0">
      <w:start w:val="0"/>
      <w:numFmt w:val="bullet"/>
      <w:lvlText w:val="•"/>
      <w:lvlJc w:val="left"/>
      <w:pPr>
        <w:ind w:left="3371" w:hanging="274"/>
      </w:pPr>
      <w:rPr>
        <w:rFonts w:hint="default"/>
        <w:lang w:val="en-US" w:eastAsia="en-US" w:bidi="ar-SA"/>
      </w:rPr>
    </w:lvl>
    <w:lvl w:ilvl="4" w:tentative="0">
      <w:start w:val="0"/>
      <w:numFmt w:val="bullet"/>
      <w:lvlText w:val="•"/>
      <w:lvlJc w:val="left"/>
      <w:pPr>
        <w:ind w:left="4268" w:hanging="274"/>
      </w:pPr>
      <w:rPr>
        <w:rFonts w:hint="default"/>
        <w:lang w:val="en-US" w:eastAsia="en-US" w:bidi="ar-SA"/>
      </w:rPr>
    </w:lvl>
    <w:lvl w:ilvl="5" w:tentative="0">
      <w:start w:val="0"/>
      <w:numFmt w:val="bullet"/>
      <w:lvlText w:val="•"/>
      <w:lvlJc w:val="left"/>
      <w:pPr>
        <w:ind w:left="5165" w:hanging="274"/>
      </w:pPr>
      <w:rPr>
        <w:rFonts w:hint="default"/>
        <w:lang w:val="en-US" w:eastAsia="en-US" w:bidi="ar-SA"/>
      </w:rPr>
    </w:lvl>
    <w:lvl w:ilvl="6" w:tentative="0">
      <w:start w:val="0"/>
      <w:numFmt w:val="bullet"/>
      <w:lvlText w:val="•"/>
      <w:lvlJc w:val="left"/>
      <w:pPr>
        <w:ind w:left="6062" w:hanging="274"/>
      </w:pPr>
      <w:rPr>
        <w:rFonts w:hint="default"/>
        <w:lang w:val="en-US" w:eastAsia="en-US" w:bidi="ar-SA"/>
      </w:rPr>
    </w:lvl>
    <w:lvl w:ilvl="7" w:tentative="0">
      <w:start w:val="0"/>
      <w:numFmt w:val="bullet"/>
      <w:lvlText w:val="•"/>
      <w:lvlJc w:val="left"/>
      <w:pPr>
        <w:ind w:left="6959" w:hanging="274"/>
      </w:pPr>
      <w:rPr>
        <w:rFonts w:hint="default"/>
        <w:lang w:val="en-US" w:eastAsia="en-US" w:bidi="ar-SA"/>
      </w:rPr>
    </w:lvl>
    <w:lvl w:ilvl="8" w:tentative="0">
      <w:start w:val="0"/>
      <w:numFmt w:val="bullet"/>
      <w:lvlText w:val="•"/>
      <w:lvlJc w:val="left"/>
      <w:pPr>
        <w:ind w:left="7856" w:hanging="274"/>
      </w:pPr>
      <w:rPr>
        <w:rFonts w:hint="default"/>
        <w:lang w:val="en-US" w:eastAsia="en-US" w:bidi="ar-SA"/>
      </w:rPr>
    </w:lvl>
  </w:abstractNum>
  <w:abstractNum w:abstractNumId="1">
    <w:nsid w:val="845B5372"/>
    <w:multiLevelType w:val="multilevel"/>
    <w:tmpl w:val="845B5372"/>
    <w:lvl w:ilvl="0" w:tentative="0">
      <w:start w:val="1"/>
      <w:numFmt w:val="decimal"/>
      <w:lvlText w:val="%1."/>
      <w:lvlJc w:val="left"/>
      <w:pPr>
        <w:ind w:left="400" w:hanging="243"/>
        <w:jc w:val="left"/>
      </w:pPr>
      <w:rPr>
        <w:rFonts w:hint="default" w:ascii="宋体" w:hAnsi="宋体" w:eastAsia="宋体" w:cs="宋体"/>
        <w:spacing w:val="-58"/>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2">
    <w:nsid w:val="8461FADE"/>
    <w:multiLevelType w:val="multilevel"/>
    <w:tmpl w:val="8461FADE"/>
    <w:lvl w:ilvl="0" w:tentative="0">
      <w:start w:val="3"/>
      <w:numFmt w:val="decimal"/>
      <w:lvlText w:val="%1."/>
      <w:lvlJc w:val="left"/>
      <w:pPr>
        <w:ind w:left="673" w:hanging="274"/>
        <w:jc w:val="left"/>
      </w:pPr>
      <w:rPr>
        <w:rFonts w:hint="default" w:ascii="宋体" w:hAnsi="宋体" w:eastAsia="宋体" w:cs="宋体"/>
        <w:spacing w:val="0"/>
        <w:w w:val="98"/>
        <w:sz w:val="25"/>
        <w:szCs w:val="25"/>
        <w:lang w:val="en-US" w:eastAsia="en-US" w:bidi="ar-SA"/>
      </w:rPr>
    </w:lvl>
    <w:lvl w:ilvl="1" w:tentative="0">
      <w:start w:val="0"/>
      <w:numFmt w:val="bullet"/>
      <w:lvlText w:val="•"/>
      <w:lvlJc w:val="left"/>
      <w:pPr>
        <w:ind w:left="1577" w:hanging="274"/>
      </w:pPr>
      <w:rPr>
        <w:rFonts w:hint="default"/>
        <w:lang w:val="en-US" w:eastAsia="en-US" w:bidi="ar-SA"/>
      </w:rPr>
    </w:lvl>
    <w:lvl w:ilvl="2" w:tentative="0">
      <w:start w:val="0"/>
      <w:numFmt w:val="bullet"/>
      <w:lvlText w:val="•"/>
      <w:lvlJc w:val="left"/>
      <w:pPr>
        <w:ind w:left="2474" w:hanging="274"/>
      </w:pPr>
      <w:rPr>
        <w:rFonts w:hint="default"/>
        <w:lang w:val="en-US" w:eastAsia="en-US" w:bidi="ar-SA"/>
      </w:rPr>
    </w:lvl>
    <w:lvl w:ilvl="3" w:tentative="0">
      <w:start w:val="0"/>
      <w:numFmt w:val="bullet"/>
      <w:lvlText w:val="•"/>
      <w:lvlJc w:val="left"/>
      <w:pPr>
        <w:ind w:left="3371" w:hanging="274"/>
      </w:pPr>
      <w:rPr>
        <w:rFonts w:hint="default"/>
        <w:lang w:val="en-US" w:eastAsia="en-US" w:bidi="ar-SA"/>
      </w:rPr>
    </w:lvl>
    <w:lvl w:ilvl="4" w:tentative="0">
      <w:start w:val="0"/>
      <w:numFmt w:val="bullet"/>
      <w:lvlText w:val="•"/>
      <w:lvlJc w:val="left"/>
      <w:pPr>
        <w:ind w:left="4268" w:hanging="274"/>
      </w:pPr>
      <w:rPr>
        <w:rFonts w:hint="default"/>
        <w:lang w:val="en-US" w:eastAsia="en-US" w:bidi="ar-SA"/>
      </w:rPr>
    </w:lvl>
    <w:lvl w:ilvl="5" w:tentative="0">
      <w:start w:val="0"/>
      <w:numFmt w:val="bullet"/>
      <w:lvlText w:val="•"/>
      <w:lvlJc w:val="left"/>
      <w:pPr>
        <w:ind w:left="5165" w:hanging="274"/>
      </w:pPr>
      <w:rPr>
        <w:rFonts w:hint="default"/>
        <w:lang w:val="en-US" w:eastAsia="en-US" w:bidi="ar-SA"/>
      </w:rPr>
    </w:lvl>
    <w:lvl w:ilvl="6" w:tentative="0">
      <w:start w:val="0"/>
      <w:numFmt w:val="bullet"/>
      <w:lvlText w:val="•"/>
      <w:lvlJc w:val="left"/>
      <w:pPr>
        <w:ind w:left="6062" w:hanging="274"/>
      </w:pPr>
      <w:rPr>
        <w:rFonts w:hint="default"/>
        <w:lang w:val="en-US" w:eastAsia="en-US" w:bidi="ar-SA"/>
      </w:rPr>
    </w:lvl>
    <w:lvl w:ilvl="7" w:tentative="0">
      <w:start w:val="0"/>
      <w:numFmt w:val="bullet"/>
      <w:lvlText w:val="•"/>
      <w:lvlJc w:val="left"/>
      <w:pPr>
        <w:ind w:left="6959" w:hanging="274"/>
      </w:pPr>
      <w:rPr>
        <w:rFonts w:hint="default"/>
        <w:lang w:val="en-US" w:eastAsia="en-US" w:bidi="ar-SA"/>
      </w:rPr>
    </w:lvl>
    <w:lvl w:ilvl="8" w:tentative="0">
      <w:start w:val="0"/>
      <w:numFmt w:val="bullet"/>
      <w:lvlText w:val="•"/>
      <w:lvlJc w:val="left"/>
      <w:pPr>
        <w:ind w:left="7856" w:hanging="274"/>
      </w:pPr>
      <w:rPr>
        <w:rFonts w:hint="default"/>
        <w:lang w:val="en-US" w:eastAsia="en-US" w:bidi="ar-SA"/>
      </w:rPr>
    </w:lvl>
  </w:abstractNum>
  <w:abstractNum w:abstractNumId="3">
    <w:nsid w:val="8CAEB125"/>
    <w:multiLevelType w:val="multilevel"/>
    <w:tmpl w:val="8CAEB125"/>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4">
    <w:nsid w:val="91995D4F"/>
    <w:multiLevelType w:val="multilevel"/>
    <w:tmpl w:val="91995D4F"/>
    <w:lvl w:ilvl="0" w:tentative="0">
      <w:start w:val="1"/>
      <w:numFmt w:val="decimal"/>
      <w:lvlText w:val="%1"/>
      <w:lvlJc w:val="left"/>
      <w:pPr>
        <w:ind w:left="560" w:hanging="161"/>
        <w:jc w:val="left"/>
      </w:pPr>
      <w:rPr>
        <w:rFonts w:hint="default"/>
        <w:w w:val="99"/>
        <w:lang w:val="en-US" w:eastAsia="en-US" w:bidi="ar-SA"/>
      </w:rPr>
    </w:lvl>
    <w:lvl w:ilvl="1" w:tentative="0">
      <w:start w:val="0"/>
      <w:numFmt w:val="bullet"/>
      <w:lvlText w:val="•"/>
      <w:lvlJc w:val="left"/>
      <w:pPr>
        <w:ind w:left="1469" w:hanging="161"/>
      </w:pPr>
      <w:rPr>
        <w:rFonts w:hint="default"/>
        <w:lang w:val="en-US" w:eastAsia="en-US" w:bidi="ar-SA"/>
      </w:rPr>
    </w:lvl>
    <w:lvl w:ilvl="2" w:tentative="0">
      <w:start w:val="0"/>
      <w:numFmt w:val="bullet"/>
      <w:lvlText w:val="•"/>
      <w:lvlJc w:val="left"/>
      <w:pPr>
        <w:ind w:left="2378" w:hanging="161"/>
      </w:pPr>
      <w:rPr>
        <w:rFonts w:hint="default"/>
        <w:lang w:val="en-US" w:eastAsia="en-US" w:bidi="ar-SA"/>
      </w:rPr>
    </w:lvl>
    <w:lvl w:ilvl="3" w:tentative="0">
      <w:start w:val="0"/>
      <w:numFmt w:val="bullet"/>
      <w:lvlText w:val="•"/>
      <w:lvlJc w:val="left"/>
      <w:pPr>
        <w:ind w:left="3287" w:hanging="161"/>
      </w:pPr>
      <w:rPr>
        <w:rFonts w:hint="default"/>
        <w:lang w:val="en-US" w:eastAsia="en-US" w:bidi="ar-SA"/>
      </w:rPr>
    </w:lvl>
    <w:lvl w:ilvl="4" w:tentative="0">
      <w:start w:val="0"/>
      <w:numFmt w:val="bullet"/>
      <w:lvlText w:val="•"/>
      <w:lvlJc w:val="left"/>
      <w:pPr>
        <w:ind w:left="4196" w:hanging="161"/>
      </w:pPr>
      <w:rPr>
        <w:rFonts w:hint="default"/>
        <w:lang w:val="en-US" w:eastAsia="en-US" w:bidi="ar-SA"/>
      </w:rPr>
    </w:lvl>
    <w:lvl w:ilvl="5" w:tentative="0">
      <w:start w:val="0"/>
      <w:numFmt w:val="bullet"/>
      <w:lvlText w:val="•"/>
      <w:lvlJc w:val="left"/>
      <w:pPr>
        <w:ind w:left="5105" w:hanging="161"/>
      </w:pPr>
      <w:rPr>
        <w:rFonts w:hint="default"/>
        <w:lang w:val="en-US" w:eastAsia="en-US" w:bidi="ar-SA"/>
      </w:rPr>
    </w:lvl>
    <w:lvl w:ilvl="6" w:tentative="0">
      <w:start w:val="0"/>
      <w:numFmt w:val="bullet"/>
      <w:lvlText w:val="•"/>
      <w:lvlJc w:val="left"/>
      <w:pPr>
        <w:ind w:left="6014" w:hanging="161"/>
      </w:pPr>
      <w:rPr>
        <w:rFonts w:hint="default"/>
        <w:lang w:val="en-US" w:eastAsia="en-US" w:bidi="ar-SA"/>
      </w:rPr>
    </w:lvl>
    <w:lvl w:ilvl="7" w:tentative="0">
      <w:start w:val="0"/>
      <w:numFmt w:val="bullet"/>
      <w:lvlText w:val="•"/>
      <w:lvlJc w:val="left"/>
      <w:pPr>
        <w:ind w:left="6923" w:hanging="161"/>
      </w:pPr>
      <w:rPr>
        <w:rFonts w:hint="default"/>
        <w:lang w:val="en-US" w:eastAsia="en-US" w:bidi="ar-SA"/>
      </w:rPr>
    </w:lvl>
    <w:lvl w:ilvl="8" w:tentative="0">
      <w:start w:val="0"/>
      <w:numFmt w:val="bullet"/>
      <w:lvlText w:val="•"/>
      <w:lvlJc w:val="left"/>
      <w:pPr>
        <w:ind w:left="7832" w:hanging="161"/>
      </w:pPr>
      <w:rPr>
        <w:rFonts w:hint="default"/>
        <w:lang w:val="en-US" w:eastAsia="en-US" w:bidi="ar-SA"/>
      </w:rPr>
    </w:lvl>
  </w:abstractNum>
  <w:abstractNum w:abstractNumId="5">
    <w:nsid w:val="9239341B"/>
    <w:multiLevelType w:val="multilevel"/>
    <w:tmpl w:val="9239341B"/>
    <w:lvl w:ilvl="0" w:tentative="0">
      <w:start w:val="1"/>
      <w:numFmt w:val="decimal"/>
      <w:lvlText w:val="%1."/>
      <w:lvlJc w:val="left"/>
      <w:pPr>
        <w:ind w:left="640" w:hanging="240"/>
        <w:jc w:val="left"/>
      </w:pPr>
      <w:rPr>
        <w:rFonts w:hint="default" w:ascii="宋体" w:hAnsi="宋体" w:eastAsia="宋体" w:cs="宋体"/>
        <w:spacing w:val="-3"/>
        <w:w w:val="100"/>
        <w:sz w:val="22"/>
        <w:szCs w:val="22"/>
        <w:lang w:val="en-US" w:eastAsia="en-US" w:bidi="ar-SA"/>
      </w:rPr>
    </w:lvl>
    <w:lvl w:ilvl="1" w:tentative="0">
      <w:start w:val="0"/>
      <w:numFmt w:val="bullet"/>
      <w:lvlText w:val=""/>
      <w:lvlJc w:val="left"/>
      <w:pPr>
        <w:ind w:left="1120" w:hanging="360"/>
      </w:pPr>
      <w:rPr>
        <w:rFonts w:hint="default" w:ascii="Symbol" w:hAnsi="Symbol" w:eastAsia="Symbol" w:cs="Symbol"/>
        <w:w w:val="97"/>
        <w:sz w:val="20"/>
        <w:szCs w:val="20"/>
        <w:lang w:val="en-US" w:eastAsia="en-US" w:bidi="ar-SA"/>
      </w:rPr>
    </w:lvl>
    <w:lvl w:ilvl="2" w:tentative="0">
      <w:start w:val="0"/>
      <w:numFmt w:val="bullet"/>
      <w:lvlText w:val="•"/>
      <w:lvlJc w:val="left"/>
      <w:pPr>
        <w:ind w:left="1120" w:hanging="360"/>
      </w:pPr>
      <w:rPr>
        <w:rFonts w:hint="default"/>
        <w:lang w:val="en-US" w:eastAsia="en-US" w:bidi="ar-SA"/>
      </w:rPr>
    </w:lvl>
    <w:lvl w:ilvl="3" w:tentative="0">
      <w:start w:val="0"/>
      <w:numFmt w:val="bullet"/>
      <w:lvlText w:val="•"/>
      <w:lvlJc w:val="left"/>
      <w:pPr>
        <w:ind w:left="2186" w:hanging="360"/>
      </w:pPr>
      <w:rPr>
        <w:rFonts w:hint="default"/>
        <w:lang w:val="en-US" w:eastAsia="en-US" w:bidi="ar-SA"/>
      </w:rPr>
    </w:lvl>
    <w:lvl w:ilvl="4" w:tentative="0">
      <w:start w:val="0"/>
      <w:numFmt w:val="bullet"/>
      <w:lvlText w:val="•"/>
      <w:lvlJc w:val="left"/>
      <w:pPr>
        <w:ind w:left="3252" w:hanging="360"/>
      </w:pPr>
      <w:rPr>
        <w:rFonts w:hint="default"/>
        <w:lang w:val="en-US" w:eastAsia="en-US" w:bidi="ar-SA"/>
      </w:rPr>
    </w:lvl>
    <w:lvl w:ilvl="5" w:tentative="0">
      <w:start w:val="0"/>
      <w:numFmt w:val="bullet"/>
      <w:lvlText w:val="•"/>
      <w:lvlJc w:val="left"/>
      <w:pPr>
        <w:ind w:left="4318" w:hanging="360"/>
      </w:pPr>
      <w:rPr>
        <w:rFonts w:hint="default"/>
        <w:lang w:val="en-US" w:eastAsia="en-US" w:bidi="ar-SA"/>
      </w:rPr>
    </w:lvl>
    <w:lvl w:ilvl="6" w:tentative="0">
      <w:start w:val="0"/>
      <w:numFmt w:val="bullet"/>
      <w:lvlText w:val="•"/>
      <w:lvlJc w:val="left"/>
      <w:pPr>
        <w:ind w:left="5385" w:hanging="360"/>
      </w:pPr>
      <w:rPr>
        <w:rFonts w:hint="default"/>
        <w:lang w:val="en-US" w:eastAsia="en-US" w:bidi="ar-SA"/>
      </w:rPr>
    </w:lvl>
    <w:lvl w:ilvl="7" w:tentative="0">
      <w:start w:val="0"/>
      <w:numFmt w:val="bullet"/>
      <w:lvlText w:val="•"/>
      <w:lvlJc w:val="left"/>
      <w:pPr>
        <w:ind w:left="6451" w:hanging="360"/>
      </w:pPr>
      <w:rPr>
        <w:rFonts w:hint="default"/>
        <w:lang w:val="en-US" w:eastAsia="en-US" w:bidi="ar-SA"/>
      </w:rPr>
    </w:lvl>
    <w:lvl w:ilvl="8" w:tentative="0">
      <w:start w:val="0"/>
      <w:numFmt w:val="bullet"/>
      <w:lvlText w:val="•"/>
      <w:lvlJc w:val="left"/>
      <w:pPr>
        <w:ind w:left="7517" w:hanging="360"/>
      </w:pPr>
      <w:rPr>
        <w:rFonts w:hint="default"/>
        <w:lang w:val="en-US" w:eastAsia="en-US" w:bidi="ar-SA"/>
      </w:rPr>
    </w:lvl>
  </w:abstractNum>
  <w:abstractNum w:abstractNumId="6">
    <w:nsid w:val="9288B902"/>
    <w:multiLevelType w:val="multilevel"/>
    <w:tmpl w:val="9288B902"/>
    <w:lvl w:ilvl="0" w:tentative="0">
      <w:start w:val="1"/>
      <w:numFmt w:val="decimal"/>
      <w:lvlText w:val="%1."/>
      <w:lvlJc w:val="left"/>
      <w:pPr>
        <w:ind w:left="673" w:hanging="274"/>
        <w:jc w:val="left"/>
      </w:pPr>
      <w:rPr>
        <w:rFonts w:hint="default" w:ascii="宋体" w:hAnsi="宋体" w:eastAsia="宋体" w:cs="宋体"/>
        <w:spacing w:val="0"/>
        <w:w w:val="98"/>
        <w:sz w:val="25"/>
        <w:szCs w:val="25"/>
        <w:lang w:val="en-US" w:eastAsia="en-US" w:bidi="ar-SA"/>
      </w:rPr>
    </w:lvl>
    <w:lvl w:ilvl="1" w:tentative="0">
      <w:start w:val="0"/>
      <w:numFmt w:val="bullet"/>
      <w:lvlText w:val="•"/>
      <w:lvlJc w:val="left"/>
      <w:pPr>
        <w:ind w:left="1577" w:hanging="274"/>
      </w:pPr>
      <w:rPr>
        <w:rFonts w:hint="default"/>
        <w:lang w:val="en-US" w:eastAsia="en-US" w:bidi="ar-SA"/>
      </w:rPr>
    </w:lvl>
    <w:lvl w:ilvl="2" w:tentative="0">
      <w:start w:val="0"/>
      <w:numFmt w:val="bullet"/>
      <w:lvlText w:val="•"/>
      <w:lvlJc w:val="left"/>
      <w:pPr>
        <w:ind w:left="2474" w:hanging="274"/>
      </w:pPr>
      <w:rPr>
        <w:rFonts w:hint="default"/>
        <w:lang w:val="en-US" w:eastAsia="en-US" w:bidi="ar-SA"/>
      </w:rPr>
    </w:lvl>
    <w:lvl w:ilvl="3" w:tentative="0">
      <w:start w:val="0"/>
      <w:numFmt w:val="bullet"/>
      <w:lvlText w:val="•"/>
      <w:lvlJc w:val="left"/>
      <w:pPr>
        <w:ind w:left="3371" w:hanging="274"/>
      </w:pPr>
      <w:rPr>
        <w:rFonts w:hint="default"/>
        <w:lang w:val="en-US" w:eastAsia="en-US" w:bidi="ar-SA"/>
      </w:rPr>
    </w:lvl>
    <w:lvl w:ilvl="4" w:tentative="0">
      <w:start w:val="0"/>
      <w:numFmt w:val="bullet"/>
      <w:lvlText w:val="•"/>
      <w:lvlJc w:val="left"/>
      <w:pPr>
        <w:ind w:left="4268" w:hanging="274"/>
      </w:pPr>
      <w:rPr>
        <w:rFonts w:hint="default"/>
        <w:lang w:val="en-US" w:eastAsia="en-US" w:bidi="ar-SA"/>
      </w:rPr>
    </w:lvl>
    <w:lvl w:ilvl="5" w:tentative="0">
      <w:start w:val="0"/>
      <w:numFmt w:val="bullet"/>
      <w:lvlText w:val="•"/>
      <w:lvlJc w:val="left"/>
      <w:pPr>
        <w:ind w:left="5165" w:hanging="274"/>
      </w:pPr>
      <w:rPr>
        <w:rFonts w:hint="default"/>
        <w:lang w:val="en-US" w:eastAsia="en-US" w:bidi="ar-SA"/>
      </w:rPr>
    </w:lvl>
    <w:lvl w:ilvl="6" w:tentative="0">
      <w:start w:val="0"/>
      <w:numFmt w:val="bullet"/>
      <w:lvlText w:val="•"/>
      <w:lvlJc w:val="left"/>
      <w:pPr>
        <w:ind w:left="6062" w:hanging="274"/>
      </w:pPr>
      <w:rPr>
        <w:rFonts w:hint="default"/>
        <w:lang w:val="en-US" w:eastAsia="en-US" w:bidi="ar-SA"/>
      </w:rPr>
    </w:lvl>
    <w:lvl w:ilvl="7" w:tentative="0">
      <w:start w:val="0"/>
      <w:numFmt w:val="bullet"/>
      <w:lvlText w:val="•"/>
      <w:lvlJc w:val="left"/>
      <w:pPr>
        <w:ind w:left="6959" w:hanging="274"/>
      </w:pPr>
      <w:rPr>
        <w:rFonts w:hint="default"/>
        <w:lang w:val="en-US" w:eastAsia="en-US" w:bidi="ar-SA"/>
      </w:rPr>
    </w:lvl>
    <w:lvl w:ilvl="8" w:tentative="0">
      <w:start w:val="0"/>
      <w:numFmt w:val="bullet"/>
      <w:lvlText w:val="•"/>
      <w:lvlJc w:val="left"/>
      <w:pPr>
        <w:ind w:left="7856" w:hanging="274"/>
      </w:pPr>
      <w:rPr>
        <w:rFonts w:hint="default"/>
        <w:lang w:val="en-US" w:eastAsia="en-US" w:bidi="ar-SA"/>
      </w:rPr>
    </w:lvl>
  </w:abstractNum>
  <w:abstractNum w:abstractNumId="7">
    <w:nsid w:val="9C8AC8EF"/>
    <w:multiLevelType w:val="multilevel"/>
    <w:tmpl w:val="9C8AC8EF"/>
    <w:lvl w:ilvl="0" w:tentative="0">
      <w:start w:val="1"/>
      <w:numFmt w:val="decimal"/>
      <w:lvlText w:val="%1."/>
      <w:lvlJc w:val="left"/>
      <w:pPr>
        <w:ind w:left="640" w:hanging="240"/>
        <w:jc w:val="left"/>
      </w:pPr>
      <w:rPr>
        <w:rFonts w:hint="default" w:ascii="宋体" w:hAnsi="宋体" w:eastAsia="宋体" w:cs="宋体"/>
        <w:spacing w:val="-61"/>
        <w:w w:val="100"/>
        <w:sz w:val="22"/>
        <w:szCs w:val="22"/>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8">
    <w:nsid w:val="A3A3A8BC"/>
    <w:multiLevelType w:val="singleLevel"/>
    <w:tmpl w:val="A3A3A8BC"/>
    <w:lvl w:ilvl="0" w:tentative="0">
      <w:start w:val="2"/>
      <w:numFmt w:val="chineseCounting"/>
      <w:suff w:val="nothing"/>
      <w:lvlText w:val="%1、"/>
      <w:lvlJc w:val="left"/>
      <w:rPr>
        <w:rFonts w:hint="eastAsia"/>
      </w:rPr>
    </w:lvl>
  </w:abstractNum>
  <w:abstractNum w:abstractNumId="9">
    <w:nsid w:val="B0F1ACD9"/>
    <w:multiLevelType w:val="multilevel"/>
    <w:tmpl w:val="B0F1ACD9"/>
    <w:lvl w:ilvl="0" w:tentative="0">
      <w:start w:val="0"/>
      <w:numFmt w:val="bullet"/>
      <w:lvlText w:val=""/>
      <w:lvlJc w:val="left"/>
      <w:pPr>
        <w:ind w:left="1120" w:hanging="360"/>
      </w:pPr>
      <w:rPr>
        <w:rFonts w:hint="default" w:ascii="Symbol" w:hAnsi="Symbol" w:eastAsia="Symbol" w:cs="Symbol"/>
        <w:w w:val="97"/>
        <w:sz w:val="20"/>
        <w:szCs w:val="20"/>
        <w:lang w:val="en-US" w:eastAsia="en-US" w:bidi="ar-SA"/>
      </w:rPr>
    </w:lvl>
    <w:lvl w:ilvl="1" w:tentative="0">
      <w:start w:val="0"/>
      <w:numFmt w:val="bullet"/>
      <w:lvlText w:val="•"/>
      <w:lvlJc w:val="left"/>
      <w:pPr>
        <w:ind w:left="1973" w:hanging="360"/>
      </w:pPr>
      <w:rPr>
        <w:rFonts w:hint="default"/>
        <w:lang w:val="en-US" w:eastAsia="en-US" w:bidi="ar-SA"/>
      </w:rPr>
    </w:lvl>
    <w:lvl w:ilvl="2" w:tentative="0">
      <w:start w:val="0"/>
      <w:numFmt w:val="bullet"/>
      <w:lvlText w:val="•"/>
      <w:lvlJc w:val="left"/>
      <w:pPr>
        <w:ind w:left="2826" w:hanging="360"/>
      </w:pPr>
      <w:rPr>
        <w:rFonts w:hint="default"/>
        <w:lang w:val="en-US" w:eastAsia="en-US" w:bidi="ar-SA"/>
      </w:rPr>
    </w:lvl>
    <w:lvl w:ilvl="3" w:tentative="0">
      <w:start w:val="0"/>
      <w:numFmt w:val="bullet"/>
      <w:lvlText w:val="•"/>
      <w:lvlJc w:val="left"/>
      <w:pPr>
        <w:ind w:left="3679" w:hanging="360"/>
      </w:pPr>
      <w:rPr>
        <w:rFonts w:hint="default"/>
        <w:lang w:val="en-US" w:eastAsia="en-US" w:bidi="ar-SA"/>
      </w:rPr>
    </w:lvl>
    <w:lvl w:ilvl="4" w:tentative="0">
      <w:start w:val="0"/>
      <w:numFmt w:val="bullet"/>
      <w:lvlText w:val="•"/>
      <w:lvlJc w:val="left"/>
      <w:pPr>
        <w:ind w:left="4532" w:hanging="360"/>
      </w:pPr>
      <w:rPr>
        <w:rFonts w:hint="default"/>
        <w:lang w:val="en-US" w:eastAsia="en-US" w:bidi="ar-SA"/>
      </w:rPr>
    </w:lvl>
    <w:lvl w:ilvl="5" w:tentative="0">
      <w:start w:val="0"/>
      <w:numFmt w:val="bullet"/>
      <w:lvlText w:val="•"/>
      <w:lvlJc w:val="left"/>
      <w:pPr>
        <w:ind w:left="5385" w:hanging="360"/>
      </w:pPr>
      <w:rPr>
        <w:rFonts w:hint="default"/>
        <w:lang w:val="en-US" w:eastAsia="en-US" w:bidi="ar-SA"/>
      </w:rPr>
    </w:lvl>
    <w:lvl w:ilvl="6" w:tentative="0">
      <w:start w:val="0"/>
      <w:numFmt w:val="bullet"/>
      <w:lvlText w:val="•"/>
      <w:lvlJc w:val="left"/>
      <w:pPr>
        <w:ind w:left="6238" w:hanging="360"/>
      </w:pPr>
      <w:rPr>
        <w:rFonts w:hint="default"/>
        <w:lang w:val="en-US" w:eastAsia="en-US" w:bidi="ar-SA"/>
      </w:rPr>
    </w:lvl>
    <w:lvl w:ilvl="7" w:tentative="0">
      <w:start w:val="0"/>
      <w:numFmt w:val="bullet"/>
      <w:lvlText w:val="•"/>
      <w:lvlJc w:val="left"/>
      <w:pPr>
        <w:ind w:left="7091" w:hanging="360"/>
      </w:pPr>
      <w:rPr>
        <w:rFonts w:hint="default"/>
        <w:lang w:val="en-US" w:eastAsia="en-US" w:bidi="ar-SA"/>
      </w:rPr>
    </w:lvl>
    <w:lvl w:ilvl="8" w:tentative="0">
      <w:start w:val="0"/>
      <w:numFmt w:val="bullet"/>
      <w:lvlText w:val="•"/>
      <w:lvlJc w:val="left"/>
      <w:pPr>
        <w:ind w:left="7944" w:hanging="360"/>
      </w:pPr>
      <w:rPr>
        <w:rFonts w:hint="default"/>
        <w:lang w:val="en-US" w:eastAsia="en-US" w:bidi="ar-SA"/>
      </w:rPr>
    </w:lvl>
  </w:abstractNum>
  <w:abstractNum w:abstractNumId="10">
    <w:nsid w:val="B5E306ED"/>
    <w:multiLevelType w:val="multilevel"/>
    <w:tmpl w:val="B5E306ED"/>
    <w:lvl w:ilvl="0" w:tentative="0">
      <w:start w:val="1"/>
      <w:numFmt w:val="decimal"/>
      <w:lvlText w:val="%1."/>
      <w:lvlJc w:val="left"/>
      <w:pPr>
        <w:ind w:left="640" w:hanging="240"/>
        <w:jc w:val="left"/>
      </w:pPr>
      <w:rPr>
        <w:rFonts w:hint="default" w:ascii="宋体" w:hAnsi="宋体" w:eastAsia="宋体" w:cs="宋体"/>
        <w:spacing w:val="-3"/>
        <w:w w:val="100"/>
        <w:sz w:val="22"/>
        <w:szCs w:val="22"/>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11">
    <w:nsid w:val="B8CEF35B"/>
    <w:multiLevelType w:val="multilevel"/>
    <w:tmpl w:val="B8CEF35B"/>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12">
    <w:nsid w:val="BB64CFA9"/>
    <w:multiLevelType w:val="multilevel"/>
    <w:tmpl w:val="BB64CFA9"/>
    <w:lvl w:ilvl="0" w:tentative="0">
      <w:start w:val="1"/>
      <w:numFmt w:val="decimal"/>
      <w:lvlText w:val="%1."/>
      <w:lvlJc w:val="left"/>
      <w:pPr>
        <w:ind w:left="560" w:hanging="161"/>
        <w:jc w:val="left"/>
      </w:pPr>
      <w:rPr>
        <w:rFonts w:hint="default" w:ascii="Calibri" w:hAnsi="Calibri" w:eastAsia="Calibri" w:cs="Calibri"/>
        <w:spacing w:val="-1"/>
        <w:w w:val="100"/>
        <w:sz w:val="17"/>
        <w:szCs w:val="17"/>
        <w:lang w:val="en-US" w:eastAsia="en-US" w:bidi="ar-SA"/>
      </w:rPr>
    </w:lvl>
    <w:lvl w:ilvl="1" w:tentative="0">
      <w:start w:val="0"/>
      <w:numFmt w:val="bullet"/>
      <w:lvlText w:val="•"/>
      <w:lvlJc w:val="left"/>
      <w:pPr>
        <w:ind w:left="1469" w:hanging="161"/>
      </w:pPr>
      <w:rPr>
        <w:rFonts w:hint="default"/>
        <w:lang w:val="en-US" w:eastAsia="en-US" w:bidi="ar-SA"/>
      </w:rPr>
    </w:lvl>
    <w:lvl w:ilvl="2" w:tentative="0">
      <w:start w:val="0"/>
      <w:numFmt w:val="bullet"/>
      <w:lvlText w:val="•"/>
      <w:lvlJc w:val="left"/>
      <w:pPr>
        <w:ind w:left="2378" w:hanging="161"/>
      </w:pPr>
      <w:rPr>
        <w:rFonts w:hint="default"/>
        <w:lang w:val="en-US" w:eastAsia="en-US" w:bidi="ar-SA"/>
      </w:rPr>
    </w:lvl>
    <w:lvl w:ilvl="3" w:tentative="0">
      <w:start w:val="0"/>
      <w:numFmt w:val="bullet"/>
      <w:lvlText w:val="•"/>
      <w:lvlJc w:val="left"/>
      <w:pPr>
        <w:ind w:left="3287" w:hanging="161"/>
      </w:pPr>
      <w:rPr>
        <w:rFonts w:hint="default"/>
        <w:lang w:val="en-US" w:eastAsia="en-US" w:bidi="ar-SA"/>
      </w:rPr>
    </w:lvl>
    <w:lvl w:ilvl="4" w:tentative="0">
      <w:start w:val="0"/>
      <w:numFmt w:val="bullet"/>
      <w:lvlText w:val="•"/>
      <w:lvlJc w:val="left"/>
      <w:pPr>
        <w:ind w:left="4196" w:hanging="161"/>
      </w:pPr>
      <w:rPr>
        <w:rFonts w:hint="default"/>
        <w:lang w:val="en-US" w:eastAsia="en-US" w:bidi="ar-SA"/>
      </w:rPr>
    </w:lvl>
    <w:lvl w:ilvl="5" w:tentative="0">
      <w:start w:val="0"/>
      <w:numFmt w:val="bullet"/>
      <w:lvlText w:val="•"/>
      <w:lvlJc w:val="left"/>
      <w:pPr>
        <w:ind w:left="5105" w:hanging="161"/>
      </w:pPr>
      <w:rPr>
        <w:rFonts w:hint="default"/>
        <w:lang w:val="en-US" w:eastAsia="en-US" w:bidi="ar-SA"/>
      </w:rPr>
    </w:lvl>
    <w:lvl w:ilvl="6" w:tentative="0">
      <w:start w:val="0"/>
      <w:numFmt w:val="bullet"/>
      <w:lvlText w:val="•"/>
      <w:lvlJc w:val="left"/>
      <w:pPr>
        <w:ind w:left="6014" w:hanging="161"/>
      </w:pPr>
      <w:rPr>
        <w:rFonts w:hint="default"/>
        <w:lang w:val="en-US" w:eastAsia="en-US" w:bidi="ar-SA"/>
      </w:rPr>
    </w:lvl>
    <w:lvl w:ilvl="7" w:tentative="0">
      <w:start w:val="0"/>
      <w:numFmt w:val="bullet"/>
      <w:lvlText w:val="•"/>
      <w:lvlJc w:val="left"/>
      <w:pPr>
        <w:ind w:left="6923" w:hanging="161"/>
      </w:pPr>
      <w:rPr>
        <w:rFonts w:hint="default"/>
        <w:lang w:val="en-US" w:eastAsia="en-US" w:bidi="ar-SA"/>
      </w:rPr>
    </w:lvl>
    <w:lvl w:ilvl="8" w:tentative="0">
      <w:start w:val="0"/>
      <w:numFmt w:val="bullet"/>
      <w:lvlText w:val="•"/>
      <w:lvlJc w:val="left"/>
      <w:pPr>
        <w:ind w:left="7832" w:hanging="161"/>
      </w:pPr>
      <w:rPr>
        <w:rFonts w:hint="default"/>
        <w:lang w:val="en-US" w:eastAsia="en-US" w:bidi="ar-SA"/>
      </w:rPr>
    </w:lvl>
  </w:abstractNum>
  <w:abstractNum w:abstractNumId="13">
    <w:nsid w:val="BE923771"/>
    <w:multiLevelType w:val="multilevel"/>
    <w:tmpl w:val="BE923771"/>
    <w:lvl w:ilvl="0" w:tentative="0">
      <w:start w:val="1"/>
      <w:numFmt w:val="decimal"/>
      <w:lvlText w:val="%1."/>
      <w:lvlJc w:val="left"/>
      <w:pPr>
        <w:ind w:left="400" w:hanging="243"/>
        <w:jc w:val="left"/>
      </w:pPr>
      <w:rPr>
        <w:rFonts w:hint="default" w:ascii="宋体" w:hAnsi="宋体" w:eastAsia="宋体" w:cs="宋体"/>
        <w:spacing w:val="-58"/>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14">
    <w:nsid w:val="BF205925"/>
    <w:multiLevelType w:val="multilevel"/>
    <w:tmpl w:val="BF205925"/>
    <w:lvl w:ilvl="0" w:tentative="0">
      <w:start w:val="1"/>
      <w:numFmt w:val="decimal"/>
      <w:lvlText w:val="%1."/>
      <w:lvlJc w:val="left"/>
      <w:pPr>
        <w:ind w:left="640" w:hanging="240"/>
        <w:jc w:val="left"/>
      </w:pPr>
      <w:rPr>
        <w:rFonts w:hint="default" w:ascii="宋体" w:hAnsi="宋体" w:eastAsia="宋体" w:cs="宋体"/>
        <w:spacing w:val="-3"/>
        <w:w w:val="100"/>
        <w:sz w:val="22"/>
        <w:szCs w:val="22"/>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15">
    <w:nsid w:val="C8879AEF"/>
    <w:multiLevelType w:val="multilevel"/>
    <w:tmpl w:val="C8879AEF"/>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120" w:hanging="360"/>
      </w:pPr>
      <w:rPr>
        <w:rFonts w:hint="default" w:ascii="Symbol" w:hAnsi="Symbol" w:eastAsia="Symbol" w:cs="Symbol"/>
        <w:w w:val="97"/>
        <w:sz w:val="20"/>
        <w:szCs w:val="20"/>
        <w:lang w:val="en-US" w:eastAsia="en-US" w:bidi="ar-SA"/>
      </w:rPr>
    </w:lvl>
    <w:lvl w:ilvl="2" w:tentative="0">
      <w:start w:val="0"/>
      <w:numFmt w:val="bullet"/>
      <w:lvlText w:val="•"/>
      <w:lvlJc w:val="left"/>
      <w:pPr>
        <w:ind w:left="2067" w:hanging="360"/>
      </w:pPr>
      <w:rPr>
        <w:rFonts w:hint="default"/>
        <w:lang w:val="en-US" w:eastAsia="en-US" w:bidi="ar-SA"/>
      </w:rPr>
    </w:lvl>
    <w:lvl w:ilvl="3" w:tentative="0">
      <w:start w:val="0"/>
      <w:numFmt w:val="bullet"/>
      <w:lvlText w:val="•"/>
      <w:lvlJc w:val="left"/>
      <w:pPr>
        <w:ind w:left="3015" w:hanging="360"/>
      </w:pPr>
      <w:rPr>
        <w:rFonts w:hint="default"/>
        <w:lang w:val="en-US" w:eastAsia="en-US" w:bidi="ar-SA"/>
      </w:rPr>
    </w:lvl>
    <w:lvl w:ilvl="4" w:tentative="0">
      <w:start w:val="0"/>
      <w:numFmt w:val="bullet"/>
      <w:lvlText w:val="•"/>
      <w:lvlJc w:val="left"/>
      <w:pPr>
        <w:ind w:left="3963" w:hanging="360"/>
      </w:pPr>
      <w:rPr>
        <w:rFonts w:hint="default"/>
        <w:lang w:val="en-US" w:eastAsia="en-US" w:bidi="ar-SA"/>
      </w:rPr>
    </w:lvl>
    <w:lvl w:ilvl="5" w:tentative="0">
      <w:start w:val="0"/>
      <w:numFmt w:val="bullet"/>
      <w:lvlText w:val="•"/>
      <w:lvlJc w:val="left"/>
      <w:pPr>
        <w:ind w:left="4911" w:hanging="360"/>
      </w:pPr>
      <w:rPr>
        <w:rFonts w:hint="default"/>
        <w:lang w:val="en-US" w:eastAsia="en-US" w:bidi="ar-SA"/>
      </w:rPr>
    </w:lvl>
    <w:lvl w:ilvl="6" w:tentative="0">
      <w:start w:val="0"/>
      <w:numFmt w:val="bullet"/>
      <w:lvlText w:val="•"/>
      <w:lvlJc w:val="left"/>
      <w:pPr>
        <w:ind w:left="5858" w:hanging="360"/>
      </w:pPr>
      <w:rPr>
        <w:rFonts w:hint="default"/>
        <w:lang w:val="en-US" w:eastAsia="en-US" w:bidi="ar-SA"/>
      </w:rPr>
    </w:lvl>
    <w:lvl w:ilvl="7" w:tentative="0">
      <w:start w:val="0"/>
      <w:numFmt w:val="bullet"/>
      <w:lvlText w:val="•"/>
      <w:lvlJc w:val="left"/>
      <w:pPr>
        <w:ind w:left="6806" w:hanging="360"/>
      </w:pPr>
      <w:rPr>
        <w:rFonts w:hint="default"/>
        <w:lang w:val="en-US" w:eastAsia="en-US" w:bidi="ar-SA"/>
      </w:rPr>
    </w:lvl>
    <w:lvl w:ilvl="8" w:tentative="0">
      <w:start w:val="0"/>
      <w:numFmt w:val="bullet"/>
      <w:lvlText w:val="•"/>
      <w:lvlJc w:val="left"/>
      <w:pPr>
        <w:ind w:left="7754" w:hanging="360"/>
      </w:pPr>
      <w:rPr>
        <w:rFonts w:hint="default"/>
        <w:lang w:val="en-US" w:eastAsia="en-US" w:bidi="ar-SA"/>
      </w:rPr>
    </w:lvl>
  </w:abstractNum>
  <w:abstractNum w:abstractNumId="16">
    <w:nsid w:val="CF092B84"/>
    <w:multiLevelType w:val="multilevel"/>
    <w:tmpl w:val="CF092B84"/>
    <w:lvl w:ilvl="0" w:tentative="0">
      <w:start w:val="1"/>
      <w:numFmt w:val="decimal"/>
      <w:lvlText w:val="%1."/>
      <w:lvlJc w:val="left"/>
      <w:pPr>
        <w:ind w:left="640" w:hanging="240"/>
        <w:jc w:val="left"/>
      </w:pPr>
      <w:rPr>
        <w:rFonts w:hint="default" w:ascii="宋体" w:hAnsi="宋体" w:eastAsia="宋体" w:cs="宋体"/>
        <w:spacing w:val="-3"/>
        <w:w w:val="100"/>
        <w:sz w:val="22"/>
        <w:szCs w:val="22"/>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17">
    <w:nsid w:val="D7F9FE59"/>
    <w:multiLevelType w:val="multilevel"/>
    <w:tmpl w:val="D7F9FE59"/>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18">
    <w:nsid w:val="DCBA6B53"/>
    <w:multiLevelType w:val="multilevel"/>
    <w:tmpl w:val="DCBA6B53"/>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19">
    <w:nsid w:val="E093A4B0"/>
    <w:multiLevelType w:val="multilevel"/>
    <w:tmpl w:val="E093A4B0"/>
    <w:lvl w:ilvl="0" w:tentative="0">
      <w:start w:val="9"/>
      <w:numFmt w:val="decimal"/>
      <w:lvlText w:val="%1."/>
      <w:lvlJc w:val="left"/>
      <w:pPr>
        <w:ind w:left="640" w:hanging="240"/>
        <w:jc w:val="left"/>
      </w:pPr>
      <w:rPr>
        <w:rFonts w:hint="default" w:ascii="宋体" w:hAnsi="宋体" w:eastAsia="宋体" w:cs="宋体"/>
        <w:spacing w:val="-3"/>
        <w:w w:val="100"/>
        <w:sz w:val="22"/>
        <w:szCs w:val="22"/>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20">
    <w:nsid w:val="F4B5D9F5"/>
    <w:multiLevelType w:val="multilevel"/>
    <w:tmpl w:val="F4B5D9F5"/>
    <w:lvl w:ilvl="0" w:tentative="0">
      <w:start w:val="0"/>
      <w:numFmt w:val="bullet"/>
      <w:lvlText w:val=""/>
      <w:lvlJc w:val="left"/>
      <w:pPr>
        <w:ind w:left="1120" w:hanging="360"/>
      </w:pPr>
      <w:rPr>
        <w:rFonts w:hint="default" w:ascii="Symbol" w:hAnsi="Symbol" w:eastAsia="Symbol" w:cs="Symbol"/>
        <w:w w:val="97"/>
        <w:sz w:val="20"/>
        <w:szCs w:val="20"/>
        <w:lang w:val="en-US" w:eastAsia="en-US" w:bidi="ar-SA"/>
      </w:rPr>
    </w:lvl>
    <w:lvl w:ilvl="1" w:tentative="0">
      <w:start w:val="0"/>
      <w:numFmt w:val="bullet"/>
      <w:lvlText w:val="•"/>
      <w:lvlJc w:val="left"/>
      <w:pPr>
        <w:ind w:left="1973" w:hanging="360"/>
      </w:pPr>
      <w:rPr>
        <w:rFonts w:hint="default"/>
        <w:lang w:val="en-US" w:eastAsia="en-US" w:bidi="ar-SA"/>
      </w:rPr>
    </w:lvl>
    <w:lvl w:ilvl="2" w:tentative="0">
      <w:start w:val="0"/>
      <w:numFmt w:val="bullet"/>
      <w:lvlText w:val="•"/>
      <w:lvlJc w:val="left"/>
      <w:pPr>
        <w:ind w:left="2826" w:hanging="360"/>
      </w:pPr>
      <w:rPr>
        <w:rFonts w:hint="default"/>
        <w:lang w:val="en-US" w:eastAsia="en-US" w:bidi="ar-SA"/>
      </w:rPr>
    </w:lvl>
    <w:lvl w:ilvl="3" w:tentative="0">
      <w:start w:val="0"/>
      <w:numFmt w:val="bullet"/>
      <w:lvlText w:val="•"/>
      <w:lvlJc w:val="left"/>
      <w:pPr>
        <w:ind w:left="3679" w:hanging="360"/>
      </w:pPr>
      <w:rPr>
        <w:rFonts w:hint="default"/>
        <w:lang w:val="en-US" w:eastAsia="en-US" w:bidi="ar-SA"/>
      </w:rPr>
    </w:lvl>
    <w:lvl w:ilvl="4" w:tentative="0">
      <w:start w:val="0"/>
      <w:numFmt w:val="bullet"/>
      <w:lvlText w:val="•"/>
      <w:lvlJc w:val="left"/>
      <w:pPr>
        <w:ind w:left="4532" w:hanging="360"/>
      </w:pPr>
      <w:rPr>
        <w:rFonts w:hint="default"/>
        <w:lang w:val="en-US" w:eastAsia="en-US" w:bidi="ar-SA"/>
      </w:rPr>
    </w:lvl>
    <w:lvl w:ilvl="5" w:tentative="0">
      <w:start w:val="0"/>
      <w:numFmt w:val="bullet"/>
      <w:lvlText w:val="•"/>
      <w:lvlJc w:val="left"/>
      <w:pPr>
        <w:ind w:left="5385" w:hanging="360"/>
      </w:pPr>
      <w:rPr>
        <w:rFonts w:hint="default"/>
        <w:lang w:val="en-US" w:eastAsia="en-US" w:bidi="ar-SA"/>
      </w:rPr>
    </w:lvl>
    <w:lvl w:ilvl="6" w:tentative="0">
      <w:start w:val="0"/>
      <w:numFmt w:val="bullet"/>
      <w:lvlText w:val="•"/>
      <w:lvlJc w:val="left"/>
      <w:pPr>
        <w:ind w:left="6238" w:hanging="360"/>
      </w:pPr>
      <w:rPr>
        <w:rFonts w:hint="default"/>
        <w:lang w:val="en-US" w:eastAsia="en-US" w:bidi="ar-SA"/>
      </w:rPr>
    </w:lvl>
    <w:lvl w:ilvl="7" w:tentative="0">
      <w:start w:val="0"/>
      <w:numFmt w:val="bullet"/>
      <w:lvlText w:val="•"/>
      <w:lvlJc w:val="left"/>
      <w:pPr>
        <w:ind w:left="7091" w:hanging="360"/>
      </w:pPr>
      <w:rPr>
        <w:rFonts w:hint="default"/>
        <w:lang w:val="en-US" w:eastAsia="en-US" w:bidi="ar-SA"/>
      </w:rPr>
    </w:lvl>
    <w:lvl w:ilvl="8" w:tentative="0">
      <w:start w:val="0"/>
      <w:numFmt w:val="bullet"/>
      <w:lvlText w:val="•"/>
      <w:lvlJc w:val="left"/>
      <w:pPr>
        <w:ind w:left="7944" w:hanging="360"/>
      </w:pPr>
      <w:rPr>
        <w:rFonts w:hint="default"/>
        <w:lang w:val="en-US" w:eastAsia="en-US" w:bidi="ar-SA"/>
      </w:rPr>
    </w:lvl>
  </w:abstractNum>
  <w:abstractNum w:abstractNumId="21">
    <w:nsid w:val="F7735DC9"/>
    <w:multiLevelType w:val="multilevel"/>
    <w:tmpl w:val="F7735DC9"/>
    <w:lvl w:ilvl="0" w:tentative="0">
      <w:start w:val="2"/>
      <w:numFmt w:val="decimal"/>
      <w:lvlText w:val="%1."/>
      <w:lvlJc w:val="left"/>
      <w:pPr>
        <w:ind w:left="640" w:hanging="240"/>
        <w:jc w:val="left"/>
      </w:pPr>
      <w:rPr>
        <w:rFonts w:hint="default" w:ascii="宋体" w:hAnsi="宋体" w:eastAsia="宋体" w:cs="宋体"/>
        <w:spacing w:val="-3"/>
        <w:w w:val="100"/>
        <w:sz w:val="22"/>
        <w:szCs w:val="22"/>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22">
    <w:nsid w:val="0248C179"/>
    <w:multiLevelType w:val="multilevel"/>
    <w:tmpl w:val="0248C179"/>
    <w:lvl w:ilvl="0" w:tentative="0">
      <w:start w:val="1"/>
      <w:numFmt w:val="decimal"/>
      <w:lvlText w:val="%1."/>
      <w:lvlJc w:val="left"/>
      <w:pPr>
        <w:ind w:left="400" w:hanging="360"/>
        <w:jc w:val="left"/>
      </w:pPr>
      <w:rPr>
        <w:rFonts w:hint="default" w:ascii="宋体" w:hAnsi="宋体" w:eastAsia="宋体" w:cs="宋体"/>
        <w:w w:val="100"/>
        <w:sz w:val="24"/>
        <w:szCs w:val="24"/>
        <w:lang w:val="en-US" w:eastAsia="en-US" w:bidi="ar-SA"/>
      </w:rPr>
    </w:lvl>
    <w:lvl w:ilvl="1" w:tentative="0">
      <w:start w:val="0"/>
      <w:numFmt w:val="bullet"/>
      <w:lvlText w:val="•"/>
      <w:lvlJc w:val="left"/>
      <w:pPr>
        <w:ind w:left="1325" w:hanging="360"/>
      </w:pPr>
      <w:rPr>
        <w:rFonts w:hint="default"/>
        <w:lang w:val="en-US" w:eastAsia="en-US" w:bidi="ar-SA"/>
      </w:rPr>
    </w:lvl>
    <w:lvl w:ilvl="2" w:tentative="0">
      <w:start w:val="0"/>
      <w:numFmt w:val="bullet"/>
      <w:lvlText w:val="•"/>
      <w:lvlJc w:val="left"/>
      <w:pPr>
        <w:ind w:left="2250" w:hanging="360"/>
      </w:pPr>
      <w:rPr>
        <w:rFonts w:hint="default"/>
        <w:lang w:val="en-US" w:eastAsia="en-US" w:bidi="ar-SA"/>
      </w:rPr>
    </w:lvl>
    <w:lvl w:ilvl="3" w:tentative="0">
      <w:start w:val="0"/>
      <w:numFmt w:val="bullet"/>
      <w:lvlText w:val="•"/>
      <w:lvlJc w:val="left"/>
      <w:pPr>
        <w:ind w:left="3175" w:hanging="360"/>
      </w:pPr>
      <w:rPr>
        <w:rFonts w:hint="default"/>
        <w:lang w:val="en-US" w:eastAsia="en-US" w:bidi="ar-SA"/>
      </w:rPr>
    </w:lvl>
    <w:lvl w:ilvl="4" w:tentative="0">
      <w:start w:val="0"/>
      <w:numFmt w:val="bullet"/>
      <w:lvlText w:val="•"/>
      <w:lvlJc w:val="left"/>
      <w:pPr>
        <w:ind w:left="4100" w:hanging="360"/>
      </w:pPr>
      <w:rPr>
        <w:rFonts w:hint="default"/>
        <w:lang w:val="en-US" w:eastAsia="en-US" w:bidi="ar-SA"/>
      </w:rPr>
    </w:lvl>
    <w:lvl w:ilvl="5" w:tentative="0">
      <w:start w:val="0"/>
      <w:numFmt w:val="bullet"/>
      <w:lvlText w:val="•"/>
      <w:lvlJc w:val="left"/>
      <w:pPr>
        <w:ind w:left="5025" w:hanging="360"/>
      </w:pPr>
      <w:rPr>
        <w:rFonts w:hint="default"/>
        <w:lang w:val="en-US" w:eastAsia="en-US" w:bidi="ar-SA"/>
      </w:rPr>
    </w:lvl>
    <w:lvl w:ilvl="6" w:tentative="0">
      <w:start w:val="0"/>
      <w:numFmt w:val="bullet"/>
      <w:lvlText w:val="•"/>
      <w:lvlJc w:val="left"/>
      <w:pPr>
        <w:ind w:left="5950" w:hanging="360"/>
      </w:pPr>
      <w:rPr>
        <w:rFonts w:hint="default"/>
        <w:lang w:val="en-US" w:eastAsia="en-US" w:bidi="ar-SA"/>
      </w:rPr>
    </w:lvl>
    <w:lvl w:ilvl="7" w:tentative="0">
      <w:start w:val="0"/>
      <w:numFmt w:val="bullet"/>
      <w:lvlText w:val="•"/>
      <w:lvlJc w:val="left"/>
      <w:pPr>
        <w:ind w:left="6875"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23">
    <w:nsid w:val="03D62ECE"/>
    <w:multiLevelType w:val="multilevel"/>
    <w:tmpl w:val="03D62ECE"/>
    <w:lvl w:ilvl="0" w:tentative="0">
      <w:start w:val="1"/>
      <w:numFmt w:val="decimal"/>
      <w:lvlText w:val="%1."/>
      <w:lvlJc w:val="left"/>
      <w:pPr>
        <w:ind w:left="640" w:hanging="240"/>
        <w:jc w:val="left"/>
      </w:pPr>
      <w:rPr>
        <w:rFonts w:hint="default" w:ascii="宋体" w:hAnsi="宋体" w:eastAsia="宋体" w:cs="宋体"/>
        <w:spacing w:val="-3"/>
        <w:w w:val="100"/>
        <w:sz w:val="22"/>
        <w:szCs w:val="22"/>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24">
    <w:nsid w:val="0E640482"/>
    <w:multiLevelType w:val="multilevel"/>
    <w:tmpl w:val="0E640482"/>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25">
    <w:nsid w:val="1ACDE60F"/>
    <w:multiLevelType w:val="multilevel"/>
    <w:tmpl w:val="1ACDE60F"/>
    <w:lvl w:ilvl="0" w:tentative="0">
      <w:start w:val="1"/>
      <w:numFmt w:val="decimal"/>
      <w:lvlText w:val="%1."/>
      <w:lvlJc w:val="left"/>
      <w:pPr>
        <w:ind w:left="400" w:hanging="243"/>
        <w:jc w:val="left"/>
      </w:pPr>
      <w:rPr>
        <w:rFonts w:hint="default"/>
        <w:spacing w:val="-1"/>
        <w:w w:val="100"/>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26">
    <w:nsid w:val="243FCF68"/>
    <w:multiLevelType w:val="multilevel"/>
    <w:tmpl w:val="243FCF68"/>
    <w:lvl w:ilvl="0" w:tentative="0">
      <w:start w:val="3"/>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27">
    <w:nsid w:val="2470EC97"/>
    <w:multiLevelType w:val="multilevel"/>
    <w:tmpl w:val="2470EC97"/>
    <w:lvl w:ilvl="0" w:tentative="0">
      <w:start w:val="1"/>
      <w:numFmt w:val="decimal"/>
      <w:lvlText w:val="%1."/>
      <w:lvlJc w:val="left"/>
      <w:pPr>
        <w:ind w:left="640" w:hanging="240"/>
        <w:jc w:val="left"/>
      </w:pPr>
      <w:rPr>
        <w:rFonts w:hint="default" w:ascii="宋体" w:hAnsi="宋体" w:eastAsia="宋体" w:cs="宋体"/>
        <w:spacing w:val="-3"/>
        <w:w w:val="100"/>
        <w:sz w:val="22"/>
        <w:szCs w:val="22"/>
        <w:lang w:val="en-US" w:eastAsia="en-US" w:bidi="ar-SA"/>
      </w:rPr>
    </w:lvl>
    <w:lvl w:ilvl="1" w:tentative="0">
      <w:start w:val="0"/>
      <w:numFmt w:val="bullet"/>
      <w:lvlText w:val=""/>
      <w:lvlJc w:val="left"/>
      <w:pPr>
        <w:ind w:left="1120" w:hanging="360"/>
      </w:pPr>
      <w:rPr>
        <w:rFonts w:hint="default" w:ascii="Symbol" w:hAnsi="Symbol" w:eastAsia="Symbol" w:cs="Symbol"/>
        <w:w w:val="97"/>
        <w:sz w:val="20"/>
        <w:szCs w:val="20"/>
        <w:lang w:val="en-US" w:eastAsia="en-US" w:bidi="ar-SA"/>
      </w:rPr>
    </w:lvl>
    <w:lvl w:ilvl="2" w:tentative="0">
      <w:start w:val="0"/>
      <w:numFmt w:val="bullet"/>
      <w:lvlText w:val="•"/>
      <w:lvlJc w:val="left"/>
      <w:pPr>
        <w:ind w:left="2067" w:hanging="360"/>
      </w:pPr>
      <w:rPr>
        <w:rFonts w:hint="default"/>
        <w:lang w:val="en-US" w:eastAsia="en-US" w:bidi="ar-SA"/>
      </w:rPr>
    </w:lvl>
    <w:lvl w:ilvl="3" w:tentative="0">
      <w:start w:val="0"/>
      <w:numFmt w:val="bullet"/>
      <w:lvlText w:val="•"/>
      <w:lvlJc w:val="left"/>
      <w:pPr>
        <w:ind w:left="3015" w:hanging="360"/>
      </w:pPr>
      <w:rPr>
        <w:rFonts w:hint="default"/>
        <w:lang w:val="en-US" w:eastAsia="en-US" w:bidi="ar-SA"/>
      </w:rPr>
    </w:lvl>
    <w:lvl w:ilvl="4" w:tentative="0">
      <w:start w:val="0"/>
      <w:numFmt w:val="bullet"/>
      <w:lvlText w:val="•"/>
      <w:lvlJc w:val="left"/>
      <w:pPr>
        <w:ind w:left="3963" w:hanging="360"/>
      </w:pPr>
      <w:rPr>
        <w:rFonts w:hint="default"/>
        <w:lang w:val="en-US" w:eastAsia="en-US" w:bidi="ar-SA"/>
      </w:rPr>
    </w:lvl>
    <w:lvl w:ilvl="5" w:tentative="0">
      <w:start w:val="0"/>
      <w:numFmt w:val="bullet"/>
      <w:lvlText w:val="•"/>
      <w:lvlJc w:val="left"/>
      <w:pPr>
        <w:ind w:left="4911" w:hanging="360"/>
      </w:pPr>
      <w:rPr>
        <w:rFonts w:hint="default"/>
        <w:lang w:val="en-US" w:eastAsia="en-US" w:bidi="ar-SA"/>
      </w:rPr>
    </w:lvl>
    <w:lvl w:ilvl="6" w:tentative="0">
      <w:start w:val="0"/>
      <w:numFmt w:val="bullet"/>
      <w:lvlText w:val="•"/>
      <w:lvlJc w:val="left"/>
      <w:pPr>
        <w:ind w:left="5858" w:hanging="360"/>
      </w:pPr>
      <w:rPr>
        <w:rFonts w:hint="default"/>
        <w:lang w:val="en-US" w:eastAsia="en-US" w:bidi="ar-SA"/>
      </w:rPr>
    </w:lvl>
    <w:lvl w:ilvl="7" w:tentative="0">
      <w:start w:val="0"/>
      <w:numFmt w:val="bullet"/>
      <w:lvlText w:val="•"/>
      <w:lvlJc w:val="left"/>
      <w:pPr>
        <w:ind w:left="6806" w:hanging="360"/>
      </w:pPr>
      <w:rPr>
        <w:rFonts w:hint="default"/>
        <w:lang w:val="en-US" w:eastAsia="en-US" w:bidi="ar-SA"/>
      </w:rPr>
    </w:lvl>
    <w:lvl w:ilvl="8" w:tentative="0">
      <w:start w:val="0"/>
      <w:numFmt w:val="bullet"/>
      <w:lvlText w:val="•"/>
      <w:lvlJc w:val="left"/>
      <w:pPr>
        <w:ind w:left="7754" w:hanging="360"/>
      </w:pPr>
      <w:rPr>
        <w:rFonts w:hint="default"/>
        <w:lang w:val="en-US" w:eastAsia="en-US" w:bidi="ar-SA"/>
      </w:rPr>
    </w:lvl>
  </w:abstractNum>
  <w:abstractNum w:abstractNumId="28">
    <w:nsid w:val="25B654F3"/>
    <w:multiLevelType w:val="multilevel"/>
    <w:tmpl w:val="25B654F3"/>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29">
    <w:nsid w:val="2A8F537B"/>
    <w:multiLevelType w:val="multilevel"/>
    <w:tmpl w:val="2A8F537B"/>
    <w:lvl w:ilvl="0" w:tentative="0">
      <w:start w:val="0"/>
      <w:numFmt w:val="bullet"/>
      <w:lvlText w:val="&gt;"/>
      <w:lvlJc w:val="left"/>
      <w:pPr>
        <w:ind w:left="640" w:hanging="240"/>
      </w:pPr>
      <w:rPr>
        <w:rFonts w:hint="default" w:ascii="宋体" w:hAnsi="宋体" w:eastAsia="宋体" w:cs="宋体"/>
        <w:w w:val="100"/>
        <w:sz w:val="24"/>
        <w:szCs w:val="24"/>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30">
    <w:nsid w:val="30FC5B15"/>
    <w:multiLevelType w:val="multilevel"/>
    <w:tmpl w:val="30FC5B15"/>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31">
    <w:nsid w:val="322D85CA"/>
    <w:multiLevelType w:val="multilevel"/>
    <w:tmpl w:val="322D85CA"/>
    <w:lvl w:ilvl="0" w:tentative="0">
      <w:start w:val="1"/>
      <w:numFmt w:val="decimal"/>
      <w:lvlText w:val="%1."/>
      <w:lvlJc w:val="left"/>
      <w:pPr>
        <w:ind w:left="640" w:hanging="240"/>
        <w:jc w:val="left"/>
      </w:pPr>
      <w:rPr>
        <w:rFonts w:hint="default"/>
        <w:spacing w:val="-3"/>
        <w:w w:val="100"/>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32">
    <w:nsid w:val="39A0D9AC"/>
    <w:multiLevelType w:val="multilevel"/>
    <w:tmpl w:val="39A0D9AC"/>
    <w:lvl w:ilvl="0" w:tentative="0">
      <w:start w:val="2"/>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33">
    <w:nsid w:val="46A08BB8"/>
    <w:multiLevelType w:val="multilevel"/>
    <w:tmpl w:val="46A08BB8"/>
    <w:lvl w:ilvl="0" w:tentative="0">
      <w:start w:val="3"/>
      <w:numFmt w:val="decimal"/>
      <w:lvlText w:val="%1."/>
      <w:lvlJc w:val="left"/>
      <w:pPr>
        <w:ind w:left="673" w:hanging="274"/>
        <w:jc w:val="left"/>
      </w:pPr>
      <w:rPr>
        <w:rFonts w:hint="default" w:ascii="宋体" w:hAnsi="宋体" w:eastAsia="宋体" w:cs="宋体"/>
        <w:spacing w:val="0"/>
        <w:w w:val="98"/>
        <w:sz w:val="25"/>
        <w:szCs w:val="25"/>
        <w:lang w:val="en-US" w:eastAsia="en-US" w:bidi="ar-SA"/>
      </w:rPr>
    </w:lvl>
    <w:lvl w:ilvl="1" w:tentative="0">
      <w:start w:val="0"/>
      <w:numFmt w:val="bullet"/>
      <w:lvlText w:val="•"/>
      <w:lvlJc w:val="left"/>
      <w:pPr>
        <w:ind w:left="1577" w:hanging="274"/>
      </w:pPr>
      <w:rPr>
        <w:rFonts w:hint="default"/>
        <w:lang w:val="en-US" w:eastAsia="en-US" w:bidi="ar-SA"/>
      </w:rPr>
    </w:lvl>
    <w:lvl w:ilvl="2" w:tentative="0">
      <w:start w:val="0"/>
      <w:numFmt w:val="bullet"/>
      <w:lvlText w:val="•"/>
      <w:lvlJc w:val="left"/>
      <w:pPr>
        <w:ind w:left="2474" w:hanging="274"/>
      </w:pPr>
      <w:rPr>
        <w:rFonts w:hint="default"/>
        <w:lang w:val="en-US" w:eastAsia="en-US" w:bidi="ar-SA"/>
      </w:rPr>
    </w:lvl>
    <w:lvl w:ilvl="3" w:tentative="0">
      <w:start w:val="0"/>
      <w:numFmt w:val="bullet"/>
      <w:lvlText w:val="•"/>
      <w:lvlJc w:val="left"/>
      <w:pPr>
        <w:ind w:left="3371" w:hanging="274"/>
      </w:pPr>
      <w:rPr>
        <w:rFonts w:hint="default"/>
        <w:lang w:val="en-US" w:eastAsia="en-US" w:bidi="ar-SA"/>
      </w:rPr>
    </w:lvl>
    <w:lvl w:ilvl="4" w:tentative="0">
      <w:start w:val="0"/>
      <w:numFmt w:val="bullet"/>
      <w:lvlText w:val="•"/>
      <w:lvlJc w:val="left"/>
      <w:pPr>
        <w:ind w:left="4268" w:hanging="274"/>
      </w:pPr>
      <w:rPr>
        <w:rFonts w:hint="default"/>
        <w:lang w:val="en-US" w:eastAsia="en-US" w:bidi="ar-SA"/>
      </w:rPr>
    </w:lvl>
    <w:lvl w:ilvl="5" w:tentative="0">
      <w:start w:val="0"/>
      <w:numFmt w:val="bullet"/>
      <w:lvlText w:val="•"/>
      <w:lvlJc w:val="left"/>
      <w:pPr>
        <w:ind w:left="5165" w:hanging="274"/>
      </w:pPr>
      <w:rPr>
        <w:rFonts w:hint="default"/>
        <w:lang w:val="en-US" w:eastAsia="en-US" w:bidi="ar-SA"/>
      </w:rPr>
    </w:lvl>
    <w:lvl w:ilvl="6" w:tentative="0">
      <w:start w:val="0"/>
      <w:numFmt w:val="bullet"/>
      <w:lvlText w:val="•"/>
      <w:lvlJc w:val="left"/>
      <w:pPr>
        <w:ind w:left="6062" w:hanging="274"/>
      </w:pPr>
      <w:rPr>
        <w:rFonts w:hint="default"/>
        <w:lang w:val="en-US" w:eastAsia="en-US" w:bidi="ar-SA"/>
      </w:rPr>
    </w:lvl>
    <w:lvl w:ilvl="7" w:tentative="0">
      <w:start w:val="0"/>
      <w:numFmt w:val="bullet"/>
      <w:lvlText w:val="•"/>
      <w:lvlJc w:val="left"/>
      <w:pPr>
        <w:ind w:left="6959" w:hanging="274"/>
      </w:pPr>
      <w:rPr>
        <w:rFonts w:hint="default"/>
        <w:lang w:val="en-US" w:eastAsia="en-US" w:bidi="ar-SA"/>
      </w:rPr>
    </w:lvl>
    <w:lvl w:ilvl="8" w:tentative="0">
      <w:start w:val="0"/>
      <w:numFmt w:val="bullet"/>
      <w:lvlText w:val="•"/>
      <w:lvlJc w:val="left"/>
      <w:pPr>
        <w:ind w:left="7856" w:hanging="274"/>
      </w:pPr>
      <w:rPr>
        <w:rFonts w:hint="default"/>
        <w:lang w:val="en-US" w:eastAsia="en-US" w:bidi="ar-SA"/>
      </w:rPr>
    </w:lvl>
  </w:abstractNum>
  <w:abstractNum w:abstractNumId="34">
    <w:nsid w:val="4C1BAE26"/>
    <w:multiLevelType w:val="multilevel"/>
    <w:tmpl w:val="4C1BAE26"/>
    <w:lvl w:ilvl="0" w:tentative="0">
      <w:start w:val="7"/>
      <w:numFmt w:val="decimal"/>
      <w:lvlText w:val="%1."/>
      <w:lvlJc w:val="left"/>
      <w:pPr>
        <w:ind w:left="640" w:hanging="240"/>
        <w:jc w:val="left"/>
      </w:pPr>
      <w:rPr>
        <w:rFonts w:hint="default" w:ascii="宋体" w:hAnsi="宋体" w:eastAsia="宋体" w:cs="宋体"/>
        <w:spacing w:val="-3"/>
        <w:w w:val="100"/>
        <w:sz w:val="22"/>
        <w:szCs w:val="22"/>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35">
    <w:nsid w:val="4C3D7A74"/>
    <w:multiLevelType w:val="multilevel"/>
    <w:tmpl w:val="4C3D7A74"/>
    <w:lvl w:ilvl="0" w:tentative="0">
      <w:start w:val="1"/>
      <w:numFmt w:val="decimal"/>
      <w:lvlText w:val="%1."/>
      <w:lvlJc w:val="left"/>
      <w:pPr>
        <w:ind w:left="400" w:hanging="243"/>
        <w:jc w:val="left"/>
      </w:pPr>
      <w:rPr>
        <w:rFonts w:hint="default" w:ascii="宋体" w:hAnsi="宋体" w:eastAsia="宋体" w:cs="宋体"/>
        <w:spacing w:val="-58"/>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36">
    <w:nsid w:val="4D4DC07F"/>
    <w:multiLevelType w:val="multilevel"/>
    <w:tmpl w:val="4D4DC07F"/>
    <w:lvl w:ilvl="0" w:tentative="0">
      <w:start w:val="1"/>
      <w:numFmt w:val="decimal"/>
      <w:lvlText w:val="(%1)"/>
      <w:lvlJc w:val="left"/>
      <w:pPr>
        <w:ind w:left="400" w:hanging="363"/>
        <w:jc w:val="left"/>
      </w:pPr>
      <w:rPr>
        <w:rFonts w:hint="default" w:ascii="宋体" w:hAnsi="宋体" w:eastAsia="宋体" w:cs="宋体"/>
        <w:spacing w:val="-3"/>
        <w:w w:val="100"/>
        <w:sz w:val="22"/>
        <w:szCs w:val="22"/>
        <w:lang w:val="en-US" w:eastAsia="en-US" w:bidi="ar-SA"/>
      </w:rPr>
    </w:lvl>
    <w:lvl w:ilvl="1" w:tentative="0">
      <w:start w:val="0"/>
      <w:numFmt w:val="bullet"/>
      <w:lvlText w:val="•"/>
      <w:lvlJc w:val="left"/>
      <w:pPr>
        <w:ind w:left="1325" w:hanging="363"/>
      </w:pPr>
      <w:rPr>
        <w:rFonts w:hint="default"/>
        <w:lang w:val="en-US" w:eastAsia="en-US" w:bidi="ar-SA"/>
      </w:rPr>
    </w:lvl>
    <w:lvl w:ilvl="2" w:tentative="0">
      <w:start w:val="0"/>
      <w:numFmt w:val="bullet"/>
      <w:lvlText w:val="•"/>
      <w:lvlJc w:val="left"/>
      <w:pPr>
        <w:ind w:left="2250" w:hanging="363"/>
      </w:pPr>
      <w:rPr>
        <w:rFonts w:hint="default"/>
        <w:lang w:val="en-US" w:eastAsia="en-US" w:bidi="ar-SA"/>
      </w:rPr>
    </w:lvl>
    <w:lvl w:ilvl="3" w:tentative="0">
      <w:start w:val="0"/>
      <w:numFmt w:val="bullet"/>
      <w:lvlText w:val="•"/>
      <w:lvlJc w:val="left"/>
      <w:pPr>
        <w:ind w:left="3175" w:hanging="363"/>
      </w:pPr>
      <w:rPr>
        <w:rFonts w:hint="default"/>
        <w:lang w:val="en-US" w:eastAsia="en-US" w:bidi="ar-SA"/>
      </w:rPr>
    </w:lvl>
    <w:lvl w:ilvl="4" w:tentative="0">
      <w:start w:val="0"/>
      <w:numFmt w:val="bullet"/>
      <w:lvlText w:val="•"/>
      <w:lvlJc w:val="left"/>
      <w:pPr>
        <w:ind w:left="4100" w:hanging="363"/>
      </w:pPr>
      <w:rPr>
        <w:rFonts w:hint="default"/>
        <w:lang w:val="en-US" w:eastAsia="en-US" w:bidi="ar-SA"/>
      </w:rPr>
    </w:lvl>
    <w:lvl w:ilvl="5" w:tentative="0">
      <w:start w:val="0"/>
      <w:numFmt w:val="bullet"/>
      <w:lvlText w:val="•"/>
      <w:lvlJc w:val="left"/>
      <w:pPr>
        <w:ind w:left="5025" w:hanging="363"/>
      </w:pPr>
      <w:rPr>
        <w:rFonts w:hint="default"/>
        <w:lang w:val="en-US" w:eastAsia="en-US" w:bidi="ar-SA"/>
      </w:rPr>
    </w:lvl>
    <w:lvl w:ilvl="6" w:tentative="0">
      <w:start w:val="0"/>
      <w:numFmt w:val="bullet"/>
      <w:lvlText w:val="•"/>
      <w:lvlJc w:val="left"/>
      <w:pPr>
        <w:ind w:left="5950" w:hanging="363"/>
      </w:pPr>
      <w:rPr>
        <w:rFonts w:hint="default"/>
        <w:lang w:val="en-US" w:eastAsia="en-US" w:bidi="ar-SA"/>
      </w:rPr>
    </w:lvl>
    <w:lvl w:ilvl="7" w:tentative="0">
      <w:start w:val="0"/>
      <w:numFmt w:val="bullet"/>
      <w:lvlText w:val="•"/>
      <w:lvlJc w:val="left"/>
      <w:pPr>
        <w:ind w:left="6875" w:hanging="363"/>
      </w:pPr>
      <w:rPr>
        <w:rFonts w:hint="default"/>
        <w:lang w:val="en-US" w:eastAsia="en-US" w:bidi="ar-SA"/>
      </w:rPr>
    </w:lvl>
    <w:lvl w:ilvl="8" w:tentative="0">
      <w:start w:val="0"/>
      <w:numFmt w:val="bullet"/>
      <w:lvlText w:val="•"/>
      <w:lvlJc w:val="left"/>
      <w:pPr>
        <w:ind w:left="7800" w:hanging="363"/>
      </w:pPr>
      <w:rPr>
        <w:rFonts w:hint="default"/>
        <w:lang w:val="en-US" w:eastAsia="en-US" w:bidi="ar-SA"/>
      </w:rPr>
    </w:lvl>
  </w:abstractNum>
  <w:abstractNum w:abstractNumId="37">
    <w:nsid w:val="4D94DA66"/>
    <w:multiLevelType w:val="multilevel"/>
    <w:tmpl w:val="4D94DA66"/>
    <w:lvl w:ilvl="0" w:tentative="0">
      <w:start w:val="3"/>
      <w:numFmt w:val="decimal"/>
      <w:lvlText w:val="%1."/>
      <w:lvlJc w:val="left"/>
      <w:pPr>
        <w:ind w:left="400" w:hanging="243"/>
        <w:jc w:val="left"/>
      </w:pPr>
      <w:rPr>
        <w:rFonts w:hint="default"/>
        <w:spacing w:val="-17"/>
        <w:w w:val="100"/>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38">
    <w:nsid w:val="58765686"/>
    <w:multiLevelType w:val="multilevel"/>
    <w:tmpl w:val="58765686"/>
    <w:lvl w:ilvl="0" w:tentative="0">
      <w:start w:val="1"/>
      <w:numFmt w:val="decimal"/>
      <w:lvlText w:val="%1."/>
      <w:lvlJc w:val="left"/>
      <w:pPr>
        <w:ind w:left="673" w:hanging="274"/>
        <w:jc w:val="left"/>
      </w:pPr>
      <w:rPr>
        <w:rFonts w:hint="default" w:ascii="宋体" w:hAnsi="宋体" w:eastAsia="宋体" w:cs="宋体"/>
        <w:spacing w:val="0"/>
        <w:w w:val="98"/>
        <w:sz w:val="25"/>
        <w:szCs w:val="25"/>
        <w:lang w:val="en-US" w:eastAsia="en-US" w:bidi="ar-SA"/>
      </w:rPr>
    </w:lvl>
    <w:lvl w:ilvl="1" w:tentative="0">
      <w:start w:val="0"/>
      <w:numFmt w:val="bullet"/>
      <w:lvlText w:val="•"/>
      <w:lvlJc w:val="left"/>
      <w:pPr>
        <w:ind w:left="1577" w:hanging="274"/>
      </w:pPr>
      <w:rPr>
        <w:rFonts w:hint="default"/>
        <w:lang w:val="en-US" w:eastAsia="en-US" w:bidi="ar-SA"/>
      </w:rPr>
    </w:lvl>
    <w:lvl w:ilvl="2" w:tentative="0">
      <w:start w:val="0"/>
      <w:numFmt w:val="bullet"/>
      <w:lvlText w:val="•"/>
      <w:lvlJc w:val="left"/>
      <w:pPr>
        <w:ind w:left="2474" w:hanging="274"/>
      </w:pPr>
      <w:rPr>
        <w:rFonts w:hint="default"/>
        <w:lang w:val="en-US" w:eastAsia="en-US" w:bidi="ar-SA"/>
      </w:rPr>
    </w:lvl>
    <w:lvl w:ilvl="3" w:tentative="0">
      <w:start w:val="0"/>
      <w:numFmt w:val="bullet"/>
      <w:lvlText w:val="•"/>
      <w:lvlJc w:val="left"/>
      <w:pPr>
        <w:ind w:left="3371" w:hanging="274"/>
      </w:pPr>
      <w:rPr>
        <w:rFonts w:hint="default"/>
        <w:lang w:val="en-US" w:eastAsia="en-US" w:bidi="ar-SA"/>
      </w:rPr>
    </w:lvl>
    <w:lvl w:ilvl="4" w:tentative="0">
      <w:start w:val="0"/>
      <w:numFmt w:val="bullet"/>
      <w:lvlText w:val="•"/>
      <w:lvlJc w:val="left"/>
      <w:pPr>
        <w:ind w:left="4268" w:hanging="274"/>
      </w:pPr>
      <w:rPr>
        <w:rFonts w:hint="default"/>
        <w:lang w:val="en-US" w:eastAsia="en-US" w:bidi="ar-SA"/>
      </w:rPr>
    </w:lvl>
    <w:lvl w:ilvl="5" w:tentative="0">
      <w:start w:val="0"/>
      <w:numFmt w:val="bullet"/>
      <w:lvlText w:val="•"/>
      <w:lvlJc w:val="left"/>
      <w:pPr>
        <w:ind w:left="5165" w:hanging="274"/>
      </w:pPr>
      <w:rPr>
        <w:rFonts w:hint="default"/>
        <w:lang w:val="en-US" w:eastAsia="en-US" w:bidi="ar-SA"/>
      </w:rPr>
    </w:lvl>
    <w:lvl w:ilvl="6" w:tentative="0">
      <w:start w:val="0"/>
      <w:numFmt w:val="bullet"/>
      <w:lvlText w:val="•"/>
      <w:lvlJc w:val="left"/>
      <w:pPr>
        <w:ind w:left="6062" w:hanging="274"/>
      </w:pPr>
      <w:rPr>
        <w:rFonts w:hint="default"/>
        <w:lang w:val="en-US" w:eastAsia="en-US" w:bidi="ar-SA"/>
      </w:rPr>
    </w:lvl>
    <w:lvl w:ilvl="7" w:tentative="0">
      <w:start w:val="0"/>
      <w:numFmt w:val="bullet"/>
      <w:lvlText w:val="•"/>
      <w:lvlJc w:val="left"/>
      <w:pPr>
        <w:ind w:left="6959" w:hanging="274"/>
      </w:pPr>
      <w:rPr>
        <w:rFonts w:hint="default"/>
        <w:lang w:val="en-US" w:eastAsia="en-US" w:bidi="ar-SA"/>
      </w:rPr>
    </w:lvl>
    <w:lvl w:ilvl="8" w:tentative="0">
      <w:start w:val="0"/>
      <w:numFmt w:val="bullet"/>
      <w:lvlText w:val="•"/>
      <w:lvlJc w:val="left"/>
      <w:pPr>
        <w:ind w:left="7856" w:hanging="274"/>
      </w:pPr>
      <w:rPr>
        <w:rFonts w:hint="default"/>
        <w:lang w:val="en-US" w:eastAsia="en-US" w:bidi="ar-SA"/>
      </w:rPr>
    </w:lvl>
  </w:abstractNum>
  <w:abstractNum w:abstractNumId="39">
    <w:nsid w:val="59ADCABA"/>
    <w:multiLevelType w:val="multilevel"/>
    <w:tmpl w:val="59ADCABA"/>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40">
    <w:nsid w:val="5A241D34"/>
    <w:multiLevelType w:val="multilevel"/>
    <w:tmpl w:val="5A241D34"/>
    <w:lvl w:ilvl="0" w:tentative="0">
      <w:start w:val="7"/>
      <w:numFmt w:val="decimal"/>
      <w:lvlText w:val="%1."/>
      <w:lvlJc w:val="left"/>
      <w:pPr>
        <w:ind w:left="400" w:hanging="243"/>
        <w:jc w:val="left"/>
      </w:pPr>
      <w:rPr>
        <w:rFonts w:hint="default" w:ascii="宋体" w:hAnsi="宋体" w:eastAsia="宋体" w:cs="宋体"/>
        <w:spacing w:val="-58"/>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41">
    <w:nsid w:val="5E29AB5A"/>
    <w:multiLevelType w:val="multilevel"/>
    <w:tmpl w:val="5E29AB5A"/>
    <w:lvl w:ilvl="0" w:tentative="0">
      <w:start w:val="1"/>
      <w:numFmt w:val="decimal"/>
      <w:lvlText w:val="%1."/>
      <w:lvlJc w:val="left"/>
      <w:pPr>
        <w:ind w:left="640" w:hanging="240"/>
        <w:jc w:val="left"/>
      </w:pPr>
      <w:rPr>
        <w:rFonts w:hint="default"/>
        <w:spacing w:val="-3"/>
        <w:w w:val="100"/>
        <w:lang w:val="en-US" w:eastAsia="en-US" w:bidi="ar-SA"/>
      </w:rPr>
    </w:lvl>
    <w:lvl w:ilvl="1" w:tentative="0">
      <w:start w:val="0"/>
      <w:numFmt w:val="bullet"/>
      <w:lvlText w:val="•"/>
      <w:lvlJc w:val="left"/>
      <w:pPr>
        <w:ind w:left="1541" w:hanging="240"/>
      </w:pPr>
      <w:rPr>
        <w:rFonts w:hint="default"/>
        <w:lang w:val="en-US" w:eastAsia="en-US" w:bidi="ar-SA"/>
      </w:rPr>
    </w:lvl>
    <w:lvl w:ilvl="2" w:tentative="0">
      <w:start w:val="0"/>
      <w:numFmt w:val="bullet"/>
      <w:lvlText w:val="•"/>
      <w:lvlJc w:val="left"/>
      <w:pPr>
        <w:ind w:left="2442" w:hanging="240"/>
      </w:pPr>
      <w:rPr>
        <w:rFonts w:hint="default"/>
        <w:lang w:val="en-US" w:eastAsia="en-US" w:bidi="ar-SA"/>
      </w:rPr>
    </w:lvl>
    <w:lvl w:ilvl="3" w:tentative="0">
      <w:start w:val="0"/>
      <w:numFmt w:val="bullet"/>
      <w:lvlText w:val="•"/>
      <w:lvlJc w:val="left"/>
      <w:pPr>
        <w:ind w:left="3343" w:hanging="240"/>
      </w:pPr>
      <w:rPr>
        <w:rFonts w:hint="default"/>
        <w:lang w:val="en-US" w:eastAsia="en-US" w:bidi="ar-SA"/>
      </w:rPr>
    </w:lvl>
    <w:lvl w:ilvl="4" w:tentative="0">
      <w:start w:val="0"/>
      <w:numFmt w:val="bullet"/>
      <w:lvlText w:val="•"/>
      <w:lvlJc w:val="left"/>
      <w:pPr>
        <w:ind w:left="4244" w:hanging="240"/>
      </w:pPr>
      <w:rPr>
        <w:rFonts w:hint="default"/>
        <w:lang w:val="en-US" w:eastAsia="en-US" w:bidi="ar-SA"/>
      </w:rPr>
    </w:lvl>
    <w:lvl w:ilvl="5" w:tentative="0">
      <w:start w:val="0"/>
      <w:numFmt w:val="bullet"/>
      <w:lvlText w:val="•"/>
      <w:lvlJc w:val="left"/>
      <w:pPr>
        <w:ind w:left="5145" w:hanging="240"/>
      </w:pPr>
      <w:rPr>
        <w:rFonts w:hint="default"/>
        <w:lang w:val="en-US" w:eastAsia="en-US" w:bidi="ar-SA"/>
      </w:rPr>
    </w:lvl>
    <w:lvl w:ilvl="6" w:tentative="0">
      <w:start w:val="0"/>
      <w:numFmt w:val="bullet"/>
      <w:lvlText w:val="•"/>
      <w:lvlJc w:val="left"/>
      <w:pPr>
        <w:ind w:left="6046" w:hanging="240"/>
      </w:pPr>
      <w:rPr>
        <w:rFonts w:hint="default"/>
        <w:lang w:val="en-US" w:eastAsia="en-US" w:bidi="ar-SA"/>
      </w:rPr>
    </w:lvl>
    <w:lvl w:ilvl="7" w:tentative="0">
      <w:start w:val="0"/>
      <w:numFmt w:val="bullet"/>
      <w:lvlText w:val="•"/>
      <w:lvlJc w:val="left"/>
      <w:pPr>
        <w:ind w:left="6947" w:hanging="240"/>
      </w:pPr>
      <w:rPr>
        <w:rFonts w:hint="default"/>
        <w:lang w:val="en-US" w:eastAsia="en-US" w:bidi="ar-SA"/>
      </w:rPr>
    </w:lvl>
    <w:lvl w:ilvl="8" w:tentative="0">
      <w:start w:val="0"/>
      <w:numFmt w:val="bullet"/>
      <w:lvlText w:val="•"/>
      <w:lvlJc w:val="left"/>
      <w:pPr>
        <w:ind w:left="7848" w:hanging="240"/>
      </w:pPr>
      <w:rPr>
        <w:rFonts w:hint="default"/>
        <w:lang w:val="en-US" w:eastAsia="en-US" w:bidi="ar-SA"/>
      </w:rPr>
    </w:lvl>
  </w:abstractNum>
  <w:abstractNum w:abstractNumId="42">
    <w:nsid w:val="5FFFB1A7"/>
    <w:multiLevelType w:val="multilevel"/>
    <w:tmpl w:val="5FFFB1A7"/>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43">
    <w:nsid w:val="60382F6E"/>
    <w:multiLevelType w:val="multilevel"/>
    <w:tmpl w:val="60382F6E"/>
    <w:lvl w:ilvl="0" w:tentative="0">
      <w:start w:val="1"/>
      <w:numFmt w:val="decimal"/>
      <w:lvlText w:val="%1."/>
      <w:lvlJc w:val="left"/>
      <w:pPr>
        <w:ind w:left="673" w:hanging="274"/>
        <w:jc w:val="left"/>
      </w:pPr>
      <w:rPr>
        <w:rFonts w:hint="default" w:ascii="宋体" w:hAnsi="宋体" w:eastAsia="宋体" w:cs="宋体"/>
        <w:spacing w:val="-65"/>
        <w:w w:val="98"/>
        <w:sz w:val="25"/>
        <w:szCs w:val="25"/>
        <w:lang w:val="en-US" w:eastAsia="en-US" w:bidi="ar-SA"/>
      </w:rPr>
    </w:lvl>
    <w:lvl w:ilvl="1" w:tentative="0">
      <w:start w:val="0"/>
      <w:numFmt w:val="bullet"/>
      <w:lvlText w:val=""/>
      <w:lvlJc w:val="left"/>
      <w:pPr>
        <w:ind w:left="1120" w:hanging="360"/>
      </w:pPr>
      <w:rPr>
        <w:rFonts w:hint="default" w:ascii="Symbol" w:hAnsi="Symbol" w:eastAsia="Symbol" w:cs="Symbol"/>
        <w:w w:val="97"/>
        <w:sz w:val="20"/>
        <w:szCs w:val="20"/>
        <w:lang w:val="en-US" w:eastAsia="en-US" w:bidi="ar-SA"/>
      </w:rPr>
    </w:lvl>
    <w:lvl w:ilvl="2" w:tentative="0">
      <w:start w:val="0"/>
      <w:numFmt w:val="bullet"/>
      <w:lvlText w:val="•"/>
      <w:lvlJc w:val="left"/>
      <w:pPr>
        <w:ind w:left="2067" w:hanging="360"/>
      </w:pPr>
      <w:rPr>
        <w:rFonts w:hint="default"/>
        <w:lang w:val="en-US" w:eastAsia="en-US" w:bidi="ar-SA"/>
      </w:rPr>
    </w:lvl>
    <w:lvl w:ilvl="3" w:tentative="0">
      <w:start w:val="0"/>
      <w:numFmt w:val="bullet"/>
      <w:lvlText w:val="•"/>
      <w:lvlJc w:val="left"/>
      <w:pPr>
        <w:ind w:left="3015" w:hanging="360"/>
      </w:pPr>
      <w:rPr>
        <w:rFonts w:hint="default"/>
        <w:lang w:val="en-US" w:eastAsia="en-US" w:bidi="ar-SA"/>
      </w:rPr>
    </w:lvl>
    <w:lvl w:ilvl="4" w:tentative="0">
      <w:start w:val="0"/>
      <w:numFmt w:val="bullet"/>
      <w:lvlText w:val="•"/>
      <w:lvlJc w:val="left"/>
      <w:pPr>
        <w:ind w:left="3963" w:hanging="360"/>
      </w:pPr>
      <w:rPr>
        <w:rFonts w:hint="default"/>
        <w:lang w:val="en-US" w:eastAsia="en-US" w:bidi="ar-SA"/>
      </w:rPr>
    </w:lvl>
    <w:lvl w:ilvl="5" w:tentative="0">
      <w:start w:val="0"/>
      <w:numFmt w:val="bullet"/>
      <w:lvlText w:val="•"/>
      <w:lvlJc w:val="left"/>
      <w:pPr>
        <w:ind w:left="4911" w:hanging="360"/>
      </w:pPr>
      <w:rPr>
        <w:rFonts w:hint="default"/>
        <w:lang w:val="en-US" w:eastAsia="en-US" w:bidi="ar-SA"/>
      </w:rPr>
    </w:lvl>
    <w:lvl w:ilvl="6" w:tentative="0">
      <w:start w:val="0"/>
      <w:numFmt w:val="bullet"/>
      <w:lvlText w:val="•"/>
      <w:lvlJc w:val="left"/>
      <w:pPr>
        <w:ind w:left="5858" w:hanging="360"/>
      </w:pPr>
      <w:rPr>
        <w:rFonts w:hint="default"/>
        <w:lang w:val="en-US" w:eastAsia="en-US" w:bidi="ar-SA"/>
      </w:rPr>
    </w:lvl>
    <w:lvl w:ilvl="7" w:tentative="0">
      <w:start w:val="0"/>
      <w:numFmt w:val="bullet"/>
      <w:lvlText w:val="•"/>
      <w:lvlJc w:val="left"/>
      <w:pPr>
        <w:ind w:left="6806" w:hanging="360"/>
      </w:pPr>
      <w:rPr>
        <w:rFonts w:hint="default"/>
        <w:lang w:val="en-US" w:eastAsia="en-US" w:bidi="ar-SA"/>
      </w:rPr>
    </w:lvl>
    <w:lvl w:ilvl="8" w:tentative="0">
      <w:start w:val="0"/>
      <w:numFmt w:val="bullet"/>
      <w:lvlText w:val="•"/>
      <w:lvlJc w:val="left"/>
      <w:pPr>
        <w:ind w:left="7754" w:hanging="360"/>
      </w:pPr>
      <w:rPr>
        <w:rFonts w:hint="default"/>
        <w:lang w:val="en-US" w:eastAsia="en-US" w:bidi="ar-SA"/>
      </w:rPr>
    </w:lvl>
  </w:abstractNum>
  <w:abstractNum w:abstractNumId="44">
    <w:nsid w:val="629F7852"/>
    <w:multiLevelType w:val="multilevel"/>
    <w:tmpl w:val="629F7852"/>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45">
    <w:nsid w:val="72183CF9"/>
    <w:multiLevelType w:val="multilevel"/>
    <w:tmpl w:val="72183CF9"/>
    <w:lvl w:ilvl="0" w:tentative="0">
      <w:start w:val="1"/>
      <w:numFmt w:val="decimal"/>
      <w:lvlText w:val="%1."/>
      <w:lvlJc w:val="left"/>
      <w:pPr>
        <w:ind w:left="673" w:hanging="274"/>
        <w:jc w:val="left"/>
      </w:pPr>
      <w:rPr>
        <w:rFonts w:hint="default" w:ascii="宋体" w:hAnsi="宋体" w:eastAsia="宋体" w:cs="宋体"/>
        <w:spacing w:val="0"/>
        <w:w w:val="98"/>
        <w:sz w:val="25"/>
        <w:szCs w:val="25"/>
        <w:lang w:val="en-US" w:eastAsia="en-US" w:bidi="ar-SA"/>
      </w:rPr>
    </w:lvl>
    <w:lvl w:ilvl="1" w:tentative="0">
      <w:start w:val="0"/>
      <w:numFmt w:val="bullet"/>
      <w:lvlText w:val=""/>
      <w:lvlJc w:val="left"/>
      <w:pPr>
        <w:ind w:left="1120" w:hanging="360"/>
      </w:pPr>
      <w:rPr>
        <w:rFonts w:hint="default" w:ascii="Symbol" w:hAnsi="Symbol" w:eastAsia="Symbol" w:cs="Symbol"/>
        <w:w w:val="97"/>
        <w:sz w:val="20"/>
        <w:szCs w:val="20"/>
        <w:lang w:val="en-US" w:eastAsia="en-US" w:bidi="ar-SA"/>
      </w:rPr>
    </w:lvl>
    <w:lvl w:ilvl="2" w:tentative="0">
      <w:start w:val="0"/>
      <w:numFmt w:val="bullet"/>
      <w:lvlText w:val="•"/>
      <w:lvlJc w:val="left"/>
      <w:pPr>
        <w:ind w:left="2067" w:hanging="360"/>
      </w:pPr>
      <w:rPr>
        <w:rFonts w:hint="default"/>
        <w:lang w:val="en-US" w:eastAsia="en-US" w:bidi="ar-SA"/>
      </w:rPr>
    </w:lvl>
    <w:lvl w:ilvl="3" w:tentative="0">
      <w:start w:val="0"/>
      <w:numFmt w:val="bullet"/>
      <w:lvlText w:val="•"/>
      <w:lvlJc w:val="left"/>
      <w:pPr>
        <w:ind w:left="3015" w:hanging="360"/>
      </w:pPr>
      <w:rPr>
        <w:rFonts w:hint="default"/>
        <w:lang w:val="en-US" w:eastAsia="en-US" w:bidi="ar-SA"/>
      </w:rPr>
    </w:lvl>
    <w:lvl w:ilvl="4" w:tentative="0">
      <w:start w:val="0"/>
      <w:numFmt w:val="bullet"/>
      <w:lvlText w:val="•"/>
      <w:lvlJc w:val="left"/>
      <w:pPr>
        <w:ind w:left="3963" w:hanging="360"/>
      </w:pPr>
      <w:rPr>
        <w:rFonts w:hint="default"/>
        <w:lang w:val="en-US" w:eastAsia="en-US" w:bidi="ar-SA"/>
      </w:rPr>
    </w:lvl>
    <w:lvl w:ilvl="5" w:tentative="0">
      <w:start w:val="0"/>
      <w:numFmt w:val="bullet"/>
      <w:lvlText w:val="•"/>
      <w:lvlJc w:val="left"/>
      <w:pPr>
        <w:ind w:left="4911" w:hanging="360"/>
      </w:pPr>
      <w:rPr>
        <w:rFonts w:hint="default"/>
        <w:lang w:val="en-US" w:eastAsia="en-US" w:bidi="ar-SA"/>
      </w:rPr>
    </w:lvl>
    <w:lvl w:ilvl="6" w:tentative="0">
      <w:start w:val="0"/>
      <w:numFmt w:val="bullet"/>
      <w:lvlText w:val="•"/>
      <w:lvlJc w:val="left"/>
      <w:pPr>
        <w:ind w:left="5858" w:hanging="360"/>
      </w:pPr>
      <w:rPr>
        <w:rFonts w:hint="default"/>
        <w:lang w:val="en-US" w:eastAsia="en-US" w:bidi="ar-SA"/>
      </w:rPr>
    </w:lvl>
    <w:lvl w:ilvl="7" w:tentative="0">
      <w:start w:val="0"/>
      <w:numFmt w:val="bullet"/>
      <w:lvlText w:val="•"/>
      <w:lvlJc w:val="left"/>
      <w:pPr>
        <w:ind w:left="6806" w:hanging="360"/>
      </w:pPr>
      <w:rPr>
        <w:rFonts w:hint="default"/>
        <w:lang w:val="en-US" w:eastAsia="en-US" w:bidi="ar-SA"/>
      </w:rPr>
    </w:lvl>
    <w:lvl w:ilvl="8" w:tentative="0">
      <w:start w:val="0"/>
      <w:numFmt w:val="bullet"/>
      <w:lvlText w:val="•"/>
      <w:lvlJc w:val="left"/>
      <w:pPr>
        <w:ind w:left="7754" w:hanging="360"/>
      </w:pPr>
      <w:rPr>
        <w:rFonts w:hint="default"/>
        <w:lang w:val="en-US" w:eastAsia="en-US" w:bidi="ar-SA"/>
      </w:rPr>
    </w:lvl>
  </w:abstractNum>
  <w:abstractNum w:abstractNumId="46">
    <w:nsid w:val="74C28B35"/>
    <w:multiLevelType w:val="multilevel"/>
    <w:tmpl w:val="74C28B35"/>
    <w:lvl w:ilvl="0" w:tentative="0">
      <w:start w:val="1"/>
      <w:numFmt w:val="decimal"/>
      <w:lvlText w:val="%1."/>
      <w:lvlJc w:val="left"/>
      <w:pPr>
        <w:ind w:left="400" w:hanging="243"/>
        <w:jc w:val="left"/>
      </w:pPr>
      <w:rPr>
        <w:rFonts w:hint="default"/>
        <w:spacing w:val="-58"/>
        <w:w w:val="100"/>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47">
    <w:nsid w:val="77ECEA79"/>
    <w:multiLevelType w:val="multilevel"/>
    <w:tmpl w:val="77ECEA79"/>
    <w:lvl w:ilvl="0" w:tentative="0">
      <w:start w:val="0"/>
      <w:numFmt w:val="bullet"/>
      <w:lvlText w:val=""/>
      <w:lvlJc w:val="left"/>
      <w:pPr>
        <w:ind w:left="1120" w:hanging="360"/>
      </w:pPr>
      <w:rPr>
        <w:rFonts w:hint="default" w:ascii="Symbol" w:hAnsi="Symbol" w:eastAsia="Symbol" w:cs="Symbol"/>
        <w:w w:val="97"/>
        <w:sz w:val="20"/>
        <w:szCs w:val="20"/>
        <w:lang w:val="en-US" w:eastAsia="en-US" w:bidi="ar-SA"/>
      </w:rPr>
    </w:lvl>
    <w:lvl w:ilvl="1" w:tentative="0">
      <w:start w:val="0"/>
      <w:numFmt w:val="bullet"/>
      <w:lvlText w:val="•"/>
      <w:lvlJc w:val="left"/>
      <w:pPr>
        <w:ind w:left="1973" w:hanging="360"/>
      </w:pPr>
      <w:rPr>
        <w:rFonts w:hint="default"/>
        <w:lang w:val="en-US" w:eastAsia="en-US" w:bidi="ar-SA"/>
      </w:rPr>
    </w:lvl>
    <w:lvl w:ilvl="2" w:tentative="0">
      <w:start w:val="0"/>
      <w:numFmt w:val="bullet"/>
      <w:lvlText w:val="•"/>
      <w:lvlJc w:val="left"/>
      <w:pPr>
        <w:ind w:left="2826" w:hanging="360"/>
      </w:pPr>
      <w:rPr>
        <w:rFonts w:hint="default"/>
        <w:lang w:val="en-US" w:eastAsia="en-US" w:bidi="ar-SA"/>
      </w:rPr>
    </w:lvl>
    <w:lvl w:ilvl="3" w:tentative="0">
      <w:start w:val="0"/>
      <w:numFmt w:val="bullet"/>
      <w:lvlText w:val="•"/>
      <w:lvlJc w:val="left"/>
      <w:pPr>
        <w:ind w:left="3679" w:hanging="360"/>
      </w:pPr>
      <w:rPr>
        <w:rFonts w:hint="default"/>
        <w:lang w:val="en-US" w:eastAsia="en-US" w:bidi="ar-SA"/>
      </w:rPr>
    </w:lvl>
    <w:lvl w:ilvl="4" w:tentative="0">
      <w:start w:val="0"/>
      <w:numFmt w:val="bullet"/>
      <w:lvlText w:val="•"/>
      <w:lvlJc w:val="left"/>
      <w:pPr>
        <w:ind w:left="4532" w:hanging="360"/>
      </w:pPr>
      <w:rPr>
        <w:rFonts w:hint="default"/>
        <w:lang w:val="en-US" w:eastAsia="en-US" w:bidi="ar-SA"/>
      </w:rPr>
    </w:lvl>
    <w:lvl w:ilvl="5" w:tentative="0">
      <w:start w:val="0"/>
      <w:numFmt w:val="bullet"/>
      <w:lvlText w:val="•"/>
      <w:lvlJc w:val="left"/>
      <w:pPr>
        <w:ind w:left="5385" w:hanging="360"/>
      </w:pPr>
      <w:rPr>
        <w:rFonts w:hint="default"/>
        <w:lang w:val="en-US" w:eastAsia="en-US" w:bidi="ar-SA"/>
      </w:rPr>
    </w:lvl>
    <w:lvl w:ilvl="6" w:tentative="0">
      <w:start w:val="0"/>
      <w:numFmt w:val="bullet"/>
      <w:lvlText w:val="•"/>
      <w:lvlJc w:val="left"/>
      <w:pPr>
        <w:ind w:left="6238" w:hanging="360"/>
      </w:pPr>
      <w:rPr>
        <w:rFonts w:hint="default"/>
        <w:lang w:val="en-US" w:eastAsia="en-US" w:bidi="ar-SA"/>
      </w:rPr>
    </w:lvl>
    <w:lvl w:ilvl="7" w:tentative="0">
      <w:start w:val="0"/>
      <w:numFmt w:val="bullet"/>
      <w:lvlText w:val="•"/>
      <w:lvlJc w:val="left"/>
      <w:pPr>
        <w:ind w:left="7091" w:hanging="360"/>
      </w:pPr>
      <w:rPr>
        <w:rFonts w:hint="default"/>
        <w:lang w:val="en-US" w:eastAsia="en-US" w:bidi="ar-SA"/>
      </w:rPr>
    </w:lvl>
    <w:lvl w:ilvl="8" w:tentative="0">
      <w:start w:val="0"/>
      <w:numFmt w:val="bullet"/>
      <w:lvlText w:val="•"/>
      <w:lvlJc w:val="left"/>
      <w:pPr>
        <w:ind w:left="7944" w:hanging="360"/>
      </w:pPr>
      <w:rPr>
        <w:rFonts w:hint="default"/>
        <w:lang w:val="en-US" w:eastAsia="en-US" w:bidi="ar-SA"/>
      </w:rPr>
    </w:lvl>
  </w:abstractNum>
  <w:abstractNum w:abstractNumId="48">
    <w:nsid w:val="79AA4FA4"/>
    <w:multiLevelType w:val="multilevel"/>
    <w:tmpl w:val="79AA4FA4"/>
    <w:lvl w:ilvl="0" w:tentative="0">
      <w:start w:val="8"/>
      <w:numFmt w:val="decimal"/>
      <w:lvlText w:val="%1."/>
      <w:lvlJc w:val="left"/>
      <w:pPr>
        <w:ind w:left="673" w:hanging="274"/>
        <w:jc w:val="left"/>
      </w:pPr>
      <w:rPr>
        <w:rFonts w:hint="default" w:ascii="宋体" w:hAnsi="宋体" w:eastAsia="宋体" w:cs="宋体"/>
        <w:spacing w:val="-65"/>
        <w:w w:val="98"/>
        <w:sz w:val="25"/>
        <w:szCs w:val="25"/>
        <w:lang w:val="en-US" w:eastAsia="en-US" w:bidi="ar-SA"/>
      </w:rPr>
    </w:lvl>
    <w:lvl w:ilvl="1" w:tentative="0">
      <w:start w:val="0"/>
      <w:numFmt w:val="bullet"/>
      <w:lvlText w:val="•"/>
      <w:lvlJc w:val="left"/>
      <w:pPr>
        <w:ind w:left="1577" w:hanging="274"/>
      </w:pPr>
      <w:rPr>
        <w:rFonts w:hint="default"/>
        <w:lang w:val="en-US" w:eastAsia="en-US" w:bidi="ar-SA"/>
      </w:rPr>
    </w:lvl>
    <w:lvl w:ilvl="2" w:tentative="0">
      <w:start w:val="0"/>
      <w:numFmt w:val="bullet"/>
      <w:lvlText w:val="•"/>
      <w:lvlJc w:val="left"/>
      <w:pPr>
        <w:ind w:left="2474" w:hanging="274"/>
      </w:pPr>
      <w:rPr>
        <w:rFonts w:hint="default"/>
        <w:lang w:val="en-US" w:eastAsia="en-US" w:bidi="ar-SA"/>
      </w:rPr>
    </w:lvl>
    <w:lvl w:ilvl="3" w:tentative="0">
      <w:start w:val="0"/>
      <w:numFmt w:val="bullet"/>
      <w:lvlText w:val="•"/>
      <w:lvlJc w:val="left"/>
      <w:pPr>
        <w:ind w:left="3371" w:hanging="274"/>
      </w:pPr>
      <w:rPr>
        <w:rFonts w:hint="default"/>
        <w:lang w:val="en-US" w:eastAsia="en-US" w:bidi="ar-SA"/>
      </w:rPr>
    </w:lvl>
    <w:lvl w:ilvl="4" w:tentative="0">
      <w:start w:val="0"/>
      <w:numFmt w:val="bullet"/>
      <w:lvlText w:val="•"/>
      <w:lvlJc w:val="left"/>
      <w:pPr>
        <w:ind w:left="4268" w:hanging="274"/>
      </w:pPr>
      <w:rPr>
        <w:rFonts w:hint="default"/>
        <w:lang w:val="en-US" w:eastAsia="en-US" w:bidi="ar-SA"/>
      </w:rPr>
    </w:lvl>
    <w:lvl w:ilvl="5" w:tentative="0">
      <w:start w:val="0"/>
      <w:numFmt w:val="bullet"/>
      <w:lvlText w:val="•"/>
      <w:lvlJc w:val="left"/>
      <w:pPr>
        <w:ind w:left="5165" w:hanging="274"/>
      </w:pPr>
      <w:rPr>
        <w:rFonts w:hint="default"/>
        <w:lang w:val="en-US" w:eastAsia="en-US" w:bidi="ar-SA"/>
      </w:rPr>
    </w:lvl>
    <w:lvl w:ilvl="6" w:tentative="0">
      <w:start w:val="0"/>
      <w:numFmt w:val="bullet"/>
      <w:lvlText w:val="•"/>
      <w:lvlJc w:val="left"/>
      <w:pPr>
        <w:ind w:left="6062" w:hanging="274"/>
      </w:pPr>
      <w:rPr>
        <w:rFonts w:hint="default"/>
        <w:lang w:val="en-US" w:eastAsia="en-US" w:bidi="ar-SA"/>
      </w:rPr>
    </w:lvl>
    <w:lvl w:ilvl="7" w:tentative="0">
      <w:start w:val="0"/>
      <w:numFmt w:val="bullet"/>
      <w:lvlText w:val="•"/>
      <w:lvlJc w:val="left"/>
      <w:pPr>
        <w:ind w:left="6959" w:hanging="274"/>
      </w:pPr>
      <w:rPr>
        <w:rFonts w:hint="default"/>
        <w:lang w:val="en-US" w:eastAsia="en-US" w:bidi="ar-SA"/>
      </w:rPr>
    </w:lvl>
    <w:lvl w:ilvl="8" w:tentative="0">
      <w:start w:val="0"/>
      <w:numFmt w:val="bullet"/>
      <w:lvlText w:val="•"/>
      <w:lvlJc w:val="left"/>
      <w:pPr>
        <w:ind w:left="7856" w:hanging="274"/>
      </w:pPr>
      <w:rPr>
        <w:rFonts w:hint="default"/>
        <w:lang w:val="en-US" w:eastAsia="en-US" w:bidi="ar-SA"/>
      </w:rPr>
    </w:lvl>
  </w:abstractNum>
  <w:abstractNum w:abstractNumId="49">
    <w:nsid w:val="7C246926"/>
    <w:multiLevelType w:val="multilevel"/>
    <w:tmpl w:val="7C246926"/>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abstractNum w:abstractNumId="50">
    <w:nsid w:val="7DEC2089"/>
    <w:multiLevelType w:val="multilevel"/>
    <w:tmpl w:val="7DEC2089"/>
    <w:lvl w:ilvl="0" w:tentative="0">
      <w:start w:val="1"/>
      <w:numFmt w:val="decimal"/>
      <w:lvlText w:val="%1."/>
      <w:lvlJc w:val="left"/>
      <w:pPr>
        <w:ind w:left="400" w:hanging="243"/>
        <w:jc w:val="left"/>
      </w:pPr>
      <w:rPr>
        <w:rFonts w:hint="default" w:ascii="宋体" w:hAnsi="宋体" w:eastAsia="宋体" w:cs="宋体"/>
        <w:spacing w:val="-1"/>
        <w:w w:val="100"/>
        <w:sz w:val="22"/>
        <w:szCs w:val="22"/>
        <w:lang w:val="en-US" w:eastAsia="en-US" w:bidi="ar-SA"/>
      </w:rPr>
    </w:lvl>
    <w:lvl w:ilvl="1" w:tentative="0">
      <w:start w:val="0"/>
      <w:numFmt w:val="bullet"/>
      <w:lvlText w:val="•"/>
      <w:lvlJc w:val="left"/>
      <w:pPr>
        <w:ind w:left="1325" w:hanging="243"/>
      </w:pPr>
      <w:rPr>
        <w:rFonts w:hint="default"/>
        <w:lang w:val="en-US" w:eastAsia="en-US" w:bidi="ar-SA"/>
      </w:rPr>
    </w:lvl>
    <w:lvl w:ilvl="2" w:tentative="0">
      <w:start w:val="0"/>
      <w:numFmt w:val="bullet"/>
      <w:lvlText w:val="•"/>
      <w:lvlJc w:val="left"/>
      <w:pPr>
        <w:ind w:left="2250" w:hanging="243"/>
      </w:pPr>
      <w:rPr>
        <w:rFonts w:hint="default"/>
        <w:lang w:val="en-US" w:eastAsia="en-US" w:bidi="ar-SA"/>
      </w:rPr>
    </w:lvl>
    <w:lvl w:ilvl="3" w:tentative="0">
      <w:start w:val="0"/>
      <w:numFmt w:val="bullet"/>
      <w:lvlText w:val="•"/>
      <w:lvlJc w:val="left"/>
      <w:pPr>
        <w:ind w:left="3175" w:hanging="243"/>
      </w:pPr>
      <w:rPr>
        <w:rFonts w:hint="default"/>
        <w:lang w:val="en-US" w:eastAsia="en-US" w:bidi="ar-SA"/>
      </w:rPr>
    </w:lvl>
    <w:lvl w:ilvl="4" w:tentative="0">
      <w:start w:val="0"/>
      <w:numFmt w:val="bullet"/>
      <w:lvlText w:val="•"/>
      <w:lvlJc w:val="left"/>
      <w:pPr>
        <w:ind w:left="4100" w:hanging="243"/>
      </w:pPr>
      <w:rPr>
        <w:rFonts w:hint="default"/>
        <w:lang w:val="en-US" w:eastAsia="en-US" w:bidi="ar-SA"/>
      </w:rPr>
    </w:lvl>
    <w:lvl w:ilvl="5" w:tentative="0">
      <w:start w:val="0"/>
      <w:numFmt w:val="bullet"/>
      <w:lvlText w:val="•"/>
      <w:lvlJc w:val="left"/>
      <w:pPr>
        <w:ind w:left="5025" w:hanging="243"/>
      </w:pPr>
      <w:rPr>
        <w:rFonts w:hint="default"/>
        <w:lang w:val="en-US" w:eastAsia="en-US" w:bidi="ar-SA"/>
      </w:rPr>
    </w:lvl>
    <w:lvl w:ilvl="6" w:tentative="0">
      <w:start w:val="0"/>
      <w:numFmt w:val="bullet"/>
      <w:lvlText w:val="•"/>
      <w:lvlJc w:val="left"/>
      <w:pPr>
        <w:ind w:left="5950" w:hanging="243"/>
      </w:pPr>
      <w:rPr>
        <w:rFonts w:hint="default"/>
        <w:lang w:val="en-US" w:eastAsia="en-US" w:bidi="ar-SA"/>
      </w:rPr>
    </w:lvl>
    <w:lvl w:ilvl="7" w:tentative="0">
      <w:start w:val="0"/>
      <w:numFmt w:val="bullet"/>
      <w:lvlText w:val="•"/>
      <w:lvlJc w:val="left"/>
      <w:pPr>
        <w:ind w:left="6875" w:hanging="243"/>
      </w:pPr>
      <w:rPr>
        <w:rFonts w:hint="default"/>
        <w:lang w:val="en-US" w:eastAsia="en-US" w:bidi="ar-SA"/>
      </w:rPr>
    </w:lvl>
    <w:lvl w:ilvl="8" w:tentative="0">
      <w:start w:val="0"/>
      <w:numFmt w:val="bullet"/>
      <w:lvlText w:val="•"/>
      <w:lvlJc w:val="left"/>
      <w:pPr>
        <w:ind w:left="7800" w:hanging="243"/>
      </w:pPr>
      <w:rPr>
        <w:rFonts w:hint="default"/>
        <w:lang w:val="en-US" w:eastAsia="en-US" w:bidi="ar-SA"/>
      </w:rPr>
    </w:lvl>
  </w:abstractNum>
  <w:num w:numId="1">
    <w:abstractNumId w:val="16"/>
  </w:num>
  <w:num w:numId="2">
    <w:abstractNumId w:val="39"/>
  </w:num>
  <w:num w:numId="3">
    <w:abstractNumId w:val="14"/>
  </w:num>
  <w:num w:numId="4">
    <w:abstractNumId w:val="10"/>
  </w:num>
  <w:num w:numId="5">
    <w:abstractNumId w:val="23"/>
  </w:num>
  <w:num w:numId="6">
    <w:abstractNumId w:val="28"/>
  </w:num>
  <w:num w:numId="7">
    <w:abstractNumId w:val="8"/>
  </w:num>
  <w:num w:numId="8">
    <w:abstractNumId w:val="45"/>
  </w:num>
  <w:num w:numId="9">
    <w:abstractNumId w:val="22"/>
  </w:num>
  <w:num w:numId="10">
    <w:abstractNumId w:val="5"/>
  </w:num>
  <w:num w:numId="11">
    <w:abstractNumId w:val="29"/>
  </w:num>
  <w:num w:numId="12">
    <w:abstractNumId w:val="40"/>
  </w:num>
  <w:num w:numId="13">
    <w:abstractNumId w:val="15"/>
  </w:num>
  <w:num w:numId="14">
    <w:abstractNumId w:val="36"/>
  </w:num>
  <w:num w:numId="15">
    <w:abstractNumId w:val="20"/>
  </w:num>
  <w:num w:numId="16">
    <w:abstractNumId w:val="27"/>
  </w:num>
  <w:num w:numId="17">
    <w:abstractNumId w:val="18"/>
  </w:num>
  <w:num w:numId="18">
    <w:abstractNumId w:val="17"/>
  </w:num>
  <w:num w:numId="19">
    <w:abstractNumId w:val="7"/>
  </w:num>
  <w:num w:numId="20">
    <w:abstractNumId w:val="34"/>
  </w:num>
  <w:num w:numId="21">
    <w:abstractNumId w:val="43"/>
  </w:num>
  <w:num w:numId="22">
    <w:abstractNumId w:val="24"/>
  </w:num>
  <w:num w:numId="23">
    <w:abstractNumId w:val="33"/>
  </w:num>
  <w:num w:numId="24">
    <w:abstractNumId w:val="9"/>
  </w:num>
  <w:num w:numId="25">
    <w:abstractNumId w:val="49"/>
  </w:num>
  <w:num w:numId="26">
    <w:abstractNumId w:val="47"/>
  </w:num>
  <w:num w:numId="27">
    <w:abstractNumId w:val="13"/>
  </w:num>
  <w:num w:numId="28">
    <w:abstractNumId w:val="44"/>
  </w:num>
  <w:num w:numId="29">
    <w:abstractNumId w:val="6"/>
  </w:num>
  <w:num w:numId="30">
    <w:abstractNumId w:val="32"/>
  </w:num>
  <w:num w:numId="31">
    <w:abstractNumId w:val="2"/>
  </w:num>
  <w:num w:numId="32">
    <w:abstractNumId w:val="38"/>
  </w:num>
  <w:num w:numId="33">
    <w:abstractNumId w:val="50"/>
  </w:num>
  <w:num w:numId="34">
    <w:abstractNumId w:val="0"/>
  </w:num>
  <w:num w:numId="35">
    <w:abstractNumId w:val="26"/>
  </w:num>
  <w:num w:numId="36">
    <w:abstractNumId w:val="37"/>
  </w:num>
  <w:num w:numId="37">
    <w:abstractNumId w:val="21"/>
  </w:num>
  <w:num w:numId="38">
    <w:abstractNumId w:val="19"/>
  </w:num>
  <w:num w:numId="39">
    <w:abstractNumId w:val="30"/>
  </w:num>
  <w:num w:numId="40">
    <w:abstractNumId w:val="48"/>
  </w:num>
  <w:num w:numId="41">
    <w:abstractNumId w:val="12"/>
  </w:num>
  <w:num w:numId="42">
    <w:abstractNumId w:val="4"/>
  </w:num>
  <w:num w:numId="43">
    <w:abstractNumId w:val="11"/>
  </w:num>
  <w:num w:numId="44">
    <w:abstractNumId w:val="41"/>
  </w:num>
  <w:num w:numId="45">
    <w:abstractNumId w:val="1"/>
  </w:num>
  <w:num w:numId="46">
    <w:abstractNumId w:val="25"/>
  </w:num>
  <w:num w:numId="47">
    <w:abstractNumId w:val="3"/>
  </w:num>
  <w:num w:numId="48">
    <w:abstractNumId w:val="42"/>
  </w:num>
  <w:num w:numId="49">
    <w:abstractNumId w:val="46"/>
  </w:num>
  <w:num w:numId="50">
    <w:abstractNumId w:val="35"/>
  </w:num>
  <w:num w:numId="5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YmEyOGNlNWIyNWMxMThjYjRmN2UyOWY0NjI1ZWI0MjMifQ=="/>
  </w:docVars>
  <w:rsids>
    <w:rsidRoot w:val="00000000"/>
    <w:rsid w:val="040961EA"/>
    <w:rsid w:val="7F5A6F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next w:val="1"/>
    <w:qFormat/>
    <w:uiPriority w:val="1"/>
    <w:pPr>
      <w:ind w:left="400"/>
      <w:outlineLvl w:val="1"/>
    </w:pPr>
    <w:rPr>
      <w:rFonts w:ascii="宋体" w:hAnsi="宋体" w:eastAsia="宋体" w:cs="宋体"/>
      <w:sz w:val="48"/>
      <w:szCs w:val="48"/>
      <w:lang w:val="en-US" w:eastAsia="en-US" w:bidi="ar-SA"/>
    </w:rPr>
  </w:style>
  <w:style w:type="paragraph" w:styleId="3">
    <w:name w:val="heading 2"/>
    <w:basedOn w:val="1"/>
    <w:next w:val="1"/>
    <w:qFormat/>
    <w:uiPriority w:val="1"/>
    <w:pPr>
      <w:ind w:left="400"/>
      <w:outlineLvl w:val="2"/>
    </w:pPr>
    <w:rPr>
      <w:rFonts w:ascii="宋体" w:hAnsi="宋体" w:eastAsia="宋体" w:cs="宋体"/>
      <w:sz w:val="32"/>
      <w:szCs w:val="32"/>
      <w:lang w:val="en-US" w:eastAsia="en-US" w:bidi="ar-SA"/>
    </w:rPr>
  </w:style>
  <w:style w:type="paragraph" w:styleId="4">
    <w:name w:val="heading 3"/>
    <w:basedOn w:val="1"/>
    <w:next w:val="1"/>
    <w:qFormat/>
    <w:uiPriority w:val="1"/>
    <w:pPr>
      <w:ind w:left="400"/>
      <w:outlineLvl w:val="3"/>
    </w:pPr>
    <w:rPr>
      <w:rFonts w:ascii="宋体" w:hAnsi="宋体" w:eastAsia="宋体" w:cs="宋体"/>
      <w:sz w:val="27"/>
      <w:szCs w:val="27"/>
      <w:lang w:val="en-US" w:eastAsia="en-US" w:bidi="ar-SA"/>
    </w:rPr>
  </w:style>
  <w:style w:type="paragraph" w:styleId="5">
    <w:name w:val="heading 4"/>
    <w:basedOn w:val="1"/>
    <w:next w:val="1"/>
    <w:qFormat/>
    <w:uiPriority w:val="1"/>
    <w:pPr>
      <w:ind w:left="400"/>
      <w:outlineLvl w:val="4"/>
    </w:pPr>
    <w:rPr>
      <w:rFonts w:ascii="宋体" w:hAnsi="宋体" w:eastAsia="宋体" w:cs="宋体"/>
      <w:sz w:val="26"/>
      <w:szCs w:val="26"/>
      <w:lang w:val="en-US" w:eastAsia="en-US" w:bidi="ar-SA"/>
    </w:rPr>
  </w:style>
  <w:style w:type="character" w:default="1" w:styleId="12">
    <w:name w:val="Default Paragraph Font"/>
    <w:semiHidden/>
    <w:unhideWhenUsed/>
    <w:uiPriority w:val="1"/>
  </w:style>
  <w:style w:type="table" w:default="1" w:styleId="11">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宋体" w:hAnsi="宋体" w:eastAsia="宋体" w:cs="宋体"/>
      <w:sz w:val="24"/>
      <w:szCs w:val="24"/>
      <w:lang w:val="en-US" w:eastAsia="en-US" w:bidi="ar-SA"/>
    </w:rPr>
  </w:style>
  <w:style w:type="paragraph" w:styleId="7">
    <w:name w:val="toc 3"/>
    <w:basedOn w:val="1"/>
    <w:next w:val="1"/>
    <w:qFormat/>
    <w:uiPriority w:val="1"/>
    <w:pPr>
      <w:spacing w:before="3"/>
      <w:ind w:left="980"/>
    </w:pPr>
    <w:rPr>
      <w:rFonts w:ascii="Calibri" w:hAnsi="Calibri" w:eastAsia="Calibri" w:cs="Calibri"/>
      <w:sz w:val="20"/>
      <w:szCs w:val="20"/>
      <w:lang w:val="en-US" w:eastAsia="en-US" w:bidi="ar-SA"/>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1"/>
    <w:pPr>
      <w:spacing w:before="3"/>
      <w:ind w:left="100"/>
    </w:pPr>
    <w:rPr>
      <w:rFonts w:ascii="宋体" w:hAnsi="宋体" w:eastAsia="宋体" w:cs="宋体"/>
      <w:sz w:val="20"/>
      <w:szCs w:val="20"/>
      <w:lang w:val="en-US" w:eastAsia="en-US" w:bidi="ar-SA"/>
    </w:rPr>
  </w:style>
  <w:style w:type="paragraph" w:styleId="10">
    <w:name w:val="toc 2"/>
    <w:basedOn w:val="1"/>
    <w:next w:val="1"/>
    <w:qFormat/>
    <w:uiPriority w:val="1"/>
    <w:pPr>
      <w:spacing w:before="3"/>
      <w:ind w:left="539"/>
    </w:pPr>
    <w:rPr>
      <w:rFonts w:ascii="宋体" w:hAnsi="宋体" w:eastAsia="宋体" w:cs="宋体"/>
      <w:sz w:val="20"/>
      <w:szCs w:val="20"/>
      <w:lang w:val="en-US" w:eastAsia="en-US" w:bidi="ar-SA"/>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400" w:hanging="360"/>
    </w:pPr>
    <w:rPr>
      <w:rFonts w:ascii="宋体" w:hAnsi="宋体" w:eastAsia="宋体" w:cs="宋体"/>
      <w:lang w:val="en-US" w:eastAsia="en-US" w:bidi="ar-SA"/>
    </w:rPr>
  </w:style>
  <w:style w:type="paragraph" w:customStyle="1" w:styleId="15">
    <w:name w:val="Table Paragraph"/>
    <w:basedOn w:val="1"/>
    <w:qFormat/>
    <w:uiPriority w:val="1"/>
    <w:rPr>
      <w:rFonts w:ascii="宋体" w:hAnsi="宋体" w:eastAsia="宋体" w:cs="宋体"/>
      <w:lang w:val="en-US" w:eastAsia="en-US" w:bidi="ar-SA"/>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header" Target="header3.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76.jpeg"/><Relationship Id="rId86" Type="http://schemas.openxmlformats.org/officeDocument/2006/relationships/image" Target="media/image75.jpeg"/><Relationship Id="rId85" Type="http://schemas.openxmlformats.org/officeDocument/2006/relationships/image" Target="media/image74.jpeg"/><Relationship Id="rId84" Type="http://schemas.openxmlformats.org/officeDocument/2006/relationships/image" Target="media/image73.jpeg"/><Relationship Id="rId83" Type="http://schemas.openxmlformats.org/officeDocument/2006/relationships/image" Target="media/image72.jpeg"/><Relationship Id="rId82" Type="http://schemas.openxmlformats.org/officeDocument/2006/relationships/image" Target="media/image71.jpeg"/><Relationship Id="rId81" Type="http://schemas.openxmlformats.org/officeDocument/2006/relationships/image" Target="media/image70.jpeg"/><Relationship Id="rId80" Type="http://schemas.openxmlformats.org/officeDocument/2006/relationships/image" Target="media/image69.jpeg"/><Relationship Id="rId8" Type="http://schemas.openxmlformats.org/officeDocument/2006/relationships/footer" Target="footer2.xml"/><Relationship Id="rId79" Type="http://schemas.openxmlformats.org/officeDocument/2006/relationships/image" Target="media/image68.jpeg"/><Relationship Id="rId78" Type="http://schemas.openxmlformats.org/officeDocument/2006/relationships/image" Target="media/image67.jpeg"/><Relationship Id="rId77" Type="http://schemas.openxmlformats.org/officeDocument/2006/relationships/image" Target="media/image66.jpeg"/><Relationship Id="rId76" Type="http://schemas.openxmlformats.org/officeDocument/2006/relationships/image" Target="media/image65.jpeg"/><Relationship Id="rId75" Type="http://schemas.openxmlformats.org/officeDocument/2006/relationships/image" Target="media/image64.jpeg"/><Relationship Id="rId74" Type="http://schemas.openxmlformats.org/officeDocument/2006/relationships/image" Target="media/image63.jpeg"/><Relationship Id="rId73" Type="http://schemas.openxmlformats.org/officeDocument/2006/relationships/image" Target="media/image62.jpeg"/><Relationship Id="rId72" Type="http://schemas.openxmlformats.org/officeDocument/2006/relationships/image" Target="media/image61.jpeg"/><Relationship Id="rId71" Type="http://schemas.openxmlformats.org/officeDocument/2006/relationships/image" Target="media/image60.jpeg"/><Relationship Id="rId70" Type="http://schemas.openxmlformats.org/officeDocument/2006/relationships/image" Target="media/image59.jpeg"/><Relationship Id="rId7" Type="http://schemas.openxmlformats.org/officeDocument/2006/relationships/header" Target="header2.xml"/><Relationship Id="rId69" Type="http://schemas.openxmlformats.org/officeDocument/2006/relationships/image" Target="media/image58.jpeg"/><Relationship Id="rId68" Type="http://schemas.openxmlformats.org/officeDocument/2006/relationships/image" Target="media/image57.jpeg"/><Relationship Id="rId67" Type="http://schemas.openxmlformats.org/officeDocument/2006/relationships/image" Target="media/image56.jpeg"/><Relationship Id="rId66" Type="http://schemas.openxmlformats.org/officeDocument/2006/relationships/image" Target="media/image55.jpeg"/><Relationship Id="rId65" Type="http://schemas.openxmlformats.org/officeDocument/2006/relationships/image" Target="media/image54.jpeg"/><Relationship Id="rId64" Type="http://schemas.openxmlformats.org/officeDocument/2006/relationships/image" Target="media/image53.jpeg"/><Relationship Id="rId63" Type="http://schemas.openxmlformats.org/officeDocument/2006/relationships/image" Target="media/image52.jpeg"/><Relationship Id="rId62" Type="http://schemas.openxmlformats.org/officeDocument/2006/relationships/image" Target="media/image51.jpeg"/><Relationship Id="rId61" Type="http://schemas.openxmlformats.org/officeDocument/2006/relationships/image" Target="media/image50.jpeg"/><Relationship Id="rId60" Type="http://schemas.openxmlformats.org/officeDocument/2006/relationships/image" Target="media/image49.jpeg"/><Relationship Id="rId6" Type="http://schemas.openxmlformats.org/officeDocument/2006/relationships/footer" Target="footer1.xml"/><Relationship Id="rId59" Type="http://schemas.openxmlformats.org/officeDocument/2006/relationships/image" Target="media/image48.jpeg"/><Relationship Id="rId58" Type="http://schemas.openxmlformats.org/officeDocument/2006/relationships/image" Target="media/image47.png"/><Relationship Id="rId57" Type="http://schemas.openxmlformats.org/officeDocument/2006/relationships/image" Target="media/image46.jpe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jpeg"/><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2"/>
    <customShpInfo spid="_x0000_s2053"/>
    <customShpInfo spid="_x0000_s2054"/>
    <customShpInfo spid="_x0000_s2055"/>
    <customShpInfo spid="_x0000_s2056"/>
    <customShpInfo spid="_x0000_s2059"/>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9"/>
    <customShpInfo spid="_x0000_s1040"/>
    <customShpInfo spid="_x0000_s1041"/>
    <customShpInfo spid="_x0000_s1038"/>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9"/>
    <customShpInfo spid="_x0000_s1060"/>
    <customShpInfo spid="_x0000_s1058"/>
    <customShpInfo spid="_x0000_s1062"/>
    <customShpInfo spid="_x0000_s1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112</Pages>
  <Words>27290</Words>
  <Characters>45366</Characters>
  <TotalTime>153</TotalTime>
  <ScaleCrop>false</ScaleCrop>
  <LinksUpToDate>false</LinksUpToDate>
  <CharactersWithSpaces>49577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2022-08-15T11:53:00Z</dcterms:created>
  <dc:creator>DELL</dc:creator>
  <cp:lastModifiedBy>椿</cp:lastModifiedBy>
  <dcterms:modified xsi:type="dcterms:W3CDTF">2024-10-15T06:56:53Z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2022-08-15T00:00:00Z</vt:filetime>
  </property>
  <property fmtid="{D5CDD505-2E9C-101B-9397-08002B2CF9AE}" pid="3" name="KSOProductBuildVer">
    <vt:lpwstr>2052-12.1.0.18276</vt:lpwstr>
  </property>
  <property fmtid="{D5CDD505-2E9C-101B-9397-08002B2CF9AE}" pid="4" name="ICV">
    <vt:lpwstr>08A345B0C4E74D0FBFA58CC840FE760C</vt:lpwstr>
  </property>
</Properties>
</file>